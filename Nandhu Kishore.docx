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CEBFF7">
      <w:pPr>
        <w:pStyle w:val="3"/>
        <w:bidi w:val="0"/>
        <w:rPr>
          <w:rFonts w:hint="default"/>
          <w:lang w:val="en-US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67945</wp:posOffset>
                </wp:positionH>
                <wp:positionV relativeFrom="paragraph">
                  <wp:posOffset>79375</wp:posOffset>
                </wp:positionV>
                <wp:extent cx="6676390" cy="897890"/>
                <wp:effectExtent l="4445" t="4445" r="5715" b="1206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27990" y="601345"/>
                          <a:ext cx="6676390" cy="89789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1E999F">
                            <w:pP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Ex : 01</w:t>
                            </w:r>
                          </w:p>
                          <w:p w14:paraId="5C90B2B5">
                            <w:pP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2058515D">
                            <w:pP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11/12/2025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SET - 1 Program using Classes and Objects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.35pt;margin-top:6.25pt;height:70.7pt;width:525.7pt;z-index:251661312;mso-width-relative:page;mso-height-relative:page;" filled="f" stroked="t" coordsize="21600,21600" o:gfxdata="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A/cPmx2QAAAAoBAAAP&#10;AAAAAAAAAAEAIAAAACIAAABkcnMvZG93bnJldi54bWxQSwECFAAUAAAACACHTuJA5TbAv1ACAACk&#10;BAAADgAAAAAAAAABACAAAAAoAQAAZHJzL2Uyb0RvYy54bWxQSwUGAAAAAAYABgBZAQAA6gUAAAAA&#10;">
                <v:fill on="f" focussize="0,0"/>
                <v:stroke weight="0.5pt" color="#000000 [3213]" joinstyle="round"/>
                <v:imagedata o:title=""/>
                <o:lock v:ext="edit" aspectratio="f"/>
                <v:textbox>
                  <w:txbxContent>
                    <w:p w14:paraId="361E999F">
                      <w:pPr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US"/>
                        </w:rPr>
                        <w:t>Ex : 01</w:t>
                      </w:r>
                    </w:p>
                    <w:p w14:paraId="5C90B2B5">
                      <w:pPr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  <w:p w14:paraId="2058515D">
                      <w:pPr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US"/>
                        </w:rPr>
                        <w:t>11/12/2025</w:t>
                      </w:r>
                      <w:r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/>
                          <w:b/>
                          <w:bCs/>
                          <w:sz w:val="28"/>
                          <w:szCs w:val="28"/>
                          <w:lang w:val="en-US"/>
                        </w:rPr>
                        <w:t>SET - 1 Program using Classes and Objects</w:t>
                      </w:r>
                    </w:p>
                  </w:txbxContent>
                </v:textbox>
              </v:shape>
            </w:pict>
          </mc:Fallback>
        </mc:AlternateContent>
      </w:r>
    </w:p>
    <w:p w14:paraId="62193BBF">
      <w:pPr>
        <w:pStyle w:val="3"/>
        <w:bidi w:val="0"/>
        <w:rPr>
          <w:rFonts w:hint="default"/>
          <w:lang w:val="en-US"/>
        </w:rPr>
      </w:pPr>
    </w:p>
    <w:p w14:paraId="1E22CA0A">
      <w:pPr>
        <w:pStyle w:val="12"/>
        <w:numPr>
          <w:ilvl w:val="0"/>
          <w:numId w:val="1"/>
        </w:numPr>
        <w:tabs>
          <w:tab w:val="left" w:pos="771"/>
        </w:tabs>
        <w:spacing w:before="0" w:after="0" w:line="360" w:lineRule="auto"/>
        <w:ind w:left="590" w:right="885" w:firstLine="0"/>
        <w:jc w:val="left"/>
        <w:rPr>
          <w:sz w:val="24"/>
        </w:rPr>
      </w:pPr>
      <w:r>
        <w:rPr>
          <w:rFonts w:hint="default"/>
          <w:sz w:val="24"/>
          <w:lang w:val="en-US"/>
        </w:rPr>
        <w:t>C</w:t>
      </w:r>
      <w:r>
        <w:rPr>
          <w:sz w:val="24"/>
        </w:rPr>
        <w:t>reate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class</w:t>
      </w:r>
      <w:r>
        <w:rPr>
          <w:spacing w:val="-6"/>
          <w:sz w:val="24"/>
        </w:rPr>
        <w:t xml:space="preserve"> </w:t>
      </w:r>
      <w:r>
        <w:rPr>
          <w:sz w:val="24"/>
        </w:rPr>
        <w:t>student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members</w:t>
      </w:r>
      <w:r>
        <w:rPr>
          <w:spacing w:val="-6"/>
          <w:sz w:val="24"/>
        </w:rPr>
        <w:t xml:space="preserve"> </w:t>
      </w:r>
      <w:r>
        <w:rPr>
          <w:sz w:val="24"/>
        </w:rPr>
        <w:t>name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age.</w:t>
      </w:r>
      <w:r>
        <w:rPr>
          <w:spacing w:val="-4"/>
          <w:sz w:val="24"/>
        </w:rPr>
        <w:t xml:space="preserve"> </w:t>
      </w:r>
      <w:r>
        <w:rPr>
          <w:sz w:val="24"/>
        </w:rPr>
        <w:t>Write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program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an object and display the student details.</w:t>
      </w:r>
    </w:p>
    <w:p w14:paraId="41D3C3BC">
      <w:pPr>
        <w:pStyle w:val="12"/>
        <w:numPr>
          <w:ilvl w:val="0"/>
          <w:numId w:val="0"/>
        </w:numPr>
        <w:tabs>
          <w:tab w:val="left" w:pos="771"/>
        </w:tabs>
        <w:spacing w:before="0" w:after="0" w:line="360" w:lineRule="auto"/>
        <w:ind w:left="590" w:leftChars="0" w:right="885" w:rightChars="0"/>
        <w:jc w:val="left"/>
        <w:rPr>
          <w:rFonts w:hint="default"/>
          <w:b/>
          <w:bCs/>
          <w:sz w:val="26"/>
          <w:szCs w:val="26"/>
          <w:lang w:val="en-US"/>
        </w:rPr>
      </w:pPr>
      <w:r>
        <w:rPr>
          <w:rFonts w:hint="default"/>
          <w:b/>
          <w:bCs/>
          <w:sz w:val="26"/>
          <w:szCs w:val="26"/>
          <w:lang w:val="en-US"/>
        </w:rPr>
        <w:t xml:space="preserve">AIM : </w:t>
      </w:r>
    </w:p>
    <w:p w14:paraId="7D09BC32">
      <w:pPr>
        <w:pStyle w:val="12"/>
        <w:numPr>
          <w:ilvl w:val="0"/>
          <w:numId w:val="0"/>
        </w:numPr>
        <w:tabs>
          <w:tab w:val="left" w:pos="771"/>
        </w:tabs>
        <w:spacing w:before="0" w:after="0" w:line="360" w:lineRule="auto"/>
        <w:ind w:left="590" w:leftChars="0" w:right="885" w:rightChars="0"/>
        <w:jc w:val="left"/>
        <w:rPr>
          <w:sz w:val="24"/>
          <w:szCs w:val="24"/>
        </w:rPr>
      </w:pPr>
      <w:r>
        <w:rPr>
          <w:rFonts w:hint="default"/>
          <w:b/>
          <w:bCs/>
          <w:sz w:val="24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>T</w:t>
      </w:r>
      <w:r>
        <w:rPr>
          <w:sz w:val="24"/>
          <w:szCs w:val="24"/>
        </w:rPr>
        <w:t>o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create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class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student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with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data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members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name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age,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create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an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object to display the student details</w:t>
      </w:r>
    </w:p>
    <w:p w14:paraId="5CA877A0">
      <w:pPr>
        <w:pStyle w:val="12"/>
        <w:numPr>
          <w:ilvl w:val="0"/>
          <w:numId w:val="0"/>
        </w:numPr>
        <w:tabs>
          <w:tab w:val="left" w:pos="771"/>
        </w:tabs>
        <w:spacing w:before="0" w:after="0" w:line="360" w:lineRule="auto"/>
        <w:ind w:left="590" w:leftChars="0" w:right="885" w:rightChars="0"/>
        <w:jc w:val="left"/>
        <w:rPr>
          <w:rFonts w:hint="default"/>
          <w:b/>
          <w:bCs/>
          <w:sz w:val="26"/>
          <w:szCs w:val="26"/>
          <w:lang w:val="en-US"/>
        </w:rPr>
      </w:pPr>
      <w:r>
        <w:rPr>
          <w:rFonts w:hint="default"/>
          <w:b/>
          <w:bCs/>
          <w:sz w:val="26"/>
          <w:szCs w:val="26"/>
          <w:lang w:val="en-US"/>
        </w:rPr>
        <w:t xml:space="preserve">Algorithm : </w:t>
      </w:r>
    </w:p>
    <w:p w14:paraId="1CCDA003">
      <w:pPr>
        <w:pStyle w:val="12"/>
        <w:numPr>
          <w:ilvl w:val="1"/>
          <w:numId w:val="1"/>
        </w:numPr>
        <w:tabs>
          <w:tab w:val="left" w:pos="1543"/>
        </w:tabs>
        <w:spacing w:before="183" w:after="0" w:line="240" w:lineRule="auto"/>
        <w:ind w:left="1543" w:right="0" w:hanging="233"/>
        <w:jc w:val="left"/>
        <w:rPr>
          <w:sz w:val="24"/>
          <w:szCs w:val="24"/>
        </w:rPr>
      </w:pPr>
      <w:r>
        <w:rPr>
          <w:sz w:val="24"/>
          <w:szCs w:val="24"/>
        </w:rPr>
        <w:t>Start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2"/>
          <w:sz w:val="24"/>
          <w:szCs w:val="24"/>
        </w:rPr>
        <w:t xml:space="preserve"> program.</w:t>
      </w:r>
    </w:p>
    <w:p w14:paraId="5DF62B3B">
      <w:pPr>
        <w:pStyle w:val="12"/>
        <w:numPr>
          <w:ilvl w:val="1"/>
          <w:numId w:val="1"/>
        </w:numPr>
        <w:tabs>
          <w:tab w:val="left" w:pos="1599"/>
        </w:tabs>
        <w:spacing w:before="160" w:after="0" w:line="240" w:lineRule="auto"/>
        <w:ind w:left="1599" w:right="0" w:hanging="289"/>
        <w:jc w:val="left"/>
        <w:rPr>
          <w:sz w:val="24"/>
          <w:szCs w:val="24"/>
        </w:rPr>
      </w:pPr>
      <w:r>
        <w:rPr>
          <w:sz w:val="24"/>
          <w:szCs w:val="24"/>
        </w:rPr>
        <w:t>Define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class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named</w:t>
      </w:r>
      <w:r>
        <w:rPr>
          <w:spacing w:val="-1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student</w:t>
      </w:r>
      <w:r>
        <w:rPr>
          <w:spacing w:val="-2"/>
          <w:sz w:val="24"/>
          <w:szCs w:val="24"/>
        </w:rPr>
        <w:t>.</w:t>
      </w:r>
    </w:p>
    <w:p w14:paraId="62BDC4F1">
      <w:pPr>
        <w:pStyle w:val="12"/>
        <w:numPr>
          <w:ilvl w:val="1"/>
          <w:numId w:val="1"/>
        </w:numPr>
        <w:tabs>
          <w:tab w:val="left" w:pos="1598"/>
        </w:tabs>
        <w:spacing w:before="161" w:after="0" w:line="240" w:lineRule="auto"/>
        <w:ind w:left="1598" w:right="0" w:hanging="288"/>
        <w:jc w:val="left"/>
        <w:rPr>
          <w:sz w:val="24"/>
          <w:szCs w:val="24"/>
        </w:rPr>
      </w:pPr>
      <w:r>
        <w:rPr>
          <w:sz w:val="24"/>
          <w:szCs w:val="24"/>
        </w:rPr>
        <w:t>Declare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data</w:t>
      </w:r>
      <w:r>
        <w:rPr>
          <w:spacing w:val="-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members:</w:t>
      </w:r>
    </w:p>
    <w:p w14:paraId="4ED9AC90">
      <w:pPr>
        <w:pStyle w:val="12"/>
        <w:numPr>
          <w:ilvl w:val="2"/>
          <w:numId w:val="1"/>
        </w:numPr>
        <w:tabs>
          <w:tab w:val="left" w:pos="2029"/>
        </w:tabs>
        <w:spacing w:before="158" w:after="0" w:line="240" w:lineRule="auto"/>
        <w:ind w:left="2029" w:right="0" w:hanging="359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Name </w:t>
      </w:r>
      <w:r>
        <w:rPr>
          <w:spacing w:val="-2"/>
          <w:sz w:val="24"/>
          <w:szCs w:val="24"/>
        </w:rPr>
        <w:t>(string)</w:t>
      </w:r>
    </w:p>
    <w:p w14:paraId="21FB26D8">
      <w:pPr>
        <w:pStyle w:val="12"/>
        <w:numPr>
          <w:ilvl w:val="2"/>
          <w:numId w:val="1"/>
        </w:numPr>
        <w:tabs>
          <w:tab w:val="left" w:pos="2029"/>
        </w:tabs>
        <w:spacing w:before="161" w:after="0" w:line="240" w:lineRule="auto"/>
        <w:ind w:left="2029" w:right="0" w:hanging="359"/>
        <w:jc w:val="left"/>
        <w:rPr>
          <w:sz w:val="24"/>
          <w:szCs w:val="24"/>
        </w:rPr>
      </w:pPr>
      <w:r>
        <w:rPr>
          <w:sz w:val="24"/>
          <w:szCs w:val="24"/>
        </w:rPr>
        <w:t>Age</w:t>
      </w:r>
      <w:r>
        <w:rPr>
          <w:spacing w:val="-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(integer)</w:t>
      </w:r>
    </w:p>
    <w:p w14:paraId="49F94B67">
      <w:pPr>
        <w:pStyle w:val="12"/>
        <w:numPr>
          <w:ilvl w:val="1"/>
          <w:numId w:val="1"/>
        </w:numPr>
        <w:tabs>
          <w:tab w:val="left" w:pos="1543"/>
        </w:tabs>
        <w:spacing w:before="160" w:after="0" w:line="240" w:lineRule="auto"/>
        <w:ind w:left="1543" w:right="0" w:hanging="233"/>
        <w:jc w:val="left"/>
        <w:rPr>
          <w:sz w:val="24"/>
          <w:szCs w:val="24"/>
        </w:rPr>
      </w:pPr>
      <w:r>
        <w:rPr>
          <w:sz w:val="24"/>
          <w:szCs w:val="24"/>
        </w:rPr>
        <w:t>Create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member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function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input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student</w:t>
      </w:r>
      <w:r>
        <w:rPr>
          <w:spacing w:val="-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details.</w:t>
      </w:r>
    </w:p>
    <w:p w14:paraId="2139A2A1">
      <w:pPr>
        <w:pStyle w:val="12"/>
        <w:numPr>
          <w:ilvl w:val="1"/>
          <w:numId w:val="1"/>
        </w:numPr>
        <w:tabs>
          <w:tab w:val="left" w:pos="1543"/>
        </w:tabs>
        <w:spacing w:before="161" w:after="0" w:line="240" w:lineRule="auto"/>
        <w:ind w:left="1543" w:right="0" w:hanging="233"/>
        <w:jc w:val="left"/>
        <w:rPr>
          <w:sz w:val="24"/>
          <w:szCs w:val="24"/>
        </w:rPr>
      </w:pPr>
      <w:r>
        <w:rPr>
          <w:sz w:val="24"/>
          <w:szCs w:val="24"/>
        </w:rPr>
        <w:t>Create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another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member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function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display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student</w:t>
      </w:r>
      <w:r>
        <w:rPr>
          <w:spacing w:val="-6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details.</w:t>
      </w:r>
    </w:p>
    <w:p w14:paraId="37710B9C">
      <w:pPr>
        <w:pStyle w:val="12"/>
        <w:numPr>
          <w:ilvl w:val="1"/>
          <w:numId w:val="1"/>
        </w:numPr>
        <w:tabs>
          <w:tab w:val="left" w:pos="1543"/>
        </w:tabs>
        <w:spacing w:before="158" w:after="0" w:line="240" w:lineRule="auto"/>
        <w:ind w:left="1543" w:right="0" w:hanging="233"/>
        <w:jc w:val="left"/>
        <w:rPr>
          <w:sz w:val="24"/>
          <w:szCs w:val="24"/>
        </w:rPr>
      </w:pPr>
      <w:r>
        <w:rPr>
          <w:sz w:val="24"/>
          <w:szCs w:val="24"/>
        </w:rPr>
        <w:t>In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main</w:t>
      </w:r>
      <w:r>
        <w:rPr>
          <w:spacing w:val="-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function:</w:t>
      </w:r>
    </w:p>
    <w:p w14:paraId="4A2A4C5E">
      <w:pPr>
        <w:pStyle w:val="12"/>
        <w:numPr>
          <w:ilvl w:val="2"/>
          <w:numId w:val="1"/>
        </w:numPr>
        <w:tabs>
          <w:tab w:val="left" w:pos="2029"/>
        </w:tabs>
        <w:spacing w:before="161" w:after="0" w:line="240" w:lineRule="auto"/>
        <w:ind w:left="2029" w:right="0" w:hanging="359"/>
        <w:jc w:val="left"/>
        <w:rPr>
          <w:sz w:val="24"/>
          <w:szCs w:val="24"/>
        </w:rPr>
      </w:pPr>
      <w:r>
        <w:rPr>
          <w:sz w:val="24"/>
          <w:szCs w:val="24"/>
        </w:rPr>
        <w:t>Create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an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object of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class</w:t>
      </w:r>
      <w:r>
        <w:rPr>
          <w:spacing w:val="-2"/>
          <w:sz w:val="24"/>
          <w:szCs w:val="24"/>
        </w:rPr>
        <w:t xml:space="preserve"> student.</w:t>
      </w:r>
    </w:p>
    <w:p w14:paraId="640694A5">
      <w:pPr>
        <w:pStyle w:val="12"/>
        <w:numPr>
          <w:ilvl w:val="2"/>
          <w:numId w:val="1"/>
        </w:numPr>
        <w:tabs>
          <w:tab w:val="left" w:pos="2029"/>
        </w:tabs>
        <w:spacing w:before="160" w:after="0" w:line="240" w:lineRule="auto"/>
        <w:ind w:left="2029" w:right="0" w:hanging="359"/>
        <w:jc w:val="left"/>
        <w:rPr>
          <w:sz w:val="24"/>
          <w:szCs w:val="24"/>
        </w:rPr>
      </w:pPr>
      <w:r>
        <w:rPr>
          <w:sz w:val="24"/>
          <w:szCs w:val="24"/>
        </w:rPr>
        <w:t>Call the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input</w:t>
      </w:r>
      <w:r>
        <w:rPr>
          <w:spacing w:val="-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function.</w:t>
      </w:r>
    </w:p>
    <w:p w14:paraId="05E3D01C">
      <w:pPr>
        <w:pStyle w:val="12"/>
        <w:numPr>
          <w:ilvl w:val="2"/>
          <w:numId w:val="1"/>
        </w:numPr>
        <w:tabs>
          <w:tab w:val="left" w:pos="2029"/>
        </w:tabs>
        <w:spacing w:before="161" w:after="0" w:line="240" w:lineRule="auto"/>
        <w:ind w:left="2029" w:right="0" w:hanging="359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sz w:val="24"/>
          <w:szCs w:val="24"/>
        </w:rPr>
        <w:t>Call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display</w:t>
      </w:r>
      <w:r>
        <w:rPr>
          <w:spacing w:val="-6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function.</w:t>
      </w:r>
    </w:p>
    <w:p w14:paraId="2BA9D402">
      <w:pPr>
        <w:pStyle w:val="12"/>
        <w:numPr>
          <w:ilvl w:val="1"/>
          <w:numId w:val="1"/>
        </w:numPr>
        <w:tabs>
          <w:tab w:val="left" w:pos="2029"/>
        </w:tabs>
        <w:spacing w:before="161" w:after="0" w:line="240" w:lineRule="auto"/>
        <w:ind w:left="1543" w:leftChars="0" w:right="0" w:rightChars="0" w:hanging="233" w:firstLineChars="0"/>
        <w:jc w:val="left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sz w:val="24"/>
          <w:szCs w:val="24"/>
        </w:rPr>
        <w:t>Stop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program.</w:t>
      </w:r>
      <w:r>
        <w:rPr>
          <w:sz w:val="22"/>
          <w:szCs w:val="22"/>
        </w:rPr>
        <w:t xml:space="preserve"> </w:t>
      </w:r>
    </w:p>
    <w:p w14:paraId="1AA13945">
      <w:pPr>
        <w:pStyle w:val="12"/>
        <w:numPr>
          <w:ilvl w:val="0"/>
          <w:numId w:val="0"/>
        </w:numPr>
        <w:tabs>
          <w:tab w:val="left" w:pos="2029"/>
        </w:tabs>
        <w:spacing w:before="161" w:after="0" w:line="240" w:lineRule="auto"/>
        <w:ind w:right="0" w:rightChars="0"/>
        <w:jc w:val="left"/>
        <w:rPr>
          <w:rFonts w:hint="default"/>
          <w:b/>
          <w:bCs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/>
        </w:rPr>
        <w:t xml:space="preserve">            </w:t>
      </w:r>
      <w:r>
        <w:rPr>
          <w:rFonts w:hint="default"/>
          <w:b/>
          <w:bCs/>
          <w:sz w:val="26"/>
          <w:szCs w:val="26"/>
          <w:lang w:val="en-US"/>
        </w:rPr>
        <w:t>Source Code</w:t>
      </w:r>
    </w:p>
    <w:p w14:paraId="0C15CA78">
      <w:pPr>
        <w:pStyle w:val="12"/>
        <w:numPr>
          <w:ilvl w:val="0"/>
          <w:numId w:val="0"/>
        </w:numPr>
        <w:tabs>
          <w:tab w:val="left" w:pos="2029"/>
        </w:tabs>
        <w:spacing w:before="161" w:after="0" w:line="240" w:lineRule="auto"/>
        <w:ind w:right="0" w:rightChars="0" w:firstLine="7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class Student {</w:t>
      </w:r>
    </w:p>
    <w:p w14:paraId="6359F892">
      <w:pPr>
        <w:pStyle w:val="12"/>
        <w:numPr>
          <w:ilvl w:val="0"/>
          <w:numId w:val="0"/>
        </w:numPr>
        <w:tabs>
          <w:tab w:val="left" w:pos="2029"/>
        </w:tabs>
        <w:spacing w:before="161" w:after="0" w:line="240" w:lineRule="auto"/>
        <w:ind w:right="0" w:rightChars="0" w:firstLine="7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String name;</w:t>
      </w:r>
    </w:p>
    <w:p w14:paraId="6FD05517">
      <w:pPr>
        <w:pStyle w:val="12"/>
        <w:numPr>
          <w:ilvl w:val="0"/>
          <w:numId w:val="0"/>
        </w:numPr>
        <w:tabs>
          <w:tab w:val="left" w:pos="2029"/>
        </w:tabs>
        <w:spacing w:before="161" w:after="0" w:line="240" w:lineRule="auto"/>
        <w:ind w:right="0" w:rightChars="0" w:firstLine="7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int age;</w:t>
      </w:r>
    </w:p>
    <w:p w14:paraId="4B34C29F">
      <w:pPr>
        <w:pStyle w:val="12"/>
        <w:numPr>
          <w:ilvl w:val="0"/>
          <w:numId w:val="0"/>
        </w:numPr>
        <w:tabs>
          <w:tab w:val="left" w:pos="2029"/>
        </w:tabs>
        <w:spacing w:before="161" w:after="0" w:line="240" w:lineRule="auto"/>
        <w:ind w:right="0" w:rightChars="0" w:firstLine="7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void display() {</w:t>
      </w:r>
    </w:p>
    <w:p w14:paraId="6E697C22">
      <w:pPr>
        <w:pStyle w:val="12"/>
        <w:numPr>
          <w:ilvl w:val="0"/>
          <w:numId w:val="0"/>
        </w:numPr>
        <w:tabs>
          <w:tab w:val="left" w:pos="2029"/>
        </w:tabs>
        <w:spacing w:before="161" w:after="0" w:line="240" w:lineRule="auto"/>
        <w:ind w:right="0" w:rightChars="0" w:firstLine="7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System.out.println("Name: " + name);</w:t>
      </w:r>
    </w:p>
    <w:p w14:paraId="1AE1E644">
      <w:pPr>
        <w:pStyle w:val="12"/>
        <w:numPr>
          <w:ilvl w:val="0"/>
          <w:numId w:val="0"/>
        </w:numPr>
        <w:tabs>
          <w:tab w:val="left" w:pos="2029"/>
        </w:tabs>
        <w:spacing w:before="161" w:after="0" w:line="240" w:lineRule="auto"/>
        <w:ind w:right="0" w:rightChars="0" w:firstLine="7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System.out.println("Age: " + age);</w:t>
      </w:r>
    </w:p>
    <w:p w14:paraId="791FDB64">
      <w:pPr>
        <w:pStyle w:val="12"/>
        <w:numPr>
          <w:ilvl w:val="0"/>
          <w:numId w:val="0"/>
        </w:numPr>
        <w:tabs>
          <w:tab w:val="left" w:pos="2029"/>
        </w:tabs>
        <w:spacing w:before="161" w:after="0" w:line="240" w:lineRule="auto"/>
        <w:ind w:right="0" w:rightChars="0" w:firstLine="7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}</w:t>
      </w:r>
    </w:p>
    <w:p w14:paraId="27EA43AB">
      <w:pPr>
        <w:pStyle w:val="12"/>
        <w:numPr>
          <w:ilvl w:val="0"/>
          <w:numId w:val="0"/>
        </w:numPr>
        <w:tabs>
          <w:tab w:val="left" w:pos="2029"/>
        </w:tabs>
        <w:spacing w:before="161" w:after="0" w:line="240" w:lineRule="auto"/>
        <w:ind w:right="0" w:rightChars="0" w:firstLine="7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}</w:t>
      </w:r>
    </w:p>
    <w:p w14:paraId="29BFCAE8">
      <w:pPr>
        <w:pStyle w:val="12"/>
        <w:numPr>
          <w:ilvl w:val="0"/>
          <w:numId w:val="0"/>
        </w:numPr>
        <w:tabs>
          <w:tab w:val="left" w:pos="2029"/>
        </w:tabs>
        <w:spacing w:before="161" w:after="0" w:line="240" w:lineRule="auto"/>
        <w:ind w:right="0" w:rightChars="0" w:firstLine="7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public class Main {</w:t>
      </w:r>
    </w:p>
    <w:p w14:paraId="7DA2C7F7">
      <w:pPr>
        <w:pStyle w:val="12"/>
        <w:numPr>
          <w:ilvl w:val="0"/>
          <w:numId w:val="0"/>
        </w:numPr>
        <w:tabs>
          <w:tab w:val="left" w:pos="2029"/>
        </w:tabs>
        <w:spacing w:before="161" w:after="0" w:line="240" w:lineRule="auto"/>
        <w:ind w:right="0" w:rightChars="0" w:firstLine="7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public static void main(String[] args) {</w:t>
      </w:r>
    </w:p>
    <w:p w14:paraId="39B9D72D">
      <w:pPr>
        <w:pStyle w:val="12"/>
        <w:numPr>
          <w:ilvl w:val="0"/>
          <w:numId w:val="0"/>
        </w:numPr>
        <w:tabs>
          <w:tab w:val="left" w:pos="2029"/>
        </w:tabs>
        <w:spacing w:before="161" w:after="0" w:line="240" w:lineRule="auto"/>
        <w:ind w:right="0" w:rightChars="0" w:firstLine="7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Student s1 = new Student();</w:t>
      </w:r>
    </w:p>
    <w:p w14:paraId="535AFAB1">
      <w:pPr>
        <w:pStyle w:val="12"/>
        <w:numPr>
          <w:ilvl w:val="0"/>
          <w:numId w:val="0"/>
        </w:numPr>
        <w:tabs>
          <w:tab w:val="left" w:pos="2029"/>
        </w:tabs>
        <w:spacing w:before="161" w:after="0" w:line="240" w:lineRule="auto"/>
        <w:ind w:right="0" w:rightChars="0" w:firstLine="7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s1.name = "Nandhu";</w:t>
      </w:r>
    </w:p>
    <w:p w14:paraId="7FE3540A">
      <w:pPr>
        <w:pStyle w:val="12"/>
        <w:numPr>
          <w:ilvl w:val="0"/>
          <w:numId w:val="0"/>
        </w:numPr>
        <w:tabs>
          <w:tab w:val="left" w:pos="2029"/>
        </w:tabs>
        <w:spacing w:before="161" w:after="0" w:line="240" w:lineRule="auto"/>
        <w:ind w:right="0" w:rightChars="0" w:firstLine="7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s1.age = 67;</w:t>
      </w:r>
    </w:p>
    <w:p w14:paraId="779FFAC1">
      <w:pPr>
        <w:pStyle w:val="12"/>
        <w:numPr>
          <w:ilvl w:val="0"/>
          <w:numId w:val="0"/>
        </w:numPr>
        <w:tabs>
          <w:tab w:val="left" w:pos="2029"/>
        </w:tabs>
        <w:spacing w:before="161" w:after="0" w:line="240" w:lineRule="auto"/>
        <w:ind w:right="0" w:rightChars="0" w:firstLine="7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s1.display();</w:t>
      </w:r>
    </w:p>
    <w:p w14:paraId="1B4F102F">
      <w:pPr>
        <w:pStyle w:val="12"/>
        <w:numPr>
          <w:ilvl w:val="0"/>
          <w:numId w:val="0"/>
        </w:numPr>
        <w:tabs>
          <w:tab w:val="left" w:pos="2029"/>
        </w:tabs>
        <w:spacing w:before="161" w:after="0" w:line="240" w:lineRule="auto"/>
        <w:ind w:right="0" w:rightChars="0" w:firstLine="7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}</w:t>
      </w:r>
    </w:p>
    <w:p w14:paraId="52C630CD">
      <w:pPr>
        <w:pStyle w:val="12"/>
        <w:numPr>
          <w:ilvl w:val="0"/>
          <w:numId w:val="0"/>
        </w:numPr>
        <w:tabs>
          <w:tab w:val="left" w:pos="2029"/>
        </w:tabs>
        <w:spacing w:before="161" w:after="0" w:line="240" w:lineRule="auto"/>
        <w:ind w:right="0" w:rightChars="0" w:firstLine="7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}</w:t>
      </w:r>
    </w:p>
    <w:p w14:paraId="061F6E9D">
      <w:pPr>
        <w:pStyle w:val="12"/>
        <w:numPr>
          <w:ilvl w:val="0"/>
          <w:numId w:val="0"/>
        </w:numPr>
        <w:tabs>
          <w:tab w:val="left" w:pos="2029"/>
        </w:tabs>
        <w:spacing w:before="161" w:after="0" w:line="240" w:lineRule="auto"/>
        <w:ind w:right="0" w:rightChars="0" w:firstLine="720" w:firstLineChars="0"/>
        <w:jc w:val="left"/>
        <w:rPr>
          <w:rFonts w:hint="default"/>
          <w:b/>
          <w:bCs/>
          <w:sz w:val="26"/>
          <w:szCs w:val="26"/>
          <w:lang w:val="en-US"/>
        </w:rPr>
      </w:pPr>
      <w:r>
        <w:rPr>
          <w:rFonts w:hint="default"/>
          <w:b/>
          <w:bCs/>
          <w:sz w:val="26"/>
          <w:szCs w:val="26"/>
          <w:lang w:val="en-US"/>
        </w:rPr>
        <w:t xml:space="preserve">Output : </w:t>
      </w:r>
    </w:p>
    <w:p w14:paraId="2237754A">
      <w:pPr>
        <w:pStyle w:val="12"/>
        <w:numPr>
          <w:ilvl w:val="0"/>
          <w:numId w:val="0"/>
        </w:numPr>
        <w:tabs>
          <w:tab w:val="left" w:pos="2029"/>
        </w:tabs>
        <w:spacing w:before="161" w:after="0" w:line="240" w:lineRule="auto"/>
        <w:ind w:right="0" w:rightChars="0" w:firstLine="720" w:firstLineChars="0"/>
        <w:jc w:val="left"/>
      </w:pPr>
      <w:r>
        <w:drawing>
          <wp:inline distT="0" distB="0" distL="114300" distR="114300">
            <wp:extent cx="2555240" cy="1739900"/>
            <wp:effectExtent l="0" t="0" r="16510" b="12700"/>
            <wp:docPr id="8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 2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55240" cy="173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DC6F8">
      <w:pPr>
        <w:pStyle w:val="8"/>
        <w:spacing w:before="161"/>
        <w:ind w:left="590"/>
        <w:rPr>
          <w:b/>
          <w:bCs/>
          <w:sz w:val="26"/>
          <w:szCs w:val="26"/>
        </w:rPr>
      </w:pPr>
      <w:r>
        <w:rPr>
          <w:b/>
          <w:bCs/>
          <w:spacing w:val="-2"/>
          <w:sz w:val="26"/>
          <w:szCs w:val="26"/>
        </w:rPr>
        <w:t>Result:</w:t>
      </w:r>
    </w:p>
    <w:p w14:paraId="3219A63E">
      <w:pPr>
        <w:pStyle w:val="8"/>
        <w:spacing w:before="158"/>
        <w:ind w:left="1310"/>
        <w:rPr>
          <w:spacing w:val="-2"/>
        </w:rPr>
      </w:pPr>
      <w:r>
        <w:rPr>
          <w:rFonts w:hint="default"/>
          <w:lang w:val="en-US"/>
        </w:rPr>
        <w:t>T</w:t>
      </w:r>
      <w:r>
        <w:t>he</w:t>
      </w:r>
      <w:r>
        <w:rPr>
          <w:spacing w:val="-8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successfully</w:t>
      </w:r>
      <w:r>
        <w:rPr>
          <w:spacing w:val="-7"/>
        </w:rPr>
        <w:t xml:space="preserve"> </w:t>
      </w:r>
      <w:r>
        <w:t>creates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student</w:t>
      </w:r>
      <w:r>
        <w:rPr>
          <w:spacing w:val="-7"/>
        </w:rPr>
        <w:t xml:space="preserve"> </w:t>
      </w:r>
      <w:r>
        <w:t>object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displays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rPr>
          <w:spacing w:val="-2"/>
        </w:rPr>
        <w:t>details.</w:t>
      </w:r>
    </w:p>
    <w:p w14:paraId="4A7606FD">
      <w:pPr>
        <w:pStyle w:val="8"/>
        <w:spacing w:before="158"/>
        <w:rPr>
          <w:spacing w:val="-2"/>
        </w:rPr>
      </w:pPr>
    </w:p>
    <w:p w14:paraId="769ABD24">
      <w:pPr>
        <w:pStyle w:val="12"/>
        <w:numPr>
          <w:ilvl w:val="0"/>
          <w:numId w:val="1"/>
        </w:numPr>
        <w:tabs>
          <w:tab w:val="left" w:pos="823"/>
        </w:tabs>
        <w:spacing w:before="161" w:after="0" w:line="259" w:lineRule="auto"/>
        <w:ind w:left="590" w:right="500" w:firstLine="0"/>
        <w:jc w:val="left"/>
        <w:rPr>
          <w:rFonts w:hint="default"/>
          <w:lang w:val="en-US"/>
        </w:rPr>
      </w:pPr>
      <w:r>
        <w:rPr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class</w:t>
      </w:r>
      <w:r>
        <w:rPr>
          <w:spacing w:val="-5"/>
          <w:sz w:val="24"/>
        </w:rPr>
        <w:t xml:space="preserve"> </w:t>
      </w:r>
      <w:r>
        <w:rPr>
          <w:sz w:val="24"/>
        </w:rPr>
        <w:t>rectangle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length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breadth.</w:t>
      </w:r>
      <w:r>
        <w:rPr>
          <w:spacing w:val="-7"/>
          <w:sz w:val="24"/>
        </w:rPr>
        <w:t xml:space="preserve"> </w:t>
      </w:r>
      <w:r>
        <w:rPr>
          <w:sz w:val="24"/>
        </w:rPr>
        <w:t>Write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program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compute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display the area using an object.</w:t>
      </w:r>
    </w:p>
    <w:p w14:paraId="557DFC7D">
      <w:pPr>
        <w:pStyle w:val="12"/>
        <w:numPr>
          <w:ilvl w:val="0"/>
          <w:numId w:val="0"/>
        </w:numPr>
        <w:tabs>
          <w:tab w:val="left" w:pos="823"/>
        </w:tabs>
        <w:spacing w:before="161" w:after="0" w:line="259" w:lineRule="auto"/>
        <w:ind w:left="590" w:leftChars="0" w:right="500" w:rightChars="0"/>
        <w:jc w:val="left"/>
        <w:rPr>
          <w:rFonts w:hint="default"/>
          <w:b/>
          <w:bCs/>
          <w:sz w:val="26"/>
          <w:szCs w:val="26"/>
          <w:lang w:val="en-US"/>
        </w:rPr>
      </w:pPr>
      <w:r>
        <w:rPr>
          <w:rFonts w:hint="default"/>
          <w:b/>
          <w:bCs/>
          <w:sz w:val="26"/>
          <w:szCs w:val="26"/>
          <w:lang w:val="en-US"/>
        </w:rPr>
        <w:t xml:space="preserve">Aim : </w:t>
      </w:r>
    </w:p>
    <w:p w14:paraId="0C3F81BF">
      <w:pPr>
        <w:pStyle w:val="12"/>
        <w:numPr>
          <w:ilvl w:val="0"/>
          <w:numId w:val="0"/>
        </w:numPr>
        <w:tabs>
          <w:tab w:val="left" w:pos="823"/>
        </w:tabs>
        <w:spacing w:before="161" w:after="0" w:line="259" w:lineRule="auto"/>
        <w:ind w:left="590" w:leftChars="0" w:right="500" w:rightChars="0" w:firstLine="880" w:firstLineChars="400"/>
        <w:jc w:val="left"/>
      </w:pPr>
      <w:r>
        <w:t>To</w:t>
      </w:r>
      <w:r>
        <w:rPr>
          <w:spacing w:val="-9"/>
        </w:rPr>
        <w:t xml:space="preserve"> </w:t>
      </w:r>
      <w:r>
        <w:t>create</w:t>
      </w:r>
      <w:r>
        <w:rPr>
          <w:spacing w:val="-9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class</w:t>
      </w:r>
      <w:r>
        <w:rPr>
          <w:spacing w:val="-5"/>
        </w:rPr>
        <w:t xml:space="preserve"> </w:t>
      </w:r>
      <w:r>
        <w:t>named</w:t>
      </w:r>
      <w:r>
        <w:rPr>
          <w:spacing w:val="-6"/>
        </w:rPr>
        <w:t xml:space="preserve"> </w:t>
      </w:r>
      <w:r>
        <w:t>rectangle</w:t>
      </w:r>
      <w:r>
        <w:rPr>
          <w:spacing w:val="-9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members</w:t>
      </w:r>
      <w:r>
        <w:rPr>
          <w:spacing w:val="-7"/>
        </w:rPr>
        <w:t xml:space="preserve"> </w:t>
      </w:r>
      <w:r>
        <w:t>length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breadth,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compute and display the area using an object</w:t>
      </w:r>
    </w:p>
    <w:p w14:paraId="26074493">
      <w:pPr>
        <w:pStyle w:val="12"/>
        <w:numPr>
          <w:ilvl w:val="0"/>
          <w:numId w:val="0"/>
        </w:numPr>
        <w:tabs>
          <w:tab w:val="left" w:pos="823"/>
        </w:tabs>
        <w:spacing w:before="161" w:after="0" w:line="259" w:lineRule="auto"/>
        <w:ind w:right="500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</w:t>
      </w:r>
      <w:r>
        <w:rPr>
          <w:rFonts w:hint="default"/>
          <w:b/>
          <w:bCs/>
          <w:sz w:val="26"/>
          <w:szCs w:val="26"/>
          <w:lang w:val="en-US"/>
        </w:rPr>
        <w:t xml:space="preserve">Algorithm : </w:t>
      </w:r>
    </w:p>
    <w:p w14:paraId="3935EF0E">
      <w:pPr>
        <w:pStyle w:val="12"/>
        <w:numPr>
          <w:ilvl w:val="0"/>
          <w:numId w:val="2"/>
        </w:numPr>
        <w:tabs>
          <w:tab w:val="left" w:pos="1669"/>
        </w:tabs>
        <w:spacing w:before="182" w:after="0" w:line="240" w:lineRule="auto"/>
        <w:ind w:left="1669" w:right="0" w:hanging="359"/>
        <w:jc w:val="left"/>
        <w:rPr>
          <w:sz w:val="24"/>
        </w:rPr>
      </w:pPr>
      <w:r>
        <w:rPr>
          <w:sz w:val="24"/>
        </w:rPr>
        <w:t>Start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641F101F">
      <w:pPr>
        <w:pStyle w:val="12"/>
        <w:numPr>
          <w:ilvl w:val="0"/>
          <w:numId w:val="2"/>
        </w:numPr>
        <w:tabs>
          <w:tab w:val="left" w:pos="1669"/>
        </w:tabs>
        <w:spacing w:before="183" w:after="0" w:line="240" w:lineRule="auto"/>
        <w:ind w:left="1669" w:right="0" w:hanging="359"/>
        <w:jc w:val="left"/>
        <w:rPr>
          <w:sz w:val="24"/>
        </w:rPr>
      </w:pPr>
      <w:r>
        <w:rPr>
          <w:sz w:val="24"/>
        </w:rPr>
        <w:t>Define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class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rectangle</w:t>
      </w:r>
    </w:p>
    <w:p w14:paraId="66DE7BBE">
      <w:pPr>
        <w:pStyle w:val="12"/>
        <w:numPr>
          <w:ilvl w:val="0"/>
          <w:numId w:val="2"/>
        </w:numPr>
        <w:tabs>
          <w:tab w:val="left" w:pos="1669"/>
        </w:tabs>
        <w:spacing w:before="184" w:after="0" w:line="240" w:lineRule="auto"/>
        <w:ind w:left="1669" w:right="0" w:hanging="359"/>
        <w:jc w:val="left"/>
        <w:rPr>
          <w:sz w:val="24"/>
        </w:rPr>
      </w:pPr>
      <w:r>
        <w:rPr>
          <w:sz w:val="24"/>
        </w:rPr>
        <w:t>Declare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members:</w:t>
      </w:r>
      <w:r>
        <w:rPr>
          <w:spacing w:val="-4"/>
          <w:sz w:val="24"/>
        </w:rPr>
        <w:t xml:space="preserve"> </w:t>
      </w:r>
      <w:r>
        <w:rPr>
          <w:sz w:val="24"/>
        </w:rPr>
        <w:t>length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breadth</w:t>
      </w:r>
    </w:p>
    <w:p w14:paraId="64112EDB">
      <w:pPr>
        <w:pStyle w:val="12"/>
        <w:numPr>
          <w:ilvl w:val="0"/>
          <w:numId w:val="2"/>
        </w:numPr>
        <w:tabs>
          <w:tab w:val="left" w:pos="1669"/>
        </w:tabs>
        <w:spacing w:before="182" w:after="0" w:line="240" w:lineRule="auto"/>
        <w:ind w:left="1669" w:right="0" w:hanging="35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member</w:t>
      </w:r>
      <w:r>
        <w:rPr>
          <w:spacing w:val="-6"/>
          <w:sz w:val="24"/>
        </w:rPr>
        <w:t xml:space="preserve"> </w:t>
      </w:r>
      <w:r>
        <w:rPr>
          <w:sz w:val="24"/>
        </w:rPr>
        <w:t>function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calculate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area</w:t>
      </w:r>
    </w:p>
    <w:p w14:paraId="566C7C85">
      <w:pPr>
        <w:pStyle w:val="12"/>
        <w:numPr>
          <w:ilvl w:val="0"/>
          <w:numId w:val="2"/>
        </w:numPr>
        <w:tabs>
          <w:tab w:val="left" w:pos="1669"/>
        </w:tabs>
        <w:spacing w:before="185" w:after="0" w:line="240" w:lineRule="auto"/>
        <w:ind w:left="1669" w:right="0" w:hanging="359"/>
        <w:jc w:val="left"/>
        <w:rPr>
          <w:sz w:val="24"/>
        </w:rPr>
      </w:pP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main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function:</w:t>
      </w:r>
    </w:p>
    <w:p w14:paraId="1889A19F">
      <w:pPr>
        <w:pStyle w:val="12"/>
        <w:numPr>
          <w:ilvl w:val="1"/>
          <w:numId w:val="2"/>
        </w:numPr>
        <w:tabs>
          <w:tab w:val="left" w:pos="2389"/>
        </w:tabs>
        <w:spacing w:before="182" w:after="0" w:line="240" w:lineRule="auto"/>
        <w:ind w:left="2389" w:right="0" w:hanging="35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object of</w:t>
      </w:r>
      <w:r>
        <w:rPr>
          <w:spacing w:val="-4"/>
          <w:sz w:val="24"/>
        </w:rPr>
        <w:t xml:space="preserve"> </w:t>
      </w:r>
      <w:r>
        <w:rPr>
          <w:sz w:val="24"/>
        </w:rPr>
        <w:t>class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rectangle</w:t>
      </w:r>
    </w:p>
    <w:p w14:paraId="6807D264">
      <w:pPr>
        <w:pStyle w:val="12"/>
        <w:numPr>
          <w:ilvl w:val="1"/>
          <w:numId w:val="2"/>
        </w:numPr>
        <w:tabs>
          <w:tab w:val="left" w:pos="2389"/>
        </w:tabs>
        <w:spacing w:before="182" w:after="0" w:line="240" w:lineRule="auto"/>
        <w:ind w:left="2389" w:right="0" w:hanging="359"/>
        <w:jc w:val="left"/>
        <w:rPr>
          <w:sz w:val="24"/>
        </w:rPr>
      </w:pPr>
      <w:r>
        <w:rPr>
          <w:sz w:val="24"/>
        </w:rPr>
        <w:t>Assign</w:t>
      </w:r>
      <w:r>
        <w:rPr>
          <w:spacing w:val="-4"/>
          <w:sz w:val="24"/>
        </w:rPr>
        <w:t xml:space="preserve"> </w:t>
      </w:r>
      <w:r>
        <w:rPr>
          <w:sz w:val="24"/>
        </w:rPr>
        <w:t>values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length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breadth</w:t>
      </w:r>
    </w:p>
    <w:p w14:paraId="4B742029">
      <w:pPr>
        <w:pStyle w:val="12"/>
        <w:numPr>
          <w:ilvl w:val="1"/>
          <w:numId w:val="2"/>
        </w:numPr>
        <w:tabs>
          <w:tab w:val="left" w:pos="2389"/>
        </w:tabs>
        <w:spacing w:before="185" w:after="0" w:line="240" w:lineRule="auto"/>
        <w:ind w:left="2389" w:right="0" w:hanging="359"/>
        <w:jc w:val="left"/>
        <w:rPr>
          <w:sz w:val="24"/>
        </w:rPr>
      </w:pPr>
      <w:r>
        <w:rPr>
          <w:sz w:val="24"/>
        </w:rPr>
        <w:t>Call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function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compute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area</w:t>
      </w:r>
    </w:p>
    <w:p w14:paraId="519135F3">
      <w:pPr>
        <w:pStyle w:val="12"/>
        <w:numPr>
          <w:ilvl w:val="0"/>
          <w:numId w:val="2"/>
        </w:numPr>
        <w:tabs>
          <w:tab w:val="left" w:pos="1669"/>
        </w:tabs>
        <w:spacing w:before="182" w:after="0" w:line="240" w:lineRule="auto"/>
        <w:ind w:left="1669" w:right="0" w:hanging="359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area</w:t>
      </w:r>
    </w:p>
    <w:p w14:paraId="51D2A72C">
      <w:pPr>
        <w:pStyle w:val="12"/>
        <w:numPr>
          <w:ilvl w:val="0"/>
          <w:numId w:val="2"/>
        </w:numPr>
        <w:tabs>
          <w:tab w:val="left" w:pos="823"/>
        </w:tabs>
        <w:spacing w:before="161" w:after="0" w:line="259" w:lineRule="auto"/>
        <w:ind w:left="1669" w:leftChars="0" w:right="500" w:rightChars="0" w:hanging="359" w:firstLineChars="0"/>
        <w:jc w:val="left"/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sz w:val="24"/>
        </w:rPr>
        <w:t>End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program </w:t>
      </w:r>
    </w:p>
    <w:p w14:paraId="56412A31">
      <w:pPr>
        <w:pStyle w:val="12"/>
        <w:numPr>
          <w:ilvl w:val="0"/>
          <w:numId w:val="0"/>
        </w:numPr>
        <w:tabs>
          <w:tab w:val="left" w:pos="823"/>
        </w:tabs>
        <w:spacing w:before="161" w:after="0" w:line="259" w:lineRule="auto"/>
        <w:ind w:right="500" w:rightChars="0"/>
        <w:jc w:val="left"/>
        <w:rPr>
          <w:sz w:val="24"/>
        </w:rPr>
      </w:pPr>
    </w:p>
    <w:p w14:paraId="2822C2F7">
      <w:pPr>
        <w:pStyle w:val="12"/>
        <w:numPr>
          <w:ilvl w:val="0"/>
          <w:numId w:val="0"/>
        </w:numPr>
        <w:tabs>
          <w:tab w:val="left" w:pos="823"/>
        </w:tabs>
        <w:spacing w:before="161" w:after="0" w:line="259" w:lineRule="auto"/>
        <w:ind w:right="500" w:rightChars="0"/>
        <w:jc w:val="left"/>
        <w:rPr>
          <w:rFonts w:hint="default"/>
          <w:b/>
          <w:bCs/>
          <w:sz w:val="26"/>
          <w:szCs w:val="26"/>
          <w:lang w:val="en-US"/>
        </w:rPr>
      </w:pPr>
      <w:r>
        <w:rPr>
          <w:rFonts w:hint="default"/>
          <w:sz w:val="24"/>
          <w:lang w:val="en-US"/>
        </w:rPr>
        <w:tab/>
      </w:r>
      <w:r>
        <w:rPr>
          <w:rFonts w:hint="default"/>
          <w:b/>
          <w:bCs/>
          <w:sz w:val="26"/>
          <w:szCs w:val="26"/>
          <w:lang w:val="en-US"/>
        </w:rPr>
        <w:t xml:space="preserve">Source Code : </w:t>
      </w:r>
    </w:p>
    <w:p w14:paraId="6EF2C8FA">
      <w:pPr>
        <w:pStyle w:val="12"/>
        <w:numPr>
          <w:ilvl w:val="0"/>
          <w:numId w:val="0"/>
        </w:numPr>
        <w:tabs>
          <w:tab w:val="left" w:pos="823"/>
        </w:tabs>
        <w:spacing w:before="161" w:after="0" w:line="259" w:lineRule="auto"/>
        <w:ind w:right="500" w:right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/>
          <w:bCs/>
          <w:sz w:val="26"/>
          <w:szCs w:val="26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>class Rectangle {</w:t>
      </w:r>
    </w:p>
    <w:p w14:paraId="5E72076D">
      <w:pPr>
        <w:pStyle w:val="12"/>
        <w:numPr>
          <w:ilvl w:val="0"/>
          <w:numId w:val="0"/>
        </w:numPr>
        <w:tabs>
          <w:tab w:val="left" w:pos="823"/>
        </w:tabs>
        <w:spacing w:before="161" w:after="0" w:line="259" w:lineRule="auto"/>
        <w:ind w:left="720" w:leftChars="0" w:right="500" w:rightChars="0" w:firstLine="7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int length;</w:t>
      </w:r>
    </w:p>
    <w:p w14:paraId="12AC0A3C">
      <w:pPr>
        <w:pStyle w:val="12"/>
        <w:numPr>
          <w:ilvl w:val="0"/>
          <w:numId w:val="0"/>
        </w:numPr>
        <w:tabs>
          <w:tab w:val="left" w:pos="823"/>
        </w:tabs>
        <w:spacing w:before="161" w:after="0" w:line="259" w:lineRule="auto"/>
        <w:ind w:left="720" w:leftChars="0" w:right="500" w:rightChars="0" w:firstLine="7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int breadth;</w:t>
      </w:r>
    </w:p>
    <w:p w14:paraId="1D63EB50">
      <w:pPr>
        <w:pStyle w:val="12"/>
        <w:numPr>
          <w:ilvl w:val="0"/>
          <w:numId w:val="0"/>
        </w:numPr>
        <w:tabs>
          <w:tab w:val="left" w:pos="823"/>
        </w:tabs>
        <w:spacing w:before="161" w:after="0" w:line="259" w:lineRule="auto"/>
        <w:ind w:left="720" w:leftChars="0" w:right="500" w:rightChars="0" w:firstLine="7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</w:p>
    <w:p w14:paraId="08546FDF">
      <w:pPr>
        <w:pStyle w:val="12"/>
        <w:numPr>
          <w:ilvl w:val="0"/>
          <w:numId w:val="0"/>
        </w:numPr>
        <w:tabs>
          <w:tab w:val="left" w:pos="823"/>
        </w:tabs>
        <w:spacing w:before="161" w:after="0" w:line="259" w:lineRule="auto"/>
        <w:ind w:left="720" w:leftChars="0" w:right="500" w:rightChars="0" w:firstLine="7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int area() {</w:t>
      </w:r>
    </w:p>
    <w:p w14:paraId="4622DF69">
      <w:pPr>
        <w:pStyle w:val="12"/>
        <w:numPr>
          <w:ilvl w:val="0"/>
          <w:numId w:val="0"/>
        </w:numPr>
        <w:tabs>
          <w:tab w:val="left" w:pos="823"/>
        </w:tabs>
        <w:spacing w:before="161" w:after="0" w:line="259" w:lineRule="auto"/>
        <w:ind w:left="720" w:leftChars="0" w:right="500" w:rightChars="0" w:firstLine="7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return length * breadth;</w:t>
      </w:r>
    </w:p>
    <w:p w14:paraId="19ED7CEF">
      <w:pPr>
        <w:pStyle w:val="12"/>
        <w:numPr>
          <w:ilvl w:val="0"/>
          <w:numId w:val="0"/>
        </w:numPr>
        <w:tabs>
          <w:tab w:val="left" w:pos="823"/>
        </w:tabs>
        <w:spacing w:before="161" w:after="0" w:line="259" w:lineRule="auto"/>
        <w:ind w:left="720" w:leftChars="0" w:right="500" w:rightChars="0" w:firstLine="7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}</w:t>
      </w:r>
    </w:p>
    <w:p w14:paraId="697DF05B">
      <w:pPr>
        <w:pStyle w:val="12"/>
        <w:numPr>
          <w:ilvl w:val="0"/>
          <w:numId w:val="0"/>
        </w:numPr>
        <w:tabs>
          <w:tab w:val="left" w:pos="823"/>
        </w:tabs>
        <w:spacing w:before="161" w:after="0" w:line="259" w:lineRule="auto"/>
        <w:ind w:right="500" w:right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>}</w:t>
      </w:r>
    </w:p>
    <w:p w14:paraId="5A4C7E8E">
      <w:pPr>
        <w:pStyle w:val="12"/>
        <w:numPr>
          <w:ilvl w:val="0"/>
          <w:numId w:val="0"/>
        </w:numPr>
        <w:tabs>
          <w:tab w:val="left" w:pos="823"/>
        </w:tabs>
        <w:spacing w:before="161" w:after="0" w:line="259" w:lineRule="auto"/>
        <w:ind w:right="500" w:right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>public class Main {</w:t>
      </w:r>
    </w:p>
    <w:p w14:paraId="723D7141">
      <w:pPr>
        <w:pStyle w:val="12"/>
        <w:numPr>
          <w:ilvl w:val="0"/>
          <w:numId w:val="0"/>
        </w:numPr>
        <w:tabs>
          <w:tab w:val="left" w:pos="823"/>
        </w:tabs>
        <w:spacing w:before="161" w:after="0" w:line="259" w:lineRule="auto"/>
        <w:ind w:left="720" w:leftChars="0" w:right="500" w:rightChars="0" w:firstLine="7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public static void main(String[] args) {</w:t>
      </w:r>
    </w:p>
    <w:p w14:paraId="3FF319D1">
      <w:pPr>
        <w:pStyle w:val="12"/>
        <w:numPr>
          <w:ilvl w:val="0"/>
          <w:numId w:val="0"/>
        </w:numPr>
        <w:tabs>
          <w:tab w:val="left" w:pos="823"/>
        </w:tabs>
        <w:spacing w:before="161" w:after="0" w:line="259" w:lineRule="auto"/>
        <w:ind w:left="720" w:leftChars="0" w:right="500" w:rightChars="0" w:firstLine="7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Rectangle r = new Rectangle();</w:t>
      </w:r>
    </w:p>
    <w:p w14:paraId="0C54E4A9">
      <w:pPr>
        <w:pStyle w:val="12"/>
        <w:numPr>
          <w:ilvl w:val="0"/>
          <w:numId w:val="0"/>
        </w:numPr>
        <w:tabs>
          <w:tab w:val="left" w:pos="823"/>
        </w:tabs>
        <w:spacing w:before="161" w:after="0" w:line="259" w:lineRule="auto"/>
        <w:ind w:left="720" w:leftChars="0" w:right="500" w:rightChars="0" w:firstLine="7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r.length = 10;</w:t>
      </w:r>
    </w:p>
    <w:p w14:paraId="6A036488">
      <w:pPr>
        <w:pStyle w:val="12"/>
        <w:numPr>
          <w:ilvl w:val="0"/>
          <w:numId w:val="0"/>
        </w:numPr>
        <w:tabs>
          <w:tab w:val="left" w:pos="823"/>
        </w:tabs>
        <w:spacing w:before="161" w:after="0" w:line="259" w:lineRule="auto"/>
        <w:ind w:left="720" w:leftChars="0" w:right="500" w:rightChars="0" w:firstLine="7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r.breadth = 5;</w:t>
      </w:r>
    </w:p>
    <w:p w14:paraId="4E2E2FD4">
      <w:pPr>
        <w:pStyle w:val="12"/>
        <w:numPr>
          <w:ilvl w:val="0"/>
          <w:numId w:val="0"/>
        </w:numPr>
        <w:tabs>
          <w:tab w:val="left" w:pos="823"/>
        </w:tabs>
        <w:spacing w:before="161" w:after="0" w:line="259" w:lineRule="auto"/>
        <w:ind w:left="720" w:leftChars="0" w:right="500" w:rightChars="0" w:firstLine="7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System.out.println("Area: " + r.area());</w:t>
      </w:r>
    </w:p>
    <w:p w14:paraId="1E729F71">
      <w:pPr>
        <w:pStyle w:val="12"/>
        <w:numPr>
          <w:ilvl w:val="0"/>
          <w:numId w:val="0"/>
        </w:numPr>
        <w:tabs>
          <w:tab w:val="left" w:pos="823"/>
        </w:tabs>
        <w:spacing w:before="161" w:after="0" w:line="259" w:lineRule="auto"/>
        <w:ind w:left="720" w:leftChars="0" w:right="500" w:rightChars="0" w:firstLine="7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}</w:t>
      </w:r>
    </w:p>
    <w:p w14:paraId="19A52A71">
      <w:pPr>
        <w:pStyle w:val="12"/>
        <w:numPr>
          <w:ilvl w:val="0"/>
          <w:numId w:val="0"/>
        </w:numPr>
        <w:tabs>
          <w:tab w:val="left" w:pos="823"/>
        </w:tabs>
        <w:spacing w:before="161" w:after="0" w:line="259" w:lineRule="auto"/>
        <w:ind w:right="500" w:rightChars="0" w:firstLine="7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}</w:t>
      </w:r>
    </w:p>
    <w:p w14:paraId="03B8F480">
      <w:pPr>
        <w:pStyle w:val="12"/>
        <w:numPr>
          <w:ilvl w:val="0"/>
          <w:numId w:val="0"/>
        </w:numPr>
        <w:tabs>
          <w:tab w:val="left" w:pos="823"/>
        </w:tabs>
        <w:spacing w:before="161" w:after="0" w:line="259" w:lineRule="auto"/>
        <w:ind w:right="500" w:rightChars="0" w:firstLine="720" w:firstLineChars="0"/>
        <w:jc w:val="left"/>
        <w:rPr>
          <w:rFonts w:hint="default"/>
          <w:b/>
          <w:bCs/>
          <w:sz w:val="26"/>
          <w:szCs w:val="26"/>
          <w:lang w:val="en-US"/>
        </w:rPr>
      </w:pPr>
      <w:r>
        <w:rPr>
          <w:rFonts w:hint="default"/>
          <w:b/>
          <w:bCs/>
          <w:sz w:val="26"/>
          <w:szCs w:val="26"/>
          <w:lang w:val="en-US"/>
        </w:rPr>
        <w:t xml:space="preserve">Output : </w:t>
      </w:r>
    </w:p>
    <w:p w14:paraId="7700B2F9">
      <w:pPr>
        <w:pStyle w:val="12"/>
        <w:numPr>
          <w:ilvl w:val="0"/>
          <w:numId w:val="0"/>
        </w:numPr>
        <w:tabs>
          <w:tab w:val="left" w:pos="823"/>
        </w:tabs>
        <w:spacing w:before="161" w:after="0" w:line="259" w:lineRule="auto"/>
        <w:ind w:right="500" w:rightChars="0" w:firstLine="720" w:firstLineChars="0"/>
        <w:jc w:val="left"/>
        <w:rPr>
          <w:rFonts w:hint="default"/>
          <w:b/>
          <w:bCs/>
          <w:sz w:val="26"/>
          <w:szCs w:val="26"/>
          <w:lang w:val="en-US"/>
        </w:rPr>
      </w:pPr>
      <w:r>
        <w:drawing>
          <wp:inline distT="0" distB="0" distL="114300" distR="114300">
            <wp:extent cx="3018790" cy="1570990"/>
            <wp:effectExtent l="0" t="0" r="10160" b="10160"/>
            <wp:docPr id="8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2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18790" cy="157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F0563">
      <w:pPr>
        <w:pStyle w:val="12"/>
        <w:numPr>
          <w:ilvl w:val="0"/>
          <w:numId w:val="0"/>
        </w:numPr>
        <w:tabs>
          <w:tab w:val="left" w:pos="823"/>
        </w:tabs>
        <w:spacing w:before="161" w:after="0" w:line="259" w:lineRule="auto"/>
        <w:ind w:right="500" w:rightChars="0"/>
        <w:jc w:val="left"/>
        <w:rPr>
          <w:rFonts w:hint="default"/>
          <w:b/>
          <w:bCs/>
          <w:sz w:val="26"/>
          <w:szCs w:val="26"/>
          <w:lang w:val="en-US"/>
        </w:rPr>
      </w:pPr>
      <w:r>
        <w:rPr>
          <w:rFonts w:hint="default"/>
          <w:b/>
          <w:bCs/>
          <w:sz w:val="26"/>
          <w:szCs w:val="26"/>
          <w:lang w:val="en-US"/>
        </w:rPr>
        <w:tab/>
      </w:r>
    </w:p>
    <w:p w14:paraId="527300D8">
      <w:pPr>
        <w:pStyle w:val="12"/>
        <w:numPr>
          <w:ilvl w:val="0"/>
          <w:numId w:val="0"/>
        </w:numPr>
        <w:tabs>
          <w:tab w:val="left" w:pos="823"/>
        </w:tabs>
        <w:spacing w:before="161" w:after="0" w:line="259" w:lineRule="auto"/>
        <w:ind w:right="500" w:rightChars="0"/>
        <w:jc w:val="left"/>
        <w:rPr>
          <w:rFonts w:hint="default"/>
          <w:b/>
          <w:bCs/>
          <w:sz w:val="26"/>
          <w:szCs w:val="26"/>
          <w:lang w:val="en-US"/>
        </w:rPr>
      </w:pPr>
    </w:p>
    <w:p w14:paraId="4C09858C">
      <w:pPr>
        <w:pStyle w:val="12"/>
        <w:numPr>
          <w:ilvl w:val="0"/>
          <w:numId w:val="0"/>
        </w:numPr>
        <w:tabs>
          <w:tab w:val="left" w:pos="823"/>
        </w:tabs>
        <w:spacing w:before="161" w:after="0" w:line="259" w:lineRule="auto"/>
        <w:ind w:right="500" w:rightChars="0"/>
        <w:jc w:val="left"/>
        <w:rPr>
          <w:rFonts w:hint="default"/>
          <w:b/>
          <w:bCs/>
          <w:sz w:val="26"/>
          <w:szCs w:val="26"/>
          <w:lang w:val="en-US"/>
        </w:rPr>
      </w:pPr>
      <w:r>
        <w:rPr>
          <w:rFonts w:hint="default"/>
          <w:b/>
          <w:bCs/>
          <w:sz w:val="26"/>
          <w:szCs w:val="26"/>
          <w:lang w:val="en-US"/>
        </w:rPr>
        <w:tab/>
      </w:r>
      <w:r>
        <w:rPr>
          <w:rFonts w:hint="default"/>
          <w:b/>
          <w:bCs/>
          <w:sz w:val="26"/>
          <w:szCs w:val="26"/>
          <w:lang w:val="en-US"/>
        </w:rPr>
        <w:tab/>
      </w:r>
      <w:r>
        <w:rPr>
          <w:rFonts w:hint="default"/>
          <w:b/>
          <w:bCs/>
          <w:sz w:val="26"/>
          <w:szCs w:val="26"/>
          <w:lang w:val="en-US"/>
        </w:rPr>
        <w:t xml:space="preserve">Result : </w:t>
      </w:r>
    </w:p>
    <w:p w14:paraId="56144FA6">
      <w:pPr>
        <w:pStyle w:val="8"/>
        <w:spacing w:before="1"/>
        <w:ind w:left="7"/>
        <w:rPr>
          <w:rFonts w:hint="default"/>
          <w:lang w:val="en-US"/>
        </w:rPr>
      </w:pPr>
      <w:r>
        <w:rPr>
          <w:rFonts w:hint="default"/>
          <w:b/>
          <w:bCs/>
          <w:sz w:val="26"/>
          <w:szCs w:val="26"/>
          <w:lang w:val="en-US"/>
        </w:rPr>
        <w:tab/>
      </w:r>
      <w:r>
        <w:rPr>
          <w:rFonts w:hint="default"/>
          <w:b/>
          <w:bCs/>
          <w:sz w:val="26"/>
          <w:szCs w:val="26"/>
          <w:lang w:val="en-US"/>
        </w:rPr>
        <w:tab/>
      </w:r>
      <w:r>
        <w:rPr>
          <w:rFonts w:hint="default"/>
          <w:lang w:val="en-US"/>
        </w:rPr>
        <w:t>T</w:t>
      </w:r>
      <w:r>
        <w:t>he</w:t>
      </w:r>
      <w:r>
        <w:rPr>
          <w:spacing w:val="-8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successfully</w:t>
      </w:r>
      <w:r>
        <w:rPr>
          <w:spacing w:val="-7"/>
        </w:rPr>
        <w:t xml:space="preserve"> </w:t>
      </w:r>
      <w:r>
        <w:t>calculates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displays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area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rectangle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an</w:t>
      </w:r>
      <w:r>
        <w:rPr>
          <w:rFonts w:hint="default"/>
          <w:lang w:val="en-US"/>
        </w:rPr>
        <w:t xml:space="preserve"> object</w:t>
      </w:r>
    </w:p>
    <w:p w14:paraId="38C3DD51">
      <w:pPr>
        <w:pStyle w:val="8"/>
        <w:spacing w:before="1"/>
        <w:rPr>
          <w:rFonts w:hint="default"/>
          <w:lang w:val="en-US"/>
        </w:rPr>
      </w:pPr>
    </w:p>
    <w:p w14:paraId="3EC14110">
      <w:pPr>
        <w:pStyle w:val="12"/>
        <w:numPr>
          <w:ilvl w:val="0"/>
          <w:numId w:val="1"/>
        </w:numPr>
        <w:tabs>
          <w:tab w:val="left" w:pos="823"/>
        </w:tabs>
        <w:spacing w:before="183" w:after="0" w:line="259" w:lineRule="auto"/>
        <w:ind w:left="660" w:leftChars="0" w:right="590" w:firstLine="0" w:firstLineChars="0"/>
        <w:jc w:val="left"/>
        <w:rPr>
          <w:sz w:val="24"/>
        </w:rPr>
      </w:pPr>
      <w:r>
        <w:rPr>
          <w:rFonts w:hint="default"/>
          <w:sz w:val="24"/>
          <w:lang w:val="en-US"/>
        </w:rPr>
        <w:t xml:space="preserve"> </w:t>
      </w:r>
      <w:r>
        <w:rPr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class</w:t>
      </w:r>
      <w:r>
        <w:rPr>
          <w:spacing w:val="-6"/>
          <w:sz w:val="24"/>
        </w:rPr>
        <w:t xml:space="preserve"> </w:t>
      </w:r>
      <w:r>
        <w:rPr>
          <w:sz w:val="24"/>
        </w:rPr>
        <w:t>circle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radius.</w:t>
      </w:r>
      <w:r>
        <w:rPr>
          <w:spacing w:val="-6"/>
          <w:sz w:val="24"/>
        </w:rPr>
        <w:t xml:space="preserve"> </w:t>
      </w:r>
      <w:r>
        <w:rPr>
          <w:sz w:val="24"/>
        </w:rPr>
        <w:t>Write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program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compute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area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circumference using methods.</w:t>
      </w:r>
    </w:p>
    <w:p w14:paraId="1F6677C4">
      <w:pPr>
        <w:pStyle w:val="8"/>
        <w:numPr>
          <w:ilvl w:val="0"/>
          <w:numId w:val="1"/>
        </w:numPr>
        <w:spacing w:before="1"/>
        <w:ind w:left="590" w:leftChars="0" w:firstLine="0" w:firstLineChars="0"/>
        <w:rPr>
          <w:rFonts w:hint="default"/>
          <w:lang w:val="en-US"/>
        </w:rPr>
        <w:sectPr>
          <w:pgSz w:w="11906" w:h="16838"/>
          <w:pgMar w:top="567" w:right="567" w:bottom="567" w:left="567" w:header="720" w:footer="720" w:gutter="0"/>
          <w:pgBorders>
            <w:top w:val="single" w:color="auto" w:sz="4" w:space="1"/>
            <w:left w:val="single" w:color="auto" w:sz="4" w:space="4"/>
            <w:bottom w:val="single" w:color="auto" w:sz="4" w:space="1"/>
            <w:right w:val="single" w:color="auto" w:sz="4" w:space="4"/>
          </w:pgBorders>
          <w:cols w:space="0" w:num="1"/>
          <w:rtlGutter w:val="0"/>
          <w:docGrid w:linePitch="360" w:charSpace="0"/>
        </w:sectPr>
      </w:pPr>
    </w:p>
    <w:p w14:paraId="5D989475">
      <w:pPr>
        <w:pStyle w:val="8"/>
        <w:spacing w:before="22"/>
        <w:ind w:left="590"/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b/>
          <w:bCs/>
          <w:spacing w:val="-5"/>
          <w:lang w:val="en-US"/>
        </w:rPr>
        <w:t>Aim</w:t>
      </w:r>
    </w:p>
    <w:p w14:paraId="3053BC6D">
      <w:pPr>
        <w:pStyle w:val="8"/>
        <w:spacing w:before="182"/>
        <w:ind w:left="742" w:right="281"/>
        <w:jc w:val="center"/>
      </w:pPr>
      <w:r>
        <w:t>To</w:t>
      </w:r>
      <w:r>
        <w:rPr>
          <w:spacing w:val="-11"/>
        </w:rPr>
        <w:t xml:space="preserve"> </w:t>
      </w:r>
      <w:r>
        <w:t>create</w:t>
      </w:r>
      <w:r>
        <w:rPr>
          <w:spacing w:val="-8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class</w:t>
      </w:r>
      <w:r>
        <w:rPr>
          <w:spacing w:val="-5"/>
        </w:rPr>
        <w:t xml:space="preserve"> </w:t>
      </w:r>
      <w:r>
        <w:t>named</w:t>
      </w:r>
      <w:r>
        <w:rPr>
          <w:spacing w:val="-5"/>
        </w:rPr>
        <w:t xml:space="preserve"> </w:t>
      </w:r>
      <w:r>
        <w:t>circle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member</w:t>
      </w:r>
      <w:r>
        <w:rPr>
          <w:spacing w:val="-6"/>
        </w:rPr>
        <w:t xml:space="preserve"> </w:t>
      </w:r>
      <w:r>
        <w:t>radius,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compute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4"/>
        </w:rPr>
        <w:t>area</w:t>
      </w:r>
    </w:p>
    <w:p w14:paraId="6FC3EADE">
      <w:pPr>
        <w:pStyle w:val="8"/>
        <w:numPr>
          <w:ilvl w:val="0"/>
          <w:numId w:val="0"/>
        </w:numPr>
        <w:spacing w:before="1"/>
        <w:ind w:right="0" w:rightChars="0"/>
      </w:pPr>
      <w:r>
        <w:t>and</w:t>
      </w:r>
      <w:r>
        <w:rPr>
          <w:spacing w:val="-14"/>
        </w:rPr>
        <w:t xml:space="preserve"> </w:t>
      </w:r>
      <w:r>
        <w:t>circumference</w:t>
      </w:r>
      <w:r>
        <w:rPr>
          <w:spacing w:val="-12"/>
        </w:rPr>
        <w:t xml:space="preserve"> </w:t>
      </w:r>
      <w:r>
        <w:t>using</w:t>
      </w:r>
      <w:r>
        <w:rPr>
          <w:spacing w:val="-13"/>
        </w:rPr>
        <w:t xml:space="preserve"> </w:t>
      </w:r>
      <w:r>
        <w:t>member</w:t>
      </w:r>
      <w:r>
        <w:rPr>
          <w:spacing w:val="-13"/>
        </w:rPr>
        <w:t xml:space="preserve"> </w:t>
      </w:r>
      <w:r>
        <w:t xml:space="preserve">functions. </w:t>
      </w:r>
    </w:p>
    <w:p w14:paraId="7CF0372A">
      <w:pPr>
        <w:pStyle w:val="8"/>
        <w:numPr>
          <w:ilvl w:val="0"/>
          <w:numId w:val="0"/>
        </w:numPr>
        <w:spacing w:before="1"/>
        <w:ind w:right="0" w:rightChars="0"/>
      </w:pPr>
    </w:p>
    <w:p w14:paraId="43A1BBC3">
      <w:pPr>
        <w:pStyle w:val="8"/>
        <w:spacing w:before="24" w:line="388" w:lineRule="auto"/>
        <w:ind w:left="590" w:right="4317"/>
      </w:pPr>
      <w:r>
        <w:rPr>
          <w:rFonts w:hint="default"/>
          <w:lang w:val="en-US"/>
        </w:rPr>
        <w:tab/>
      </w:r>
      <w:r>
        <w:rPr>
          <w:b/>
          <w:bCs/>
          <w:spacing w:val="-2"/>
        </w:rPr>
        <w:t>Algorithm</w:t>
      </w:r>
    </w:p>
    <w:p w14:paraId="7AC12C4C">
      <w:pPr>
        <w:pStyle w:val="12"/>
        <w:numPr>
          <w:ilvl w:val="0"/>
          <w:numId w:val="3"/>
        </w:numPr>
        <w:tabs>
          <w:tab w:val="left" w:pos="1309"/>
        </w:tabs>
        <w:spacing w:before="4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Start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171D58E4">
      <w:pPr>
        <w:pStyle w:val="12"/>
        <w:numPr>
          <w:ilvl w:val="0"/>
          <w:numId w:val="3"/>
        </w:numPr>
        <w:tabs>
          <w:tab w:val="left" w:pos="1309"/>
        </w:tabs>
        <w:spacing w:before="182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Define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class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circle</w:t>
      </w:r>
    </w:p>
    <w:p w14:paraId="311DB5C5">
      <w:pPr>
        <w:pStyle w:val="12"/>
        <w:numPr>
          <w:ilvl w:val="0"/>
          <w:numId w:val="3"/>
        </w:numPr>
        <w:tabs>
          <w:tab w:val="left" w:pos="1309"/>
        </w:tabs>
        <w:spacing w:before="182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Declare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member: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radius</w:t>
      </w:r>
    </w:p>
    <w:p w14:paraId="19BE52A9">
      <w:pPr>
        <w:pStyle w:val="12"/>
        <w:numPr>
          <w:ilvl w:val="0"/>
          <w:numId w:val="3"/>
        </w:numPr>
        <w:tabs>
          <w:tab w:val="left" w:pos="1309"/>
        </w:tabs>
        <w:spacing w:before="185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9"/>
          <w:sz w:val="24"/>
        </w:rPr>
        <w:t xml:space="preserve"> </w:t>
      </w:r>
      <w:r>
        <w:rPr>
          <w:sz w:val="24"/>
        </w:rPr>
        <w:t>member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functions:</w:t>
      </w:r>
    </w:p>
    <w:p w14:paraId="30181289">
      <w:pPr>
        <w:pStyle w:val="12"/>
        <w:numPr>
          <w:ilvl w:val="1"/>
          <w:numId w:val="3"/>
        </w:numPr>
        <w:tabs>
          <w:tab w:val="left" w:pos="2029"/>
        </w:tabs>
        <w:spacing w:before="182" w:after="0" w:line="240" w:lineRule="auto"/>
        <w:ind w:left="2029" w:right="0" w:hanging="359"/>
        <w:jc w:val="left"/>
        <w:rPr>
          <w:sz w:val="24"/>
        </w:rPr>
      </w:pPr>
      <w:r>
        <w:rPr>
          <w:sz w:val="24"/>
        </w:rPr>
        <w:t>Area()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calculate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area</w:t>
      </w:r>
    </w:p>
    <w:p w14:paraId="3E624B21">
      <w:pPr>
        <w:pStyle w:val="12"/>
        <w:numPr>
          <w:ilvl w:val="1"/>
          <w:numId w:val="3"/>
        </w:numPr>
        <w:tabs>
          <w:tab w:val="left" w:pos="2029"/>
        </w:tabs>
        <w:spacing w:before="185" w:after="0" w:line="240" w:lineRule="auto"/>
        <w:ind w:left="2029" w:right="0" w:hanging="359"/>
        <w:jc w:val="left"/>
        <w:rPr>
          <w:sz w:val="24"/>
        </w:rPr>
      </w:pPr>
      <w:r>
        <w:rPr>
          <w:sz w:val="24"/>
        </w:rPr>
        <w:t>Circumference()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calculate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circumference</w:t>
      </w:r>
    </w:p>
    <w:p w14:paraId="03C8CC1E">
      <w:pPr>
        <w:pStyle w:val="12"/>
        <w:numPr>
          <w:ilvl w:val="0"/>
          <w:numId w:val="3"/>
        </w:numPr>
        <w:tabs>
          <w:tab w:val="left" w:pos="1309"/>
        </w:tabs>
        <w:spacing w:before="182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main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function:</w:t>
      </w:r>
    </w:p>
    <w:p w14:paraId="7B188A53">
      <w:pPr>
        <w:pStyle w:val="12"/>
        <w:numPr>
          <w:ilvl w:val="1"/>
          <w:numId w:val="3"/>
        </w:numPr>
        <w:tabs>
          <w:tab w:val="left" w:pos="2029"/>
        </w:tabs>
        <w:spacing w:before="182" w:after="0" w:line="240" w:lineRule="auto"/>
        <w:ind w:left="2029" w:right="0" w:hanging="35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object of</w:t>
      </w:r>
      <w:r>
        <w:rPr>
          <w:spacing w:val="-4"/>
          <w:sz w:val="24"/>
        </w:rPr>
        <w:t xml:space="preserve"> </w:t>
      </w:r>
      <w:r>
        <w:rPr>
          <w:sz w:val="24"/>
        </w:rPr>
        <w:t>class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circle</w:t>
      </w:r>
    </w:p>
    <w:p w14:paraId="2890E763">
      <w:pPr>
        <w:pStyle w:val="12"/>
        <w:numPr>
          <w:ilvl w:val="1"/>
          <w:numId w:val="3"/>
        </w:numPr>
        <w:tabs>
          <w:tab w:val="left" w:pos="2029"/>
        </w:tabs>
        <w:spacing w:before="185" w:after="0" w:line="240" w:lineRule="auto"/>
        <w:ind w:left="2029" w:right="0" w:hanging="359"/>
        <w:jc w:val="left"/>
        <w:rPr>
          <w:sz w:val="24"/>
        </w:rPr>
      </w:pPr>
      <w:r>
        <w:rPr>
          <w:sz w:val="24"/>
        </w:rPr>
        <w:t>Assign</w:t>
      </w:r>
      <w:r>
        <w:rPr>
          <w:spacing w:val="-4"/>
          <w:sz w:val="24"/>
        </w:rPr>
        <w:t xml:space="preserve"> </w:t>
      </w:r>
      <w:r>
        <w:rPr>
          <w:sz w:val="24"/>
        </w:rPr>
        <w:t>value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radius</w:t>
      </w:r>
    </w:p>
    <w:p w14:paraId="6DA588CE">
      <w:pPr>
        <w:pStyle w:val="12"/>
        <w:numPr>
          <w:ilvl w:val="1"/>
          <w:numId w:val="3"/>
        </w:numPr>
        <w:tabs>
          <w:tab w:val="left" w:pos="2029"/>
        </w:tabs>
        <w:spacing w:before="182" w:after="0" w:line="240" w:lineRule="auto"/>
        <w:ind w:left="2029" w:right="0" w:hanging="359"/>
        <w:jc w:val="left"/>
        <w:rPr>
          <w:sz w:val="24"/>
        </w:rPr>
      </w:pPr>
      <w:r>
        <w:rPr>
          <w:sz w:val="24"/>
        </w:rPr>
        <w:t>Call both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methods</w:t>
      </w:r>
    </w:p>
    <w:p w14:paraId="3B47E15F">
      <w:pPr>
        <w:pStyle w:val="12"/>
        <w:numPr>
          <w:ilvl w:val="0"/>
          <w:numId w:val="3"/>
        </w:numPr>
        <w:tabs>
          <w:tab w:val="left" w:pos="1309"/>
        </w:tabs>
        <w:spacing w:before="185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area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circumference</w:t>
      </w:r>
    </w:p>
    <w:p w14:paraId="59F0E398">
      <w:pPr>
        <w:pStyle w:val="12"/>
        <w:numPr>
          <w:ilvl w:val="0"/>
          <w:numId w:val="3"/>
        </w:numPr>
        <w:tabs>
          <w:tab w:val="left" w:pos="1309"/>
        </w:tabs>
        <w:spacing w:before="182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End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43A5F906">
      <w:pPr>
        <w:pStyle w:val="8"/>
        <w:numPr>
          <w:ilvl w:val="0"/>
          <w:numId w:val="0"/>
        </w:numPr>
        <w:spacing w:before="1"/>
        <w:ind w:right="0" w:rightChars="0"/>
        <w:rPr>
          <w:rFonts w:hint="default"/>
          <w:lang w:val="en-US"/>
        </w:rPr>
      </w:pPr>
    </w:p>
    <w:p w14:paraId="23E465C4">
      <w:pPr>
        <w:pStyle w:val="8"/>
        <w:numPr>
          <w:ilvl w:val="0"/>
          <w:numId w:val="0"/>
        </w:numPr>
        <w:spacing w:before="1"/>
        <w:ind w:right="0" w:rightChars="0"/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Source Code : </w:t>
      </w:r>
    </w:p>
    <w:p w14:paraId="391D9FBA">
      <w:pPr>
        <w:pStyle w:val="8"/>
        <w:numPr>
          <w:ilvl w:val="0"/>
          <w:numId w:val="0"/>
        </w:numPr>
        <w:spacing w:before="1"/>
        <w:ind w:right="0" w:rightChars="0"/>
        <w:rPr>
          <w:rFonts w:hint="default"/>
          <w:lang w:val="en-US"/>
        </w:rPr>
      </w:pPr>
    </w:p>
    <w:p w14:paraId="3B4A3984">
      <w:pPr>
        <w:pStyle w:val="8"/>
        <w:numPr>
          <w:ilvl w:val="0"/>
          <w:numId w:val="0"/>
        </w:numPr>
        <w:spacing w:before="1"/>
        <w:ind w:right="0" w:rightChars="0"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class Circle {</w:t>
      </w:r>
    </w:p>
    <w:p w14:paraId="3B8495A3">
      <w:pPr>
        <w:pStyle w:val="8"/>
        <w:numPr>
          <w:ilvl w:val="0"/>
          <w:numId w:val="0"/>
        </w:numPr>
        <w:spacing w:before="1"/>
        <w:ind w:right="0" w:rightChars="0"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double radius;</w:t>
      </w:r>
    </w:p>
    <w:p w14:paraId="56DC198C">
      <w:pPr>
        <w:pStyle w:val="8"/>
        <w:numPr>
          <w:ilvl w:val="0"/>
          <w:numId w:val="0"/>
        </w:numPr>
        <w:spacing w:before="1"/>
        <w:ind w:right="0" w:rightChars="0"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void setRadius(double r) {</w:t>
      </w:r>
    </w:p>
    <w:p w14:paraId="57F17DEA">
      <w:pPr>
        <w:pStyle w:val="8"/>
        <w:numPr>
          <w:ilvl w:val="0"/>
          <w:numId w:val="0"/>
        </w:numPr>
        <w:spacing w:before="1"/>
        <w:ind w:right="0" w:rightChars="0"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radius = r;</w:t>
      </w:r>
    </w:p>
    <w:p w14:paraId="571D654F">
      <w:pPr>
        <w:pStyle w:val="8"/>
        <w:numPr>
          <w:ilvl w:val="0"/>
          <w:numId w:val="0"/>
        </w:numPr>
        <w:spacing w:before="1"/>
        <w:ind w:right="0" w:rightChars="0"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65817B73">
      <w:pPr>
        <w:pStyle w:val="8"/>
        <w:numPr>
          <w:ilvl w:val="0"/>
          <w:numId w:val="0"/>
        </w:numPr>
        <w:spacing w:before="1"/>
        <w:ind w:right="0" w:rightChars="0"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double getArea() {</w:t>
      </w:r>
    </w:p>
    <w:p w14:paraId="19F98089">
      <w:pPr>
        <w:pStyle w:val="8"/>
        <w:numPr>
          <w:ilvl w:val="0"/>
          <w:numId w:val="0"/>
        </w:numPr>
        <w:spacing w:before="1"/>
        <w:ind w:right="0" w:rightChars="0"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 Math.PI * radius * radius;</w:t>
      </w:r>
    </w:p>
    <w:p w14:paraId="4E197459">
      <w:pPr>
        <w:pStyle w:val="8"/>
        <w:numPr>
          <w:ilvl w:val="0"/>
          <w:numId w:val="0"/>
        </w:numPr>
        <w:spacing w:before="1"/>
        <w:ind w:right="0" w:rightChars="0"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7D3F3A70">
      <w:pPr>
        <w:pStyle w:val="8"/>
        <w:numPr>
          <w:ilvl w:val="0"/>
          <w:numId w:val="0"/>
        </w:numPr>
        <w:spacing w:before="1"/>
        <w:ind w:right="0" w:rightChars="0" w:firstLine="1022" w:firstLineChars="426"/>
        <w:rPr>
          <w:rFonts w:hint="default"/>
          <w:lang w:val="en-US"/>
        </w:rPr>
      </w:pPr>
      <w:r>
        <w:rPr>
          <w:rFonts w:hint="default"/>
          <w:lang w:val="en-US"/>
        </w:rPr>
        <w:t>double getCircumference() {</w:t>
      </w:r>
    </w:p>
    <w:p w14:paraId="0AC2E521">
      <w:pPr>
        <w:pStyle w:val="8"/>
        <w:numPr>
          <w:ilvl w:val="0"/>
          <w:numId w:val="0"/>
        </w:numPr>
        <w:spacing w:before="1"/>
        <w:ind w:right="0" w:rightChars="0"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 2 * Math.PI * radius;</w:t>
      </w:r>
    </w:p>
    <w:p w14:paraId="3A9B4FD4">
      <w:pPr>
        <w:pStyle w:val="8"/>
        <w:numPr>
          <w:ilvl w:val="0"/>
          <w:numId w:val="0"/>
        </w:numPr>
        <w:spacing w:before="1"/>
        <w:ind w:right="0" w:rightChars="0"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60BCF25C">
      <w:pPr>
        <w:pStyle w:val="8"/>
        <w:numPr>
          <w:ilvl w:val="0"/>
          <w:numId w:val="0"/>
        </w:numPr>
        <w:spacing w:before="1"/>
        <w:ind w:right="0" w:rightChars="0"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2249885C">
      <w:pPr>
        <w:pStyle w:val="8"/>
        <w:numPr>
          <w:ilvl w:val="0"/>
          <w:numId w:val="0"/>
        </w:numPr>
        <w:spacing w:before="1"/>
        <w:ind w:right="0" w:rightChars="0"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public class Main {</w:t>
      </w:r>
    </w:p>
    <w:p w14:paraId="3381AD5D">
      <w:pPr>
        <w:pStyle w:val="8"/>
        <w:numPr>
          <w:ilvl w:val="0"/>
          <w:numId w:val="0"/>
        </w:numPr>
        <w:spacing w:before="1"/>
        <w:ind w:right="0" w:rightChars="0"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public static void main(String[] args) {</w:t>
      </w:r>
    </w:p>
    <w:p w14:paraId="0CB63FBC">
      <w:pPr>
        <w:pStyle w:val="8"/>
        <w:numPr>
          <w:ilvl w:val="0"/>
          <w:numId w:val="0"/>
        </w:numPr>
        <w:spacing w:before="1"/>
        <w:ind w:right="0" w:rightChars="0"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Circle c = new Circle();</w:t>
      </w:r>
    </w:p>
    <w:p w14:paraId="3271E435">
      <w:pPr>
        <w:pStyle w:val="8"/>
        <w:numPr>
          <w:ilvl w:val="0"/>
          <w:numId w:val="0"/>
        </w:numPr>
        <w:spacing w:before="1"/>
        <w:ind w:right="0" w:rightChars="0"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c.setRadius(5);  // example value</w:t>
      </w:r>
    </w:p>
    <w:p w14:paraId="4EE2CA53">
      <w:pPr>
        <w:pStyle w:val="8"/>
        <w:numPr>
          <w:ilvl w:val="0"/>
          <w:numId w:val="0"/>
        </w:numPr>
        <w:spacing w:before="1"/>
        <w:ind w:right="0" w:rightChars="0"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System.out.println("Radius: " + c.radius);</w:t>
      </w:r>
    </w:p>
    <w:p w14:paraId="403200A4">
      <w:pPr>
        <w:pStyle w:val="8"/>
        <w:numPr>
          <w:ilvl w:val="0"/>
          <w:numId w:val="0"/>
        </w:numPr>
        <w:spacing w:before="1"/>
        <w:ind w:right="0" w:rightChars="0"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System.out.println("Area: " + c.getArea());</w:t>
      </w:r>
    </w:p>
    <w:p w14:paraId="474AC947">
      <w:pPr>
        <w:pStyle w:val="8"/>
        <w:numPr>
          <w:ilvl w:val="0"/>
          <w:numId w:val="0"/>
        </w:numPr>
        <w:spacing w:before="1"/>
        <w:ind w:right="0" w:rightChars="0"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System.out.println("Circumference: " + c.getCircumference());</w:t>
      </w:r>
    </w:p>
    <w:p w14:paraId="1473DFC7">
      <w:pPr>
        <w:pStyle w:val="8"/>
        <w:numPr>
          <w:ilvl w:val="0"/>
          <w:numId w:val="0"/>
        </w:numPr>
        <w:spacing w:before="1"/>
        <w:ind w:right="0" w:rightChars="0"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7D9C3051">
      <w:pPr>
        <w:pStyle w:val="8"/>
        <w:numPr>
          <w:ilvl w:val="0"/>
          <w:numId w:val="0"/>
        </w:numPr>
        <w:spacing w:before="1"/>
        <w:ind w:right="0" w:rightChars="0" w:firstLine="720" w:firstLineChars="0"/>
        <w:rPr>
          <w:rFonts w:hint="default"/>
          <w:lang w:val="en-US"/>
        </w:rPr>
        <w:sectPr>
          <w:pgSz w:w="11906" w:h="16838"/>
          <w:pgMar w:top="567" w:right="567" w:bottom="567" w:left="567" w:header="720" w:footer="720" w:gutter="0"/>
          <w:pgBorders>
            <w:top w:val="single" w:color="auto" w:sz="4" w:space="1"/>
            <w:left w:val="single" w:color="auto" w:sz="4" w:space="4"/>
            <w:bottom w:val="single" w:color="auto" w:sz="4" w:space="1"/>
            <w:right w:val="single" w:color="auto" w:sz="4" w:space="4"/>
          </w:pgBorders>
          <w:cols w:space="0" w:num="1"/>
          <w:rtlGutter w:val="0"/>
          <w:docGrid w:linePitch="360" w:charSpace="0"/>
        </w:sectPr>
      </w:pPr>
      <w:r>
        <w:rPr>
          <w:rFonts w:hint="default"/>
          <w:lang w:val="en-US"/>
        </w:rPr>
        <w:t>}</w:t>
      </w:r>
    </w:p>
    <w:p w14:paraId="51713D6A">
      <w:pPr>
        <w:pStyle w:val="8"/>
        <w:spacing w:before="1"/>
        <w:ind w:left="7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ab/>
      </w:r>
      <w:r>
        <w:rPr>
          <w:rFonts w:hint="default"/>
          <w:b/>
          <w:bCs/>
          <w:lang w:val="en-US"/>
        </w:rPr>
        <w:t xml:space="preserve">Output : </w:t>
      </w:r>
    </w:p>
    <w:p w14:paraId="28DE7689">
      <w:pPr>
        <w:pStyle w:val="8"/>
        <w:spacing w:before="1"/>
        <w:ind w:left="7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ab/>
      </w:r>
    </w:p>
    <w:p w14:paraId="5EC659C0">
      <w:pPr>
        <w:pStyle w:val="8"/>
        <w:spacing w:before="1"/>
        <w:ind w:left="7" w:leftChars="0" w:firstLine="720" w:firstLineChars="0"/>
      </w:pPr>
      <w:r>
        <w:drawing>
          <wp:inline distT="0" distB="0" distL="114300" distR="114300">
            <wp:extent cx="3466465" cy="1866900"/>
            <wp:effectExtent l="0" t="0" r="635" b="0"/>
            <wp:docPr id="8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2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66465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8DA0E">
      <w:pPr>
        <w:pStyle w:val="8"/>
        <w:spacing w:before="1"/>
        <w:ind w:left="7" w:leftChars="0" w:firstLine="720" w:firstLineChars="0"/>
      </w:pPr>
    </w:p>
    <w:p w14:paraId="4D871D05">
      <w:pPr>
        <w:pStyle w:val="8"/>
        <w:spacing w:before="1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ab/>
      </w:r>
      <w:r>
        <w:rPr>
          <w:rFonts w:hint="default"/>
          <w:b/>
          <w:bCs/>
          <w:lang w:val="en-US"/>
        </w:rPr>
        <w:t>Result :</w:t>
      </w:r>
    </w:p>
    <w:p w14:paraId="0CA5F3BC">
      <w:pPr>
        <w:pStyle w:val="8"/>
        <w:spacing w:before="185"/>
        <w:ind w:left="1310"/>
      </w:pPr>
      <w:r>
        <w:rPr>
          <w:rFonts w:hint="default"/>
          <w:b/>
          <w:bCs/>
          <w:lang w:val="en-US"/>
        </w:rPr>
        <w:tab/>
      </w:r>
      <w:r>
        <w:rPr>
          <w:rFonts w:hint="default"/>
          <w:b/>
          <w:bCs/>
          <w:lang w:val="en-US"/>
        </w:rPr>
        <w:t xml:space="preserve"> </w:t>
      </w:r>
      <w:r>
        <w:rPr>
          <w:rFonts w:hint="default"/>
          <w:b w:val="0"/>
          <w:bCs w:val="0"/>
          <w:lang w:val="en-US"/>
        </w:rPr>
        <w:t xml:space="preserve"> </w:t>
      </w:r>
      <w:r>
        <w:rPr>
          <w:rFonts w:hint="default"/>
          <w:lang w:val="en-US"/>
        </w:rPr>
        <w:t>T</w:t>
      </w:r>
      <w:r>
        <w:t>he</w:t>
      </w:r>
      <w:r>
        <w:rPr>
          <w:spacing w:val="-9"/>
        </w:rPr>
        <w:t xml:space="preserve"> </w:t>
      </w:r>
      <w:r>
        <w:t>program</w:t>
      </w:r>
      <w:r>
        <w:rPr>
          <w:spacing w:val="-7"/>
        </w:rPr>
        <w:t xml:space="preserve"> </w:t>
      </w:r>
      <w:r>
        <w:t>successfully</w:t>
      </w:r>
      <w:r>
        <w:rPr>
          <w:spacing w:val="-7"/>
        </w:rPr>
        <w:t xml:space="preserve"> </w:t>
      </w:r>
      <w:r>
        <w:t>calculates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displays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area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circumference</w:t>
      </w:r>
      <w:r>
        <w:rPr>
          <w:spacing w:val="-9"/>
        </w:rPr>
        <w:t xml:space="preserve"> </w:t>
      </w:r>
      <w:r>
        <w:t>of</w:t>
      </w:r>
      <w:r>
        <w:rPr>
          <w:spacing w:val="-5"/>
        </w:rPr>
        <w:t xml:space="preserve"> the</w:t>
      </w:r>
    </w:p>
    <w:p w14:paraId="5FF42E0C">
      <w:pPr>
        <w:pStyle w:val="8"/>
        <w:spacing w:before="24"/>
        <w:ind w:left="590"/>
        <w:rPr>
          <w:spacing w:val="-2"/>
        </w:rPr>
      </w:pPr>
      <w:r>
        <w:t>circle</w:t>
      </w:r>
      <w:r>
        <w:rPr>
          <w:spacing w:val="-5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spacing w:val="-2"/>
        </w:rPr>
        <w:t>methods.</w:t>
      </w:r>
    </w:p>
    <w:p w14:paraId="36ACFF92">
      <w:pPr>
        <w:pStyle w:val="8"/>
        <w:spacing w:before="24"/>
        <w:ind w:left="590"/>
        <w:rPr>
          <w:spacing w:val="-2"/>
        </w:rPr>
      </w:pPr>
    </w:p>
    <w:p w14:paraId="22AFAEE7">
      <w:pPr>
        <w:pStyle w:val="8"/>
        <w:numPr>
          <w:ilvl w:val="0"/>
          <w:numId w:val="1"/>
        </w:numPr>
        <w:spacing w:before="24"/>
        <w:ind w:left="660" w:leftChars="0" w:right="0" w:rightChars="0" w:firstLine="0" w:firstLineChars="0"/>
        <w:rPr>
          <w:rFonts w:hint="default"/>
          <w:spacing w:val="-2"/>
          <w:lang w:val="en-US"/>
        </w:rPr>
      </w:pPr>
      <w:r>
        <w:rPr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class</w:t>
      </w:r>
      <w:r>
        <w:rPr>
          <w:spacing w:val="-5"/>
          <w:sz w:val="24"/>
        </w:rPr>
        <w:t xml:space="preserve"> </w:t>
      </w:r>
      <w:r>
        <w:rPr>
          <w:sz w:val="24"/>
        </w:rPr>
        <w:t>employee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name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salary.</w:t>
      </w:r>
      <w:r>
        <w:rPr>
          <w:spacing w:val="-7"/>
          <w:sz w:val="24"/>
        </w:rPr>
        <w:t xml:space="preserve"> </w:t>
      </w:r>
      <w:r>
        <w:rPr>
          <w:sz w:val="24"/>
        </w:rPr>
        <w:t>Write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program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calculate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display the yearly salary</w:t>
      </w:r>
    </w:p>
    <w:p w14:paraId="15B795E3">
      <w:pPr>
        <w:pStyle w:val="8"/>
        <w:spacing w:before="1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</w:p>
    <w:p w14:paraId="672A9249">
      <w:pPr>
        <w:pStyle w:val="8"/>
        <w:spacing w:before="1"/>
        <w:rPr>
          <w:rFonts w:hint="default"/>
          <w:b/>
          <w:bCs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/>
          <w:bCs/>
          <w:lang w:val="en-US"/>
        </w:rPr>
        <w:t>Aim :</w:t>
      </w:r>
    </w:p>
    <w:p w14:paraId="7A0F901C">
      <w:pPr>
        <w:pStyle w:val="8"/>
        <w:spacing w:before="22" w:line="259" w:lineRule="auto"/>
        <w:ind w:left="590"/>
      </w:pPr>
      <w:r>
        <w:rPr>
          <w:rFonts w:hint="default"/>
          <w:b/>
          <w:bCs/>
          <w:lang w:val="en-US"/>
        </w:rPr>
        <w:tab/>
      </w:r>
      <w:r>
        <w:t>To</w:t>
      </w:r>
      <w:r>
        <w:rPr>
          <w:spacing w:val="-9"/>
        </w:rPr>
        <w:t xml:space="preserve"> </w:t>
      </w:r>
      <w:r>
        <w:t>create</w:t>
      </w:r>
      <w:r>
        <w:rPr>
          <w:spacing w:val="-9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class</w:t>
      </w:r>
      <w:r>
        <w:rPr>
          <w:spacing w:val="-5"/>
        </w:rPr>
        <w:t xml:space="preserve"> </w:t>
      </w:r>
      <w:r>
        <w:t>named</w:t>
      </w:r>
      <w:r>
        <w:rPr>
          <w:spacing w:val="-6"/>
        </w:rPr>
        <w:t xml:space="preserve"> </w:t>
      </w:r>
      <w:r>
        <w:t>employee</w:t>
      </w:r>
      <w:r>
        <w:rPr>
          <w:spacing w:val="-9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members</w:t>
      </w:r>
      <w:r>
        <w:rPr>
          <w:spacing w:val="-10"/>
        </w:rPr>
        <w:t xml:space="preserve"> </w:t>
      </w:r>
      <w:r>
        <w:t>name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salary,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calculate</w:t>
      </w:r>
      <w:r>
        <w:rPr>
          <w:spacing w:val="-9"/>
        </w:rPr>
        <w:t xml:space="preserve"> </w:t>
      </w:r>
      <w:r>
        <w:t>and display the yearly salary.</w:t>
      </w:r>
    </w:p>
    <w:p w14:paraId="78E944AC">
      <w:pPr>
        <w:pStyle w:val="8"/>
        <w:spacing w:before="159"/>
        <w:ind w:left="590"/>
        <w:rPr>
          <w:b/>
          <w:bCs/>
        </w:rPr>
      </w:pPr>
      <w:r>
        <w:rPr>
          <w:rFonts w:hint="default"/>
          <w:b/>
          <w:bCs/>
          <w:lang w:val="en-US"/>
        </w:rPr>
        <w:tab/>
      </w:r>
      <w:r>
        <w:rPr>
          <w:b/>
          <w:bCs/>
          <w:spacing w:val="-2"/>
        </w:rPr>
        <w:t>Algorithm</w:t>
      </w:r>
    </w:p>
    <w:p w14:paraId="01ECC4C3">
      <w:pPr>
        <w:pStyle w:val="12"/>
        <w:numPr>
          <w:ilvl w:val="0"/>
          <w:numId w:val="4"/>
        </w:numPr>
        <w:tabs>
          <w:tab w:val="left" w:pos="1309"/>
        </w:tabs>
        <w:spacing w:before="183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Start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21F73D0F">
      <w:pPr>
        <w:pStyle w:val="12"/>
        <w:numPr>
          <w:ilvl w:val="0"/>
          <w:numId w:val="4"/>
        </w:numPr>
        <w:tabs>
          <w:tab w:val="left" w:pos="1309"/>
        </w:tabs>
        <w:spacing w:before="184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Define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class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employee</w:t>
      </w:r>
    </w:p>
    <w:p w14:paraId="7E335524">
      <w:pPr>
        <w:pStyle w:val="12"/>
        <w:numPr>
          <w:ilvl w:val="0"/>
          <w:numId w:val="4"/>
        </w:numPr>
        <w:tabs>
          <w:tab w:val="left" w:pos="1309"/>
        </w:tabs>
        <w:spacing w:before="182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Declare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members:</w:t>
      </w:r>
      <w:r>
        <w:rPr>
          <w:spacing w:val="-3"/>
          <w:sz w:val="24"/>
        </w:rPr>
        <w:t xml:space="preserve"> </w:t>
      </w:r>
      <w:r>
        <w:rPr>
          <w:sz w:val="24"/>
        </w:rPr>
        <w:t>name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monthly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salary</w:t>
      </w:r>
    </w:p>
    <w:p w14:paraId="2E4DE94B">
      <w:pPr>
        <w:pStyle w:val="12"/>
        <w:numPr>
          <w:ilvl w:val="0"/>
          <w:numId w:val="4"/>
        </w:numPr>
        <w:tabs>
          <w:tab w:val="left" w:pos="1309"/>
        </w:tabs>
        <w:spacing w:before="183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member</w:t>
      </w:r>
      <w:r>
        <w:rPr>
          <w:spacing w:val="-6"/>
          <w:sz w:val="24"/>
        </w:rPr>
        <w:t xml:space="preserve"> </w:t>
      </w:r>
      <w:r>
        <w:rPr>
          <w:sz w:val="24"/>
        </w:rPr>
        <w:t>function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calculate</w:t>
      </w:r>
      <w:r>
        <w:rPr>
          <w:spacing w:val="-5"/>
          <w:sz w:val="24"/>
        </w:rPr>
        <w:t xml:space="preserve"> </w:t>
      </w:r>
      <w:r>
        <w:rPr>
          <w:sz w:val="24"/>
        </w:rPr>
        <w:t>yearly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salary</w:t>
      </w:r>
    </w:p>
    <w:p w14:paraId="496467DE">
      <w:pPr>
        <w:pStyle w:val="12"/>
        <w:numPr>
          <w:ilvl w:val="0"/>
          <w:numId w:val="4"/>
        </w:numPr>
        <w:tabs>
          <w:tab w:val="left" w:pos="1309"/>
        </w:tabs>
        <w:spacing w:before="184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main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function:</w:t>
      </w:r>
    </w:p>
    <w:p w14:paraId="77EBBD44">
      <w:pPr>
        <w:pStyle w:val="12"/>
        <w:numPr>
          <w:ilvl w:val="1"/>
          <w:numId w:val="4"/>
        </w:numPr>
        <w:tabs>
          <w:tab w:val="left" w:pos="2029"/>
        </w:tabs>
        <w:spacing w:before="183" w:after="0" w:line="240" w:lineRule="auto"/>
        <w:ind w:left="2029" w:right="0" w:hanging="35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object of</w:t>
      </w:r>
      <w:r>
        <w:rPr>
          <w:spacing w:val="-4"/>
          <w:sz w:val="24"/>
        </w:rPr>
        <w:t xml:space="preserve"> </w:t>
      </w:r>
      <w:r>
        <w:rPr>
          <w:sz w:val="24"/>
        </w:rPr>
        <w:t>class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employee</w:t>
      </w:r>
    </w:p>
    <w:p w14:paraId="743C0D66">
      <w:pPr>
        <w:pStyle w:val="12"/>
        <w:numPr>
          <w:ilvl w:val="1"/>
          <w:numId w:val="4"/>
        </w:numPr>
        <w:tabs>
          <w:tab w:val="left" w:pos="2029"/>
        </w:tabs>
        <w:spacing w:before="184" w:after="0" w:line="240" w:lineRule="auto"/>
        <w:ind w:left="2029" w:right="0" w:hanging="359"/>
        <w:jc w:val="left"/>
        <w:rPr>
          <w:sz w:val="24"/>
        </w:rPr>
      </w:pPr>
      <w:r>
        <w:rPr>
          <w:sz w:val="24"/>
        </w:rPr>
        <w:t>Assign</w:t>
      </w:r>
      <w:r>
        <w:rPr>
          <w:spacing w:val="-5"/>
          <w:sz w:val="24"/>
        </w:rPr>
        <w:t xml:space="preserve"> </w:t>
      </w:r>
      <w:r>
        <w:rPr>
          <w:sz w:val="24"/>
        </w:rPr>
        <w:t>values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name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salary</w:t>
      </w:r>
    </w:p>
    <w:p w14:paraId="59C23D05">
      <w:pPr>
        <w:pStyle w:val="12"/>
        <w:numPr>
          <w:ilvl w:val="1"/>
          <w:numId w:val="4"/>
        </w:numPr>
        <w:tabs>
          <w:tab w:val="left" w:pos="2029"/>
        </w:tabs>
        <w:spacing w:before="182" w:after="0" w:line="240" w:lineRule="auto"/>
        <w:ind w:left="2029" w:right="0" w:hanging="359"/>
        <w:jc w:val="left"/>
        <w:rPr>
          <w:sz w:val="24"/>
        </w:rPr>
      </w:pPr>
      <w:r>
        <w:rPr>
          <w:sz w:val="24"/>
        </w:rPr>
        <w:t>Call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function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compute</w:t>
      </w:r>
      <w:r>
        <w:rPr>
          <w:spacing w:val="-6"/>
          <w:sz w:val="24"/>
        </w:rPr>
        <w:t xml:space="preserve"> </w:t>
      </w:r>
      <w:r>
        <w:rPr>
          <w:sz w:val="24"/>
        </w:rPr>
        <w:t>yearly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salary</w:t>
      </w:r>
    </w:p>
    <w:p w14:paraId="047A3F00">
      <w:pPr>
        <w:pStyle w:val="12"/>
        <w:numPr>
          <w:ilvl w:val="0"/>
          <w:numId w:val="4"/>
        </w:numPr>
        <w:tabs>
          <w:tab w:val="left" w:pos="1309"/>
        </w:tabs>
        <w:spacing w:before="183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employee</w:t>
      </w:r>
      <w:r>
        <w:rPr>
          <w:spacing w:val="-3"/>
          <w:sz w:val="24"/>
        </w:rPr>
        <w:t xml:space="preserve"> </w:t>
      </w:r>
      <w:r>
        <w:rPr>
          <w:sz w:val="24"/>
        </w:rPr>
        <w:t>details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yearly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salary</w:t>
      </w:r>
    </w:p>
    <w:p w14:paraId="7E6246D0">
      <w:pPr>
        <w:pStyle w:val="8"/>
        <w:numPr>
          <w:ilvl w:val="0"/>
          <w:numId w:val="4"/>
        </w:numPr>
        <w:spacing w:before="1"/>
        <w:ind w:left="1309" w:leftChars="0" w:hanging="359" w:firstLineChars="0"/>
        <w:rPr>
          <w:rFonts w:hint="default"/>
          <w:b/>
          <w:bCs/>
          <w:lang w:val="en-US"/>
        </w:rPr>
      </w:pPr>
      <w:r>
        <w:rPr>
          <w:sz w:val="24"/>
        </w:rPr>
        <w:t>End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program </w:t>
      </w:r>
    </w:p>
    <w:p w14:paraId="4CE11BED">
      <w:pPr>
        <w:pStyle w:val="8"/>
        <w:numPr>
          <w:ilvl w:val="0"/>
          <w:numId w:val="0"/>
        </w:numPr>
        <w:spacing w:before="1"/>
        <w:ind w:right="0" w:rightChars="0"/>
        <w:rPr>
          <w:rFonts w:hint="default"/>
          <w:sz w:val="24"/>
          <w:lang w:val="en-US"/>
        </w:rPr>
      </w:pPr>
    </w:p>
    <w:p w14:paraId="16DED9A1">
      <w:pPr>
        <w:pStyle w:val="8"/>
        <w:numPr>
          <w:ilvl w:val="0"/>
          <w:numId w:val="0"/>
        </w:numPr>
        <w:spacing w:before="1"/>
        <w:ind w:right="0" w:rightChars="0"/>
        <w:rPr>
          <w:rFonts w:hint="default"/>
          <w:b/>
          <w:bCs/>
          <w:sz w:val="24"/>
          <w:lang w:val="en-US"/>
        </w:rPr>
      </w:pPr>
      <w:r>
        <w:rPr>
          <w:rFonts w:hint="default"/>
          <w:sz w:val="24"/>
          <w:lang w:val="en-US"/>
        </w:rPr>
        <w:tab/>
      </w:r>
      <w:r>
        <w:rPr>
          <w:rFonts w:hint="default"/>
          <w:b/>
          <w:bCs/>
          <w:sz w:val="24"/>
          <w:lang w:val="en-US"/>
        </w:rPr>
        <w:t>Source Code :</w:t>
      </w:r>
    </w:p>
    <w:p w14:paraId="02713D55">
      <w:pPr>
        <w:pStyle w:val="8"/>
        <w:numPr>
          <w:ilvl w:val="0"/>
          <w:numId w:val="0"/>
        </w:numPr>
        <w:spacing w:before="1"/>
        <w:ind w:right="0" w:rightChars="0" w:firstLine="720" w:firstLineChars="0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>class Employee {</w:t>
      </w:r>
    </w:p>
    <w:p w14:paraId="102CDA90">
      <w:pPr>
        <w:pStyle w:val="8"/>
        <w:numPr>
          <w:ilvl w:val="0"/>
          <w:numId w:val="0"/>
        </w:numPr>
        <w:spacing w:before="1"/>
        <w:ind w:right="0" w:rightChars="0" w:firstLine="720" w:firstLineChars="0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String name;</w:t>
      </w:r>
    </w:p>
    <w:p w14:paraId="7A85505B">
      <w:pPr>
        <w:pStyle w:val="8"/>
        <w:numPr>
          <w:ilvl w:val="0"/>
          <w:numId w:val="0"/>
        </w:numPr>
        <w:spacing w:before="1"/>
        <w:ind w:right="0" w:rightChars="0" w:firstLine="720" w:firstLineChars="0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double salary; // monthly salary</w:t>
      </w:r>
    </w:p>
    <w:p w14:paraId="27E9EBF5">
      <w:pPr>
        <w:pStyle w:val="8"/>
        <w:numPr>
          <w:ilvl w:val="0"/>
          <w:numId w:val="0"/>
        </w:numPr>
        <w:spacing w:before="1"/>
        <w:ind w:right="0" w:rightChars="0" w:firstLine="720" w:firstLineChars="0"/>
        <w:rPr>
          <w:rFonts w:hint="default"/>
          <w:b w:val="0"/>
          <w:bCs w:val="0"/>
          <w:sz w:val="24"/>
          <w:lang w:val="en-US"/>
        </w:rPr>
      </w:pPr>
    </w:p>
    <w:p w14:paraId="547F1444">
      <w:pPr>
        <w:pStyle w:val="8"/>
        <w:numPr>
          <w:ilvl w:val="0"/>
          <w:numId w:val="0"/>
        </w:numPr>
        <w:spacing w:before="1"/>
        <w:ind w:right="0" w:rightChars="0" w:firstLine="720" w:firstLineChars="0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// Method to set details</w:t>
      </w:r>
    </w:p>
    <w:p w14:paraId="281C7294">
      <w:pPr>
        <w:pStyle w:val="8"/>
        <w:numPr>
          <w:ilvl w:val="0"/>
          <w:numId w:val="0"/>
        </w:numPr>
        <w:spacing w:before="1"/>
        <w:ind w:right="0" w:rightChars="0" w:firstLine="720" w:firstLineChars="0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void setDetails(String n, double s) {</w:t>
      </w:r>
    </w:p>
    <w:p w14:paraId="52FEA457">
      <w:pPr>
        <w:pStyle w:val="8"/>
        <w:numPr>
          <w:ilvl w:val="0"/>
          <w:numId w:val="0"/>
        </w:numPr>
        <w:spacing w:before="1"/>
        <w:ind w:right="0" w:rightChars="0" w:firstLine="720" w:firstLineChars="0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    name = n;</w:t>
      </w:r>
    </w:p>
    <w:p w14:paraId="3A29B27A">
      <w:pPr>
        <w:pStyle w:val="8"/>
        <w:numPr>
          <w:ilvl w:val="0"/>
          <w:numId w:val="0"/>
        </w:numPr>
        <w:spacing w:before="1"/>
        <w:ind w:right="0" w:rightChars="0" w:firstLine="720" w:firstLineChars="0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    salary = s;</w:t>
      </w:r>
    </w:p>
    <w:p w14:paraId="6395C614">
      <w:pPr>
        <w:pStyle w:val="8"/>
        <w:numPr>
          <w:ilvl w:val="0"/>
          <w:numId w:val="0"/>
        </w:numPr>
        <w:spacing w:before="1"/>
        <w:ind w:right="0" w:rightChars="0" w:firstLine="720" w:firstLineChars="0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}</w:t>
      </w:r>
    </w:p>
    <w:p w14:paraId="5BE81AC9">
      <w:pPr>
        <w:pStyle w:val="8"/>
        <w:numPr>
          <w:ilvl w:val="0"/>
          <w:numId w:val="0"/>
        </w:numPr>
        <w:spacing w:before="1"/>
        <w:ind w:right="0" w:rightChars="0" w:firstLine="720" w:firstLineChars="0"/>
        <w:rPr>
          <w:rFonts w:hint="default"/>
          <w:b w:val="0"/>
          <w:bCs w:val="0"/>
          <w:sz w:val="24"/>
          <w:lang w:val="en-US"/>
        </w:rPr>
      </w:pPr>
    </w:p>
    <w:p w14:paraId="05D36F83">
      <w:pPr>
        <w:pStyle w:val="8"/>
        <w:numPr>
          <w:ilvl w:val="0"/>
          <w:numId w:val="0"/>
        </w:numPr>
        <w:spacing w:before="1"/>
        <w:ind w:right="0" w:rightChars="0" w:firstLine="720" w:firstLineChars="0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// Method to calculate yearly salary</w:t>
      </w:r>
    </w:p>
    <w:p w14:paraId="04D070CC">
      <w:pPr>
        <w:pStyle w:val="8"/>
        <w:numPr>
          <w:ilvl w:val="0"/>
          <w:numId w:val="0"/>
        </w:numPr>
        <w:spacing w:before="1"/>
        <w:ind w:right="0" w:rightChars="0" w:firstLine="720" w:firstLineChars="0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double getYearlySalary() {</w:t>
      </w:r>
    </w:p>
    <w:p w14:paraId="0AFF8E24">
      <w:pPr>
        <w:pStyle w:val="8"/>
        <w:numPr>
          <w:ilvl w:val="0"/>
          <w:numId w:val="0"/>
        </w:numPr>
        <w:spacing w:before="1"/>
        <w:ind w:right="0" w:rightChars="0" w:firstLine="720" w:firstLineChars="0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    return salary * 12;</w:t>
      </w:r>
    </w:p>
    <w:p w14:paraId="1EEFDB92">
      <w:pPr>
        <w:pStyle w:val="8"/>
        <w:numPr>
          <w:ilvl w:val="0"/>
          <w:numId w:val="0"/>
        </w:numPr>
        <w:spacing w:before="1"/>
        <w:ind w:right="0" w:rightChars="0" w:firstLine="720" w:firstLineChars="0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}</w:t>
      </w:r>
    </w:p>
    <w:p w14:paraId="2A0F36BA">
      <w:pPr>
        <w:pStyle w:val="8"/>
        <w:numPr>
          <w:ilvl w:val="0"/>
          <w:numId w:val="0"/>
        </w:numPr>
        <w:spacing w:before="1"/>
        <w:ind w:right="0" w:rightChars="0" w:firstLine="720" w:firstLineChars="0"/>
        <w:rPr>
          <w:rFonts w:hint="default"/>
          <w:b w:val="0"/>
          <w:bCs w:val="0"/>
          <w:sz w:val="24"/>
          <w:lang w:val="en-US"/>
        </w:rPr>
      </w:pPr>
    </w:p>
    <w:p w14:paraId="2A7EBE25">
      <w:pPr>
        <w:pStyle w:val="8"/>
        <w:numPr>
          <w:ilvl w:val="0"/>
          <w:numId w:val="0"/>
        </w:numPr>
        <w:spacing w:before="1"/>
        <w:ind w:right="0" w:rightChars="0" w:firstLine="720" w:firstLineChars="0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// Method to display details</w:t>
      </w:r>
    </w:p>
    <w:p w14:paraId="00B8B8FF">
      <w:pPr>
        <w:pStyle w:val="8"/>
        <w:numPr>
          <w:ilvl w:val="0"/>
          <w:numId w:val="0"/>
        </w:numPr>
        <w:spacing w:before="1"/>
        <w:ind w:right="0" w:rightChars="0" w:firstLine="720" w:firstLineChars="0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void display() {</w:t>
      </w:r>
    </w:p>
    <w:p w14:paraId="311FAF37">
      <w:pPr>
        <w:pStyle w:val="8"/>
        <w:numPr>
          <w:ilvl w:val="0"/>
          <w:numId w:val="0"/>
        </w:numPr>
        <w:spacing w:before="1"/>
        <w:ind w:right="0" w:rightChars="0" w:firstLine="720" w:firstLineChars="0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    System.out.println("Name: " + name);</w:t>
      </w:r>
    </w:p>
    <w:p w14:paraId="62EAFDB6">
      <w:pPr>
        <w:pStyle w:val="8"/>
        <w:numPr>
          <w:ilvl w:val="0"/>
          <w:numId w:val="0"/>
        </w:numPr>
        <w:spacing w:before="1"/>
        <w:ind w:right="0" w:rightChars="0" w:firstLine="720" w:firstLineChars="0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    System.out.println("Monthly Salary: " + salary);</w:t>
      </w:r>
    </w:p>
    <w:p w14:paraId="4C9BB476">
      <w:pPr>
        <w:pStyle w:val="8"/>
        <w:numPr>
          <w:ilvl w:val="0"/>
          <w:numId w:val="0"/>
        </w:numPr>
        <w:spacing w:before="1"/>
        <w:ind w:right="0" w:rightChars="0" w:firstLine="720" w:firstLineChars="0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    System.out.println("Yearly Salary: " + getYearlySalary());</w:t>
      </w:r>
    </w:p>
    <w:p w14:paraId="3B74E55D">
      <w:pPr>
        <w:pStyle w:val="8"/>
        <w:numPr>
          <w:ilvl w:val="0"/>
          <w:numId w:val="0"/>
        </w:numPr>
        <w:spacing w:before="1"/>
        <w:ind w:right="0" w:rightChars="0" w:firstLine="720" w:firstLineChars="0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}</w:t>
      </w:r>
    </w:p>
    <w:p w14:paraId="49B0F723">
      <w:pPr>
        <w:pStyle w:val="8"/>
        <w:numPr>
          <w:ilvl w:val="0"/>
          <w:numId w:val="0"/>
        </w:numPr>
        <w:spacing w:before="1"/>
        <w:ind w:right="0" w:rightChars="0" w:firstLine="720" w:firstLineChars="0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>}</w:t>
      </w:r>
    </w:p>
    <w:p w14:paraId="7C9ECD9C">
      <w:pPr>
        <w:pStyle w:val="8"/>
        <w:numPr>
          <w:ilvl w:val="0"/>
          <w:numId w:val="0"/>
        </w:numPr>
        <w:spacing w:before="1"/>
        <w:ind w:right="0" w:rightChars="0" w:firstLine="720" w:firstLineChars="0"/>
        <w:rPr>
          <w:rFonts w:hint="default"/>
          <w:b w:val="0"/>
          <w:bCs w:val="0"/>
          <w:sz w:val="24"/>
          <w:lang w:val="en-US"/>
        </w:rPr>
      </w:pPr>
    </w:p>
    <w:p w14:paraId="48023A81">
      <w:pPr>
        <w:pStyle w:val="8"/>
        <w:numPr>
          <w:ilvl w:val="0"/>
          <w:numId w:val="0"/>
        </w:numPr>
        <w:spacing w:before="1"/>
        <w:ind w:right="0" w:rightChars="0" w:firstLine="720" w:firstLineChars="0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>public class Main {</w:t>
      </w:r>
    </w:p>
    <w:p w14:paraId="4F059A48">
      <w:pPr>
        <w:pStyle w:val="8"/>
        <w:numPr>
          <w:ilvl w:val="0"/>
          <w:numId w:val="0"/>
        </w:numPr>
        <w:spacing w:before="1"/>
        <w:ind w:right="0" w:rightChars="0" w:firstLine="720" w:firstLineChars="0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public static void main(String[] args) {</w:t>
      </w:r>
    </w:p>
    <w:p w14:paraId="645553F0">
      <w:pPr>
        <w:pStyle w:val="8"/>
        <w:numPr>
          <w:ilvl w:val="0"/>
          <w:numId w:val="0"/>
        </w:numPr>
        <w:spacing w:before="1"/>
        <w:ind w:right="0" w:rightChars="0" w:firstLine="720" w:firstLineChars="0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    Employee e = new Employee();</w:t>
      </w:r>
    </w:p>
    <w:p w14:paraId="3EC86454">
      <w:pPr>
        <w:pStyle w:val="8"/>
        <w:numPr>
          <w:ilvl w:val="0"/>
          <w:numId w:val="0"/>
        </w:numPr>
        <w:spacing w:before="1"/>
        <w:ind w:right="0" w:rightChars="0" w:firstLine="720" w:firstLineChars="0"/>
        <w:rPr>
          <w:rFonts w:hint="default"/>
          <w:b w:val="0"/>
          <w:bCs w:val="0"/>
          <w:sz w:val="24"/>
          <w:lang w:val="en-US"/>
        </w:rPr>
      </w:pPr>
    </w:p>
    <w:p w14:paraId="5A66C7B5">
      <w:pPr>
        <w:pStyle w:val="8"/>
        <w:numPr>
          <w:ilvl w:val="0"/>
          <w:numId w:val="0"/>
        </w:numPr>
        <w:spacing w:before="1"/>
        <w:ind w:right="0" w:rightChars="0" w:firstLine="720" w:firstLineChars="0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    e.setDetails("Sharvesh", 25000); // example</w:t>
      </w:r>
    </w:p>
    <w:p w14:paraId="53C1301C">
      <w:pPr>
        <w:pStyle w:val="8"/>
        <w:numPr>
          <w:ilvl w:val="0"/>
          <w:numId w:val="0"/>
        </w:numPr>
        <w:spacing w:before="1"/>
        <w:ind w:right="0" w:rightChars="0" w:firstLine="720" w:firstLineChars="0"/>
        <w:rPr>
          <w:rFonts w:hint="default"/>
          <w:b w:val="0"/>
          <w:bCs w:val="0"/>
          <w:sz w:val="24"/>
          <w:lang w:val="en-US"/>
        </w:rPr>
      </w:pPr>
    </w:p>
    <w:p w14:paraId="25CA9395">
      <w:pPr>
        <w:pStyle w:val="8"/>
        <w:numPr>
          <w:ilvl w:val="0"/>
          <w:numId w:val="0"/>
        </w:numPr>
        <w:spacing w:before="1"/>
        <w:ind w:right="0" w:rightChars="0" w:firstLine="720" w:firstLineChars="0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    e.display();</w:t>
      </w:r>
    </w:p>
    <w:p w14:paraId="128AD702">
      <w:pPr>
        <w:pStyle w:val="8"/>
        <w:numPr>
          <w:ilvl w:val="0"/>
          <w:numId w:val="0"/>
        </w:numPr>
        <w:spacing w:before="1"/>
        <w:ind w:right="0" w:rightChars="0" w:firstLine="720" w:firstLineChars="0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}</w:t>
      </w:r>
    </w:p>
    <w:p w14:paraId="3EA836D3">
      <w:pPr>
        <w:pStyle w:val="8"/>
        <w:numPr>
          <w:ilvl w:val="0"/>
          <w:numId w:val="0"/>
        </w:numPr>
        <w:spacing w:before="1"/>
        <w:ind w:right="0" w:rightChars="0" w:firstLine="720" w:firstLineChars="0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>}</w:t>
      </w:r>
    </w:p>
    <w:p w14:paraId="1DF2C9E8">
      <w:pPr>
        <w:pStyle w:val="8"/>
        <w:spacing w:before="1"/>
        <w:ind w:left="7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ab/>
      </w:r>
      <w:r>
        <w:rPr>
          <w:rFonts w:hint="default"/>
          <w:b/>
          <w:bCs/>
          <w:lang w:val="en-US"/>
        </w:rPr>
        <w:t xml:space="preserve">Output : </w:t>
      </w:r>
    </w:p>
    <w:p w14:paraId="0A265495">
      <w:pPr>
        <w:pStyle w:val="8"/>
        <w:spacing w:before="1"/>
        <w:ind w:left="7"/>
      </w:pPr>
      <w:r>
        <w:rPr>
          <w:rFonts w:hint="default"/>
          <w:b/>
          <w:bCs/>
          <w:lang w:val="en-US"/>
        </w:rPr>
        <w:tab/>
      </w:r>
      <w:r>
        <w:rPr>
          <w:rFonts w:hint="default"/>
          <w:b/>
          <w:bCs/>
          <w:lang w:val="en-US"/>
        </w:rPr>
        <w:tab/>
      </w:r>
      <w:r>
        <w:drawing>
          <wp:inline distT="0" distB="0" distL="114300" distR="114300">
            <wp:extent cx="3322320" cy="1627505"/>
            <wp:effectExtent l="0" t="0" r="11430" b="10795"/>
            <wp:docPr id="9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2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2232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6D3A4">
      <w:pPr>
        <w:pStyle w:val="8"/>
        <w:spacing w:before="1"/>
        <w:ind w:left="7"/>
        <w:rPr>
          <w:rFonts w:hint="default"/>
          <w:b/>
          <w:bCs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b/>
          <w:bCs/>
          <w:lang w:val="en-US"/>
        </w:rPr>
        <w:t xml:space="preserve">Result : </w:t>
      </w:r>
    </w:p>
    <w:p w14:paraId="01878338">
      <w:pPr>
        <w:pStyle w:val="8"/>
        <w:spacing w:before="182"/>
        <w:ind w:left="1310"/>
      </w:pPr>
      <w:r>
        <w:rPr>
          <w:rFonts w:hint="default"/>
          <w:b/>
          <w:bCs/>
          <w:lang w:val="en-US"/>
        </w:rPr>
        <w:tab/>
      </w:r>
      <w:r>
        <w:rPr>
          <w:rFonts w:hint="default"/>
          <w:b/>
          <w:bCs/>
          <w:lang w:val="en-US"/>
        </w:rPr>
        <w:tab/>
      </w:r>
      <w:r>
        <w:rPr>
          <w:rFonts w:hint="default"/>
          <w:b w:val="0"/>
          <w:bCs w:val="0"/>
          <w:lang w:val="en-US"/>
        </w:rPr>
        <w:t>T</w:t>
      </w:r>
      <w:r>
        <w:t>he</w:t>
      </w:r>
      <w:r>
        <w:rPr>
          <w:spacing w:val="-9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successfully</w:t>
      </w:r>
      <w:r>
        <w:rPr>
          <w:spacing w:val="-6"/>
        </w:rPr>
        <w:t xml:space="preserve"> </w:t>
      </w:r>
      <w:r>
        <w:t>calculates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displays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yearly</w:t>
      </w:r>
      <w:r>
        <w:rPr>
          <w:spacing w:val="-3"/>
        </w:rPr>
        <w:t xml:space="preserve"> </w:t>
      </w:r>
      <w:r>
        <w:t>salary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employee.</w:t>
      </w:r>
    </w:p>
    <w:p w14:paraId="034975FD">
      <w:pPr>
        <w:pStyle w:val="8"/>
        <w:spacing w:before="148"/>
      </w:pPr>
    </w:p>
    <w:p w14:paraId="49F6ADD9">
      <w:pPr>
        <w:pStyle w:val="8"/>
        <w:numPr>
          <w:ilvl w:val="0"/>
          <w:numId w:val="1"/>
        </w:numPr>
        <w:spacing w:before="1"/>
        <w:ind w:left="660" w:leftChars="0" w:right="0" w:rightChars="0" w:firstLine="0" w:firstLineChars="0"/>
        <w:rPr>
          <w:rFonts w:hint="default"/>
          <w:b w:val="0"/>
          <w:bCs w:val="0"/>
          <w:lang w:val="en-US"/>
        </w:rPr>
      </w:pP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class</w:t>
      </w:r>
      <w:r>
        <w:rPr>
          <w:spacing w:val="-5"/>
          <w:sz w:val="24"/>
        </w:rPr>
        <w:t xml:space="preserve"> </w:t>
      </w:r>
      <w:r>
        <w:rPr>
          <w:sz w:val="24"/>
        </w:rPr>
        <w:t>bankaccount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name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balance.</w:t>
      </w:r>
      <w:r>
        <w:rPr>
          <w:spacing w:val="-6"/>
          <w:sz w:val="24"/>
        </w:rPr>
        <w:t xml:space="preserve"> </w:t>
      </w:r>
      <w:r>
        <w:rPr>
          <w:sz w:val="24"/>
        </w:rPr>
        <w:t>Write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program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deposit</w:t>
      </w:r>
      <w:r>
        <w:rPr>
          <w:spacing w:val="-5"/>
          <w:sz w:val="24"/>
        </w:rPr>
        <w:t xml:space="preserve"> </w:t>
      </w:r>
      <w:r>
        <w:rPr>
          <w:sz w:val="24"/>
        </w:rPr>
        <w:t>an amount and display the updated balance.</w:t>
      </w:r>
    </w:p>
    <w:p w14:paraId="3E04797E">
      <w:pPr>
        <w:pStyle w:val="8"/>
        <w:spacing w:before="159"/>
        <w:ind w:left="590"/>
        <w:rPr>
          <w:rFonts w:hint="default"/>
          <w:lang w:val="en-US"/>
        </w:rPr>
      </w:pPr>
      <w:r>
        <w:rPr>
          <w:rFonts w:hint="default"/>
          <w:sz w:val="24"/>
          <w:lang w:val="en-US"/>
        </w:rPr>
        <w:tab/>
      </w:r>
      <w:r>
        <w:rPr>
          <w:spacing w:val="-5"/>
          <w:lang w:val="en-US"/>
        </w:rPr>
        <w:t>Aim</w:t>
      </w:r>
    </w:p>
    <w:p w14:paraId="17A16248">
      <w:pPr>
        <w:pStyle w:val="8"/>
        <w:spacing w:before="184" w:line="259" w:lineRule="auto"/>
        <w:ind w:left="590" w:right="393"/>
      </w:pPr>
      <w:r>
        <w:t>To</w:t>
      </w:r>
      <w:r>
        <w:rPr>
          <w:spacing w:val="-8"/>
        </w:rPr>
        <w:t xml:space="preserve"> </w:t>
      </w:r>
      <w:r>
        <w:t>create</w:t>
      </w:r>
      <w:r>
        <w:rPr>
          <w:spacing w:val="-8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class</w:t>
      </w:r>
      <w:r>
        <w:rPr>
          <w:spacing w:val="-5"/>
        </w:rPr>
        <w:t xml:space="preserve"> </w:t>
      </w:r>
      <w:r>
        <w:t>named</w:t>
      </w:r>
      <w:r>
        <w:rPr>
          <w:spacing w:val="-6"/>
        </w:rPr>
        <w:t xml:space="preserve"> </w:t>
      </w:r>
      <w:r>
        <w:t>bankaccount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members</w:t>
      </w:r>
      <w:r>
        <w:rPr>
          <w:spacing w:val="-9"/>
        </w:rPr>
        <w:t xml:space="preserve"> </w:t>
      </w:r>
      <w:r>
        <w:t>name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balance,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deposit an amount and display the updated balance.</w:t>
      </w:r>
    </w:p>
    <w:p w14:paraId="6F6ACEE9">
      <w:pPr>
        <w:pStyle w:val="8"/>
        <w:spacing w:before="160"/>
        <w:ind w:left="590"/>
      </w:pPr>
      <w:r>
        <w:rPr>
          <w:spacing w:val="-2"/>
        </w:rPr>
        <w:t>Algorithm</w:t>
      </w:r>
    </w:p>
    <w:p w14:paraId="08C538CE">
      <w:pPr>
        <w:pStyle w:val="12"/>
        <w:numPr>
          <w:ilvl w:val="1"/>
          <w:numId w:val="1"/>
        </w:numPr>
        <w:tabs>
          <w:tab w:val="left" w:pos="1309"/>
        </w:tabs>
        <w:spacing w:before="182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Start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2375506A">
      <w:pPr>
        <w:pStyle w:val="12"/>
        <w:numPr>
          <w:ilvl w:val="1"/>
          <w:numId w:val="1"/>
        </w:numPr>
        <w:tabs>
          <w:tab w:val="left" w:pos="1309"/>
        </w:tabs>
        <w:spacing w:before="184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Define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class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bankaccount</w:t>
      </w:r>
    </w:p>
    <w:p w14:paraId="2B4ACC18">
      <w:pPr>
        <w:pStyle w:val="12"/>
        <w:numPr>
          <w:ilvl w:val="1"/>
          <w:numId w:val="1"/>
        </w:numPr>
        <w:tabs>
          <w:tab w:val="left" w:pos="1309"/>
        </w:tabs>
        <w:spacing w:before="183" w:after="0" w:line="360" w:lineRule="auto"/>
        <w:ind w:left="1309" w:right="0" w:hanging="359"/>
        <w:jc w:val="left"/>
        <w:rPr>
          <w:sz w:val="24"/>
        </w:rPr>
      </w:pPr>
      <w:r>
        <w:rPr>
          <w:sz w:val="24"/>
        </w:rPr>
        <w:t>Declare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members:</w:t>
      </w:r>
      <w:r>
        <w:rPr>
          <w:spacing w:val="-3"/>
          <w:sz w:val="24"/>
        </w:rPr>
        <w:t xml:space="preserve"> </w:t>
      </w:r>
      <w:r>
        <w:rPr>
          <w:sz w:val="24"/>
        </w:rPr>
        <w:t>name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balance</w:t>
      </w:r>
    </w:p>
    <w:p w14:paraId="2EC70FD8">
      <w:pPr>
        <w:pStyle w:val="12"/>
        <w:numPr>
          <w:ilvl w:val="1"/>
          <w:numId w:val="1"/>
        </w:numPr>
        <w:tabs>
          <w:tab w:val="left" w:pos="1309"/>
        </w:tabs>
        <w:spacing w:before="22" w:after="0" w:line="360" w:lineRule="auto"/>
        <w:ind w:left="1309" w:right="0" w:hanging="35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member</w:t>
      </w:r>
      <w:r>
        <w:rPr>
          <w:spacing w:val="-4"/>
          <w:sz w:val="24"/>
        </w:rPr>
        <w:t xml:space="preserve"> </w:t>
      </w:r>
      <w:r>
        <w:rPr>
          <w:sz w:val="24"/>
        </w:rPr>
        <w:t>function</w:t>
      </w:r>
      <w:r>
        <w:rPr>
          <w:spacing w:val="-3"/>
          <w:sz w:val="24"/>
        </w:rPr>
        <w:t xml:space="preserve"> </w:t>
      </w:r>
      <w:r>
        <w:rPr>
          <w:sz w:val="24"/>
        </w:rPr>
        <w:t>deposit()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add</w:t>
      </w:r>
      <w:r>
        <w:rPr>
          <w:spacing w:val="-5"/>
          <w:sz w:val="24"/>
        </w:rPr>
        <w:t xml:space="preserve"> </w:t>
      </w:r>
      <w:r>
        <w:rPr>
          <w:sz w:val="24"/>
        </w:rPr>
        <w:t>amount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balance</w:t>
      </w:r>
    </w:p>
    <w:p w14:paraId="65F08E80">
      <w:pPr>
        <w:pStyle w:val="12"/>
        <w:numPr>
          <w:ilvl w:val="1"/>
          <w:numId w:val="1"/>
        </w:numPr>
        <w:tabs>
          <w:tab w:val="left" w:pos="1309"/>
        </w:tabs>
        <w:spacing w:before="182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function</w:t>
      </w:r>
      <w:r>
        <w:rPr>
          <w:spacing w:val="-4"/>
          <w:sz w:val="24"/>
        </w:rPr>
        <w:t xml:space="preserve"> </w:t>
      </w:r>
      <w:r>
        <w:rPr>
          <w:sz w:val="24"/>
        </w:rPr>
        <w:t>display()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show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details</w:t>
      </w:r>
    </w:p>
    <w:p w14:paraId="18045AE6">
      <w:pPr>
        <w:pStyle w:val="12"/>
        <w:numPr>
          <w:ilvl w:val="1"/>
          <w:numId w:val="1"/>
        </w:numPr>
        <w:tabs>
          <w:tab w:val="left" w:pos="1309"/>
        </w:tabs>
        <w:spacing w:before="185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main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function:</w:t>
      </w:r>
    </w:p>
    <w:p w14:paraId="5F7EFE02">
      <w:pPr>
        <w:pStyle w:val="12"/>
        <w:numPr>
          <w:ilvl w:val="0"/>
          <w:numId w:val="5"/>
        </w:numPr>
        <w:tabs>
          <w:tab w:val="left" w:pos="2029"/>
        </w:tabs>
        <w:spacing w:before="182" w:after="0" w:line="240" w:lineRule="auto"/>
        <w:ind w:left="2029" w:right="0" w:hanging="35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object of</w:t>
      </w:r>
      <w:r>
        <w:rPr>
          <w:spacing w:val="-4"/>
          <w:sz w:val="24"/>
        </w:rPr>
        <w:t xml:space="preserve"> </w:t>
      </w:r>
      <w:r>
        <w:rPr>
          <w:sz w:val="24"/>
        </w:rPr>
        <w:t>class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bankaccount</w:t>
      </w:r>
    </w:p>
    <w:p w14:paraId="13811AFA">
      <w:pPr>
        <w:pStyle w:val="12"/>
        <w:numPr>
          <w:ilvl w:val="0"/>
          <w:numId w:val="5"/>
        </w:numPr>
        <w:tabs>
          <w:tab w:val="left" w:pos="2029"/>
        </w:tabs>
        <w:spacing w:before="182" w:after="0" w:line="240" w:lineRule="auto"/>
        <w:ind w:left="2029" w:right="0" w:hanging="359"/>
        <w:jc w:val="left"/>
        <w:rPr>
          <w:sz w:val="24"/>
        </w:rPr>
      </w:pPr>
      <w:r>
        <w:rPr>
          <w:sz w:val="24"/>
        </w:rPr>
        <w:t>Assign</w:t>
      </w:r>
      <w:r>
        <w:rPr>
          <w:spacing w:val="-5"/>
          <w:sz w:val="24"/>
        </w:rPr>
        <w:t xml:space="preserve"> </w:t>
      </w:r>
      <w:r>
        <w:rPr>
          <w:sz w:val="24"/>
        </w:rPr>
        <w:t>initial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values</w:t>
      </w:r>
    </w:p>
    <w:p w14:paraId="66028136">
      <w:pPr>
        <w:pStyle w:val="12"/>
        <w:numPr>
          <w:ilvl w:val="0"/>
          <w:numId w:val="5"/>
        </w:numPr>
        <w:tabs>
          <w:tab w:val="left" w:pos="2029"/>
        </w:tabs>
        <w:spacing w:before="185" w:after="0" w:line="240" w:lineRule="auto"/>
        <w:ind w:left="2029" w:right="0" w:hanging="359"/>
        <w:jc w:val="left"/>
        <w:rPr>
          <w:sz w:val="24"/>
        </w:rPr>
      </w:pPr>
      <w:r>
        <w:rPr>
          <w:sz w:val="24"/>
        </w:rPr>
        <w:t>Call deposit</w:t>
      </w:r>
      <w:r>
        <w:rPr>
          <w:spacing w:val="-4"/>
          <w:sz w:val="24"/>
        </w:rPr>
        <w:t xml:space="preserve"> </w:t>
      </w:r>
      <w:r>
        <w:rPr>
          <w:sz w:val="24"/>
        </w:rPr>
        <w:t>function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amount</w:t>
      </w:r>
    </w:p>
    <w:p w14:paraId="02F1275A">
      <w:pPr>
        <w:pStyle w:val="12"/>
        <w:numPr>
          <w:ilvl w:val="1"/>
          <w:numId w:val="1"/>
        </w:numPr>
        <w:tabs>
          <w:tab w:val="left" w:pos="1309"/>
        </w:tabs>
        <w:spacing w:before="182" w:after="0" w:line="360" w:lineRule="auto"/>
        <w:ind w:left="1309" w:right="0" w:hanging="359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10"/>
          <w:sz w:val="24"/>
        </w:rPr>
        <w:t xml:space="preserve"> </w:t>
      </w:r>
      <w:r>
        <w:rPr>
          <w:sz w:val="24"/>
        </w:rPr>
        <w:t>updated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balance</w:t>
      </w:r>
    </w:p>
    <w:p w14:paraId="1117F54F">
      <w:pPr>
        <w:pStyle w:val="8"/>
        <w:widowControl w:val="0"/>
        <w:numPr>
          <w:ilvl w:val="1"/>
          <w:numId w:val="1"/>
        </w:numPr>
        <w:autoSpaceDE w:val="0"/>
        <w:autoSpaceDN w:val="0"/>
        <w:spacing w:before="1" w:after="0" w:line="360" w:lineRule="auto"/>
        <w:ind w:left="1309" w:leftChars="0" w:right="0" w:rightChars="0" w:hanging="359" w:firstLineChars="0"/>
        <w:jc w:val="left"/>
        <w:rPr>
          <w:rFonts w:hint="default"/>
          <w:b w:val="0"/>
          <w:bCs w:val="0"/>
          <w:lang w:val="en-US"/>
        </w:rPr>
      </w:pPr>
      <w:r>
        <w:rPr>
          <w:sz w:val="24"/>
        </w:rPr>
        <w:t>End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program</w:t>
      </w:r>
    </w:p>
    <w:p w14:paraId="61EA26CA">
      <w:pPr>
        <w:pStyle w:val="8"/>
        <w:widowControl w:val="0"/>
        <w:numPr>
          <w:ilvl w:val="0"/>
          <w:numId w:val="0"/>
        </w:numPr>
        <w:autoSpaceDE w:val="0"/>
        <w:autoSpaceDN w:val="0"/>
        <w:spacing w:before="1" w:after="0" w:line="360" w:lineRule="auto"/>
        <w:ind w:left="950" w:leftChars="0" w:right="0" w:rightChars="0"/>
        <w:jc w:val="left"/>
        <w:rPr>
          <w:sz w:val="24"/>
        </w:rPr>
      </w:pPr>
      <w:r>
        <w:rPr>
          <w:rFonts w:hint="default"/>
          <w:b/>
          <w:bCs/>
          <w:sz w:val="24"/>
          <w:lang w:val="en-US"/>
        </w:rPr>
        <w:t xml:space="preserve">Source Code : </w:t>
      </w:r>
      <w:r>
        <w:rPr>
          <w:sz w:val="24"/>
        </w:rPr>
        <w:t xml:space="preserve"> </w:t>
      </w:r>
    </w:p>
    <w:p w14:paraId="0047EA94">
      <w:pPr>
        <w:pStyle w:val="8"/>
        <w:widowControl w:val="0"/>
        <w:numPr>
          <w:ilvl w:val="0"/>
          <w:numId w:val="0"/>
        </w:numPr>
        <w:autoSpaceDE w:val="0"/>
        <w:autoSpaceDN w:val="0"/>
        <w:spacing w:before="1" w:after="0" w:line="360" w:lineRule="auto"/>
        <w:ind w:left="950" w:leftChars="0" w:right="0" w:rightChars="0"/>
        <w:jc w:val="left"/>
        <w:rPr>
          <w:rFonts w:hint="default"/>
          <w:sz w:val="24"/>
          <w:lang w:val="en-US"/>
        </w:rPr>
      </w:pPr>
      <w:r>
        <w:rPr>
          <w:rFonts w:hint="default"/>
          <w:sz w:val="24"/>
          <w:lang w:val="en-US"/>
        </w:rPr>
        <w:t>class BankAccount {</w:t>
      </w:r>
    </w:p>
    <w:p w14:paraId="16383071">
      <w:pPr>
        <w:pStyle w:val="8"/>
        <w:widowControl w:val="0"/>
        <w:numPr>
          <w:ilvl w:val="0"/>
          <w:numId w:val="0"/>
        </w:numPr>
        <w:autoSpaceDE w:val="0"/>
        <w:autoSpaceDN w:val="0"/>
        <w:spacing w:before="1" w:after="0" w:line="360" w:lineRule="auto"/>
        <w:ind w:left="950" w:leftChars="0" w:right="0" w:rightChars="0"/>
        <w:jc w:val="left"/>
        <w:rPr>
          <w:rFonts w:hint="default"/>
          <w:sz w:val="24"/>
          <w:lang w:val="en-US"/>
        </w:rPr>
      </w:pPr>
      <w:r>
        <w:rPr>
          <w:rFonts w:hint="default"/>
          <w:sz w:val="24"/>
          <w:lang w:val="en-US"/>
        </w:rPr>
        <w:t xml:space="preserve">    String name;</w:t>
      </w:r>
    </w:p>
    <w:p w14:paraId="58808965">
      <w:pPr>
        <w:pStyle w:val="8"/>
        <w:widowControl w:val="0"/>
        <w:numPr>
          <w:ilvl w:val="0"/>
          <w:numId w:val="0"/>
        </w:numPr>
        <w:autoSpaceDE w:val="0"/>
        <w:autoSpaceDN w:val="0"/>
        <w:spacing w:before="1" w:after="0" w:line="360" w:lineRule="auto"/>
        <w:ind w:left="950" w:leftChars="0" w:right="0" w:rightChars="0"/>
        <w:jc w:val="left"/>
        <w:rPr>
          <w:rFonts w:hint="default"/>
          <w:sz w:val="24"/>
          <w:lang w:val="en-US"/>
        </w:rPr>
      </w:pPr>
      <w:r>
        <w:rPr>
          <w:rFonts w:hint="default"/>
          <w:sz w:val="24"/>
          <w:lang w:val="en-US"/>
        </w:rPr>
        <w:t xml:space="preserve">    double balance;</w:t>
      </w:r>
    </w:p>
    <w:p w14:paraId="0F69FCAC">
      <w:pPr>
        <w:pStyle w:val="8"/>
        <w:widowControl w:val="0"/>
        <w:numPr>
          <w:ilvl w:val="0"/>
          <w:numId w:val="0"/>
        </w:numPr>
        <w:autoSpaceDE w:val="0"/>
        <w:autoSpaceDN w:val="0"/>
        <w:spacing w:before="1" w:after="0" w:line="360" w:lineRule="auto"/>
        <w:ind w:left="950" w:leftChars="0" w:right="0" w:rightChars="0"/>
        <w:jc w:val="left"/>
        <w:rPr>
          <w:rFonts w:hint="default"/>
          <w:sz w:val="24"/>
          <w:lang w:val="en-US"/>
        </w:rPr>
      </w:pPr>
    </w:p>
    <w:p w14:paraId="2153F9CD">
      <w:pPr>
        <w:pStyle w:val="8"/>
        <w:widowControl w:val="0"/>
        <w:numPr>
          <w:ilvl w:val="0"/>
          <w:numId w:val="0"/>
        </w:numPr>
        <w:autoSpaceDE w:val="0"/>
        <w:autoSpaceDN w:val="0"/>
        <w:spacing w:before="1" w:after="0" w:line="360" w:lineRule="auto"/>
        <w:ind w:left="950" w:leftChars="0" w:right="0" w:rightChars="0"/>
        <w:jc w:val="left"/>
        <w:rPr>
          <w:rFonts w:hint="default"/>
          <w:sz w:val="24"/>
          <w:lang w:val="en-US"/>
        </w:rPr>
      </w:pPr>
      <w:r>
        <w:rPr>
          <w:rFonts w:hint="default"/>
          <w:sz w:val="24"/>
          <w:lang w:val="en-US"/>
        </w:rPr>
        <w:t xml:space="preserve">    void setDetails(String n, double b) {</w:t>
      </w:r>
    </w:p>
    <w:p w14:paraId="30A5DAE0">
      <w:pPr>
        <w:pStyle w:val="8"/>
        <w:widowControl w:val="0"/>
        <w:numPr>
          <w:ilvl w:val="0"/>
          <w:numId w:val="0"/>
        </w:numPr>
        <w:autoSpaceDE w:val="0"/>
        <w:autoSpaceDN w:val="0"/>
        <w:spacing w:before="1" w:after="0" w:line="360" w:lineRule="auto"/>
        <w:ind w:left="950" w:leftChars="0" w:right="0" w:rightChars="0"/>
        <w:jc w:val="left"/>
        <w:rPr>
          <w:rFonts w:hint="default"/>
          <w:sz w:val="24"/>
          <w:lang w:val="en-US"/>
        </w:rPr>
      </w:pPr>
      <w:r>
        <w:rPr>
          <w:rFonts w:hint="default"/>
          <w:sz w:val="24"/>
          <w:lang w:val="en-US"/>
        </w:rPr>
        <w:t xml:space="preserve">        name = n;</w:t>
      </w:r>
    </w:p>
    <w:p w14:paraId="11A2D48B">
      <w:pPr>
        <w:pStyle w:val="8"/>
        <w:widowControl w:val="0"/>
        <w:numPr>
          <w:ilvl w:val="0"/>
          <w:numId w:val="0"/>
        </w:numPr>
        <w:autoSpaceDE w:val="0"/>
        <w:autoSpaceDN w:val="0"/>
        <w:spacing w:before="1" w:after="0" w:line="360" w:lineRule="auto"/>
        <w:ind w:left="950" w:leftChars="0" w:right="0" w:rightChars="0"/>
        <w:jc w:val="left"/>
        <w:rPr>
          <w:rFonts w:hint="default"/>
          <w:sz w:val="24"/>
          <w:lang w:val="en-US"/>
        </w:rPr>
      </w:pPr>
      <w:r>
        <w:rPr>
          <w:rFonts w:hint="default"/>
          <w:sz w:val="24"/>
          <w:lang w:val="en-US"/>
        </w:rPr>
        <w:t xml:space="preserve">        balance = b;</w:t>
      </w:r>
    </w:p>
    <w:p w14:paraId="511D83A7">
      <w:pPr>
        <w:pStyle w:val="8"/>
        <w:widowControl w:val="0"/>
        <w:numPr>
          <w:ilvl w:val="0"/>
          <w:numId w:val="0"/>
        </w:numPr>
        <w:autoSpaceDE w:val="0"/>
        <w:autoSpaceDN w:val="0"/>
        <w:spacing w:before="1" w:after="0" w:line="360" w:lineRule="auto"/>
        <w:ind w:left="950" w:leftChars="0" w:right="0" w:rightChars="0"/>
        <w:jc w:val="left"/>
        <w:rPr>
          <w:rFonts w:hint="default"/>
          <w:sz w:val="24"/>
          <w:lang w:val="en-US"/>
        </w:rPr>
      </w:pPr>
      <w:r>
        <w:rPr>
          <w:rFonts w:hint="default"/>
          <w:sz w:val="24"/>
          <w:lang w:val="en-US"/>
        </w:rPr>
        <w:t xml:space="preserve">    }</w:t>
      </w:r>
    </w:p>
    <w:p w14:paraId="5FC3EF28">
      <w:pPr>
        <w:pStyle w:val="8"/>
        <w:widowControl w:val="0"/>
        <w:numPr>
          <w:ilvl w:val="0"/>
          <w:numId w:val="0"/>
        </w:numPr>
        <w:autoSpaceDE w:val="0"/>
        <w:autoSpaceDN w:val="0"/>
        <w:spacing w:before="1" w:after="0" w:line="360" w:lineRule="auto"/>
        <w:ind w:left="950" w:leftChars="0" w:right="0" w:rightChars="0"/>
        <w:jc w:val="left"/>
        <w:rPr>
          <w:rFonts w:hint="default"/>
          <w:sz w:val="24"/>
          <w:lang w:val="en-US"/>
        </w:rPr>
      </w:pPr>
    </w:p>
    <w:p w14:paraId="6D924694">
      <w:pPr>
        <w:pStyle w:val="8"/>
        <w:widowControl w:val="0"/>
        <w:numPr>
          <w:ilvl w:val="0"/>
          <w:numId w:val="0"/>
        </w:numPr>
        <w:autoSpaceDE w:val="0"/>
        <w:autoSpaceDN w:val="0"/>
        <w:spacing w:before="1" w:after="0" w:line="360" w:lineRule="auto"/>
        <w:ind w:left="950" w:leftChars="0" w:right="0" w:rightChars="0"/>
        <w:jc w:val="left"/>
        <w:rPr>
          <w:rFonts w:hint="default"/>
          <w:sz w:val="24"/>
          <w:lang w:val="en-US"/>
        </w:rPr>
      </w:pPr>
      <w:r>
        <w:rPr>
          <w:rFonts w:hint="default"/>
          <w:sz w:val="24"/>
          <w:lang w:val="en-US"/>
        </w:rPr>
        <w:t xml:space="preserve">    void deposit(double amount) {</w:t>
      </w:r>
    </w:p>
    <w:p w14:paraId="50EDA4CA">
      <w:pPr>
        <w:pStyle w:val="8"/>
        <w:widowControl w:val="0"/>
        <w:numPr>
          <w:ilvl w:val="0"/>
          <w:numId w:val="0"/>
        </w:numPr>
        <w:autoSpaceDE w:val="0"/>
        <w:autoSpaceDN w:val="0"/>
        <w:spacing w:before="1" w:after="0" w:line="360" w:lineRule="auto"/>
        <w:ind w:left="950" w:leftChars="0" w:right="0" w:rightChars="0"/>
        <w:jc w:val="left"/>
        <w:rPr>
          <w:rFonts w:hint="default"/>
          <w:sz w:val="24"/>
          <w:lang w:val="en-US"/>
        </w:rPr>
      </w:pPr>
      <w:r>
        <w:rPr>
          <w:rFonts w:hint="default"/>
          <w:sz w:val="24"/>
          <w:lang w:val="en-US"/>
        </w:rPr>
        <w:t xml:space="preserve">        balance += amount;</w:t>
      </w:r>
    </w:p>
    <w:p w14:paraId="5F64FC19">
      <w:pPr>
        <w:pStyle w:val="8"/>
        <w:widowControl w:val="0"/>
        <w:numPr>
          <w:ilvl w:val="0"/>
          <w:numId w:val="0"/>
        </w:numPr>
        <w:autoSpaceDE w:val="0"/>
        <w:autoSpaceDN w:val="0"/>
        <w:spacing w:before="1" w:after="0" w:line="360" w:lineRule="auto"/>
        <w:ind w:left="950" w:leftChars="0" w:right="0" w:rightChars="0"/>
        <w:jc w:val="left"/>
        <w:rPr>
          <w:rFonts w:hint="default"/>
          <w:sz w:val="24"/>
          <w:lang w:val="en-US"/>
        </w:rPr>
      </w:pPr>
      <w:r>
        <w:rPr>
          <w:rFonts w:hint="default"/>
          <w:sz w:val="24"/>
          <w:lang w:val="en-US"/>
        </w:rPr>
        <w:t xml:space="preserve">    }</w:t>
      </w:r>
    </w:p>
    <w:p w14:paraId="08AE1CBE">
      <w:pPr>
        <w:pStyle w:val="8"/>
        <w:widowControl w:val="0"/>
        <w:numPr>
          <w:ilvl w:val="0"/>
          <w:numId w:val="0"/>
        </w:numPr>
        <w:autoSpaceDE w:val="0"/>
        <w:autoSpaceDN w:val="0"/>
        <w:spacing w:before="1" w:after="0" w:line="360" w:lineRule="auto"/>
        <w:ind w:left="950" w:leftChars="0" w:right="0" w:rightChars="0"/>
        <w:jc w:val="left"/>
        <w:rPr>
          <w:rFonts w:hint="default"/>
          <w:sz w:val="24"/>
          <w:lang w:val="en-US"/>
        </w:rPr>
      </w:pPr>
    </w:p>
    <w:p w14:paraId="57108D7A">
      <w:pPr>
        <w:pStyle w:val="8"/>
        <w:widowControl w:val="0"/>
        <w:numPr>
          <w:ilvl w:val="0"/>
          <w:numId w:val="0"/>
        </w:numPr>
        <w:autoSpaceDE w:val="0"/>
        <w:autoSpaceDN w:val="0"/>
        <w:spacing w:before="1" w:after="0" w:line="360" w:lineRule="auto"/>
        <w:ind w:left="950" w:leftChars="0" w:right="0" w:rightChars="0"/>
        <w:jc w:val="left"/>
        <w:rPr>
          <w:rFonts w:hint="default"/>
          <w:sz w:val="24"/>
          <w:lang w:val="en-US"/>
        </w:rPr>
      </w:pPr>
      <w:r>
        <w:rPr>
          <w:rFonts w:hint="default"/>
          <w:sz w:val="24"/>
          <w:lang w:val="en-US"/>
        </w:rPr>
        <w:t xml:space="preserve">    void display() {</w:t>
      </w:r>
    </w:p>
    <w:p w14:paraId="1D7917EF">
      <w:pPr>
        <w:pStyle w:val="8"/>
        <w:widowControl w:val="0"/>
        <w:numPr>
          <w:ilvl w:val="0"/>
          <w:numId w:val="0"/>
        </w:numPr>
        <w:autoSpaceDE w:val="0"/>
        <w:autoSpaceDN w:val="0"/>
        <w:spacing w:before="1" w:after="0" w:line="360" w:lineRule="auto"/>
        <w:ind w:left="950" w:leftChars="0" w:right="0" w:rightChars="0"/>
        <w:jc w:val="left"/>
        <w:rPr>
          <w:rFonts w:hint="default"/>
          <w:sz w:val="24"/>
          <w:lang w:val="en-US"/>
        </w:rPr>
      </w:pPr>
      <w:r>
        <w:rPr>
          <w:rFonts w:hint="default"/>
          <w:sz w:val="24"/>
          <w:lang w:val="en-US"/>
        </w:rPr>
        <w:t xml:space="preserve">        System.out.println("Name: " + name);</w:t>
      </w:r>
    </w:p>
    <w:p w14:paraId="0632BF55">
      <w:pPr>
        <w:pStyle w:val="8"/>
        <w:widowControl w:val="0"/>
        <w:numPr>
          <w:ilvl w:val="0"/>
          <w:numId w:val="0"/>
        </w:numPr>
        <w:autoSpaceDE w:val="0"/>
        <w:autoSpaceDN w:val="0"/>
        <w:spacing w:before="1" w:after="0" w:line="360" w:lineRule="auto"/>
        <w:ind w:left="950" w:leftChars="0" w:right="0" w:rightChars="0"/>
        <w:jc w:val="left"/>
        <w:rPr>
          <w:rFonts w:hint="default"/>
          <w:sz w:val="24"/>
          <w:lang w:val="en-US"/>
        </w:rPr>
      </w:pPr>
      <w:r>
        <w:rPr>
          <w:rFonts w:hint="default"/>
          <w:sz w:val="24"/>
          <w:lang w:val="en-US"/>
        </w:rPr>
        <w:t xml:space="preserve">        System.out.println("Balance: " + balance);</w:t>
      </w:r>
    </w:p>
    <w:p w14:paraId="074364C7">
      <w:pPr>
        <w:pStyle w:val="8"/>
        <w:widowControl w:val="0"/>
        <w:numPr>
          <w:ilvl w:val="0"/>
          <w:numId w:val="0"/>
        </w:numPr>
        <w:autoSpaceDE w:val="0"/>
        <w:autoSpaceDN w:val="0"/>
        <w:spacing w:before="1" w:after="0" w:line="360" w:lineRule="auto"/>
        <w:ind w:left="950" w:leftChars="0" w:right="0" w:rightChars="0"/>
        <w:jc w:val="left"/>
        <w:rPr>
          <w:rFonts w:hint="default"/>
          <w:sz w:val="24"/>
          <w:lang w:val="en-US"/>
        </w:rPr>
      </w:pPr>
      <w:r>
        <w:rPr>
          <w:rFonts w:hint="default"/>
          <w:sz w:val="24"/>
          <w:lang w:val="en-US"/>
        </w:rPr>
        <w:t xml:space="preserve">    }</w:t>
      </w:r>
    </w:p>
    <w:p w14:paraId="4F0AB489">
      <w:pPr>
        <w:pStyle w:val="8"/>
        <w:widowControl w:val="0"/>
        <w:numPr>
          <w:ilvl w:val="0"/>
          <w:numId w:val="0"/>
        </w:numPr>
        <w:autoSpaceDE w:val="0"/>
        <w:autoSpaceDN w:val="0"/>
        <w:spacing w:before="1" w:after="0" w:line="360" w:lineRule="auto"/>
        <w:ind w:left="950" w:leftChars="0" w:right="0" w:rightChars="0"/>
        <w:jc w:val="left"/>
        <w:rPr>
          <w:rFonts w:hint="default"/>
          <w:sz w:val="24"/>
          <w:lang w:val="en-US"/>
        </w:rPr>
      </w:pPr>
      <w:r>
        <w:rPr>
          <w:rFonts w:hint="default"/>
          <w:sz w:val="24"/>
          <w:lang w:val="en-US"/>
        </w:rPr>
        <w:t>}</w:t>
      </w:r>
    </w:p>
    <w:p w14:paraId="1D9CF42C">
      <w:pPr>
        <w:pStyle w:val="8"/>
        <w:widowControl w:val="0"/>
        <w:numPr>
          <w:ilvl w:val="0"/>
          <w:numId w:val="0"/>
        </w:numPr>
        <w:autoSpaceDE w:val="0"/>
        <w:autoSpaceDN w:val="0"/>
        <w:spacing w:before="1" w:after="0" w:line="360" w:lineRule="auto"/>
        <w:ind w:left="950" w:leftChars="0" w:right="0" w:rightChars="0"/>
        <w:jc w:val="left"/>
        <w:rPr>
          <w:rFonts w:hint="default"/>
          <w:sz w:val="24"/>
          <w:lang w:val="en-US"/>
        </w:rPr>
      </w:pPr>
    </w:p>
    <w:p w14:paraId="19528473">
      <w:pPr>
        <w:pStyle w:val="8"/>
        <w:widowControl w:val="0"/>
        <w:numPr>
          <w:ilvl w:val="0"/>
          <w:numId w:val="0"/>
        </w:numPr>
        <w:autoSpaceDE w:val="0"/>
        <w:autoSpaceDN w:val="0"/>
        <w:spacing w:before="1" w:after="0" w:line="360" w:lineRule="auto"/>
        <w:ind w:left="950" w:leftChars="0" w:right="0" w:rightChars="0"/>
        <w:jc w:val="left"/>
        <w:rPr>
          <w:rFonts w:hint="default"/>
          <w:sz w:val="24"/>
          <w:lang w:val="en-US"/>
        </w:rPr>
      </w:pPr>
      <w:r>
        <w:rPr>
          <w:rFonts w:hint="default"/>
          <w:sz w:val="24"/>
          <w:lang w:val="en-US"/>
        </w:rPr>
        <w:t>public class Main {</w:t>
      </w:r>
    </w:p>
    <w:p w14:paraId="5B5FE26A">
      <w:pPr>
        <w:pStyle w:val="8"/>
        <w:widowControl w:val="0"/>
        <w:numPr>
          <w:ilvl w:val="0"/>
          <w:numId w:val="0"/>
        </w:numPr>
        <w:autoSpaceDE w:val="0"/>
        <w:autoSpaceDN w:val="0"/>
        <w:spacing w:before="1" w:after="0" w:line="360" w:lineRule="auto"/>
        <w:ind w:left="950" w:leftChars="0" w:right="0" w:rightChars="0"/>
        <w:jc w:val="left"/>
        <w:rPr>
          <w:rFonts w:hint="default"/>
          <w:sz w:val="24"/>
          <w:lang w:val="en-US"/>
        </w:rPr>
      </w:pPr>
      <w:r>
        <w:rPr>
          <w:rFonts w:hint="default"/>
          <w:sz w:val="24"/>
          <w:lang w:val="en-US"/>
        </w:rPr>
        <w:t xml:space="preserve">    public static void main(String[] args) {</w:t>
      </w:r>
    </w:p>
    <w:p w14:paraId="39EC2824">
      <w:pPr>
        <w:pStyle w:val="8"/>
        <w:widowControl w:val="0"/>
        <w:numPr>
          <w:ilvl w:val="0"/>
          <w:numId w:val="0"/>
        </w:numPr>
        <w:autoSpaceDE w:val="0"/>
        <w:autoSpaceDN w:val="0"/>
        <w:spacing w:before="1" w:after="0" w:line="360" w:lineRule="auto"/>
        <w:ind w:left="950" w:leftChars="0" w:right="0" w:rightChars="0"/>
        <w:jc w:val="left"/>
        <w:rPr>
          <w:rFonts w:hint="default"/>
          <w:sz w:val="24"/>
          <w:lang w:val="en-US"/>
        </w:rPr>
      </w:pPr>
      <w:r>
        <w:rPr>
          <w:rFonts w:hint="default"/>
          <w:sz w:val="24"/>
          <w:lang w:val="en-US"/>
        </w:rPr>
        <w:t xml:space="preserve">        BankAccount b = new BankAccount();</w:t>
      </w:r>
    </w:p>
    <w:p w14:paraId="028560D7">
      <w:pPr>
        <w:pStyle w:val="8"/>
        <w:widowControl w:val="0"/>
        <w:numPr>
          <w:ilvl w:val="0"/>
          <w:numId w:val="0"/>
        </w:numPr>
        <w:autoSpaceDE w:val="0"/>
        <w:autoSpaceDN w:val="0"/>
        <w:spacing w:before="1" w:after="0" w:line="360" w:lineRule="auto"/>
        <w:ind w:left="950" w:leftChars="0" w:right="0" w:rightChars="0"/>
        <w:jc w:val="left"/>
        <w:rPr>
          <w:rFonts w:hint="default"/>
          <w:sz w:val="24"/>
          <w:lang w:val="en-US"/>
        </w:rPr>
      </w:pPr>
      <w:r>
        <w:rPr>
          <w:rFonts w:hint="default"/>
          <w:sz w:val="24"/>
          <w:lang w:val="en-US"/>
        </w:rPr>
        <w:t xml:space="preserve">        b.setDetails("Sharvesh", 1000);</w:t>
      </w:r>
    </w:p>
    <w:p w14:paraId="54901870">
      <w:pPr>
        <w:pStyle w:val="8"/>
        <w:widowControl w:val="0"/>
        <w:numPr>
          <w:ilvl w:val="0"/>
          <w:numId w:val="0"/>
        </w:numPr>
        <w:autoSpaceDE w:val="0"/>
        <w:autoSpaceDN w:val="0"/>
        <w:spacing w:before="1" w:after="0" w:line="360" w:lineRule="auto"/>
        <w:ind w:left="950" w:leftChars="0" w:right="0" w:rightChars="0"/>
        <w:jc w:val="left"/>
        <w:rPr>
          <w:rFonts w:hint="default"/>
          <w:sz w:val="24"/>
          <w:lang w:val="en-US"/>
        </w:rPr>
      </w:pPr>
      <w:r>
        <w:rPr>
          <w:rFonts w:hint="default"/>
          <w:sz w:val="24"/>
          <w:lang w:val="en-US"/>
        </w:rPr>
        <w:t xml:space="preserve">        b.deposit(500);</w:t>
      </w:r>
    </w:p>
    <w:p w14:paraId="704C9414">
      <w:pPr>
        <w:pStyle w:val="8"/>
        <w:widowControl w:val="0"/>
        <w:numPr>
          <w:ilvl w:val="0"/>
          <w:numId w:val="0"/>
        </w:numPr>
        <w:autoSpaceDE w:val="0"/>
        <w:autoSpaceDN w:val="0"/>
        <w:spacing w:before="1" w:after="0" w:line="360" w:lineRule="auto"/>
        <w:ind w:left="950" w:leftChars="0" w:right="0" w:rightChars="0"/>
        <w:jc w:val="left"/>
        <w:rPr>
          <w:rFonts w:hint="default"/>
          <w:sz w:val="24"/>
          <w:lang w:val="en-US"/>
        </w:rPr>
      </w:pPr>
      <w:r>
        <w:rPr>
          <w:rFonts w:hint="default"/>
          <w:sz w:val="24"/>
          <w:lang w:val="en-US"/>
        </w:rPr>
        <w:t xml:space="preserve">        b.display();</w:t>
      </w:r>
    </w:p>
    <w:p w14:paraId="24CE91B7">
      <w:pPr>
        <w:pStyle w:val="8"/>
        <w:widowControl w:val="0"/>
        <w:numPr>
          <w:ilvl w:val="0"/>
          <w:numId w:val="0"/>
        </w:numPr>
        <w:autoSpaceDE w:val="0"/>
        <w:autoSpaceDN w:val="0"/>
        <w:spacing w:before="1" w:after="0" w:line="360" w:lineRule="auto"/>
        <w:ind w:left="950" w:leftChars="0" w:right="0" w:rightChars="0"/>
        <w:jc w:val="left"/>
        <w:rPr>
          <w:rFonts w:hint="default"/>
          <w:sz w:val="24"/>
          <w:lang w:val="en-US"/>
        </w:rPr>
      </w:pPr>
      <w:r>
        <w:rPr>
          <w:rFonts w:hint="default"/>
          <w:sz w:val="24"/>
          <w:lang w:val="en-US"/>
        </w:rPr>
        <w:t xml:space="preserve">    }</w:t>
      </w:r>
    </w:p>
    <w:p w14:paraId="2B60230A">
      <w:pPr>
        <w:pStyle w:val="8"/>
        <w:widowControl w:val="0"/>
        <w:numPr>
          <w:ilvl w:val="0"/>
          <w:numId w:val="0"/>
        </w:numPr>
        <w:autoSpaceDE w:val="0"/>
        <w:autoSpaceDN w:val="0"/>
        <w:spacing w:before="1" w:after="0" w:line="360" w:lineRule="auto"/>
        <w:ind w:left="950" w:leftChars="0" w:right="0" w:rightChars="0"/>
        <w:jc w:val="left"/>
        <w:rPr>
          <w:rFonts w:hint="default"/>
          <w:sz w:val="24"/>
          <w:lang w:val="en-US"/>
        </w:rPr>
      </w:pPr>
      <w:r>
        <w:rPr>
          <w:rFonts w:hint="default"/>
          <w:sz w:val="24"/>
          <w:lang w:val="en-US"/>
        </w:rPr>
        <w:t>}</w:t>
      </w:r>
    </w:p>
    <w:p w14:paraId="310E1D82">
      <w:pPr>
        <w:pStyle w:val="8"/>
        <w:widowControl w:val="0"/>
        <w:numPr>
          <w:ilvl w:val="0"/>
          <w:numId w:val="0"/>
        </w:numPr>
        <w:autoSpaceDE w:val="0"/>
        <w:autoSpaceDN w:val="0"/>
        <w:spacing w:before="1" w:after="0" w:line="360" w:lineRule="auto"/>
        <w:ind w:left="950" w:leftChars="0" w:right="0" w:rightChars="0"/>
        <w:jc w:val="left"/>
        <w:rPr>
          <w:rFonts w:hint="default"/>
          <w:sz w:val="24"/>
          <w:lang w:val="en-US"/>
        </w:rPr>
      </w:pPr>
    </w:p>
    <w:p w14:paraId="7B678B3C">
      <w:pPr>
        <w:pStyle w:val="8"/>
        <w:widowControl w:val="0"/>
        <w:numPr>
          <w:ilvl w:val="0"/>
          <w:numId w:val="0"/>
        </w:numPr>
        <w:autoSpaceDE w:val="0"/>
        <w:autoSpaceDN w:val="0"/>
        <w:spacing w:before="1" w:after="0" w:line="360" w:lineRule="auto"/>
        <w:ind w:left="950" w:leftChars="0" w:right="0" w:rightChars="0"/>
        <w:jc w:val="left"/>
        <w:rPr>
          <w:rFonts w:hint="default"/>
          <w:sz w:val="24"/>
          <w:lang w:val="en-US"/>
        </w:rPr>
      </w:pPr>
    </w:p>
    <w:p w14:paraId="69416F04">
      <w:pPr>
        <w:pStyle w:val="8"/>
        <w:widowControl w:val="0"/>
        <w:numPr>
          <w:ilvl w:val="0"/>
          <w:numId w:val="0"/>
        </w:numPr>
        <w:autoSpaceDE w:val="0"/>
        <w:autoSpaceDN w:val="0"/>
        <w:spacing w:before="1" w:after="0" w:line="360" w:lineRule="auto"/>
        <w:ind w:left="950" w:leftChars="0" w:right="0" w:rightChars="0"/>
        <w:jc w:val="left"/>
        <w:rPr>
          <w:rFonts w:hint="default"/>
          <w:b/>
          <w:bCs/>
          <w:sz w:val="24"/>
          <w:lang w:val="en-US"/>
        </w:rPr>
      </w:pPr>
      <w:r>
        <w:rPr>
          <w:rFonts w:hint="default"/>
          <w:b/>
          <w:bCs/>
          <w:sz w:val="24"/>
          <w:lang w:val="en-US"/>
        </w:rPr>
        <w:t xml:space="preserve">OutPut : </w:t>
      </w:r>
    </w:p>
    <w:p w14:paraId="665C2A73">
      <w:pPr>
        <w:pStyle w:val="8"/>
        <w:widowControl w:val="0"/>
        <w:numPr>
          <w:ilvl w:val="0"/>
          <w:numId w:val="0"/>
        </w:numPr>
        <w:autoSpaceDE w:val="0"/>
        <w:autoSpaceDN w:val="0"/>
        <w:spacing w:before="1" w:after="0" w:line="360" w:lineRule="auto"/>
        <w:ind w:left="950" w:leftChars="0" w:right="0" w:rightChars="0" w:firstLine="718" w:firstLineChars="0"/>
        <w:jc w:val="left"/>
      </w:pPr>
      <w:r>
        <w:drawing>
          <wp:inline distT="0" distB="0" distL="114300" distR="114300">
            <wp:extent cx="2291715" cy="1333500"/>
            <wp:effectExtent l="0" t="0" r="13335" b="0"/>
            <wp:docPr id="9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2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91715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396E9">
      <w:pPr>
        <w:pStyle w:val="8"/>
        <w:widowControl w:val="0"/>
        <w:numPr>
          <w:ilvl w:val="0"/>
          <w:numId w:val="0"/>
        </w:numPr>
        <w:autoSpaceDE w:val="0"/>
        <w:autoSpaceDN w:val="0"/>
        <w:spacing w:before="1" w:after="0" w:line="360" w:lineRule="auto"/>
        <w:ind w:right="0" w:rightChars="0"/>
        <w:jc w:val="left"/>
        <w:rPr>
          <w:rFonts w:hint="default"/>
          <w:b/>
          <w:bCs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b/>
          <w:bCs/>
          <w:lang w:val="en-US"/>
        </w:rPr>
        <w:t xml:space="preserve">Result : </w:t>
      </w:r>
    </w:p>
    <w:p w14:paraId="4B02E26D">
      <w:pPr>
        <w:pStyle w:val="8"/>
        <w:widowControl w:val="0"/>
        <w:numPr>
          <w:ilvl w:val="0"/>
          <w:numId w:val="0"/>
        </w:numPr>
        <w:autoSpaceDE w:val="0"/>
        <w:autoSpaceDN w:val="0"/>
        <w:spacing w:before="1" w:after="0" w:line="360" w:lineRule="auto"/>
        <w:ind w:right="0" w:rightChars="0"/>
        <w:jc w:val="left"/>
        <w:rPr>
          <w:spacing w:val="-2"/>
        </w:rPr>
      </w:pPr>
      <w:r>
        <w:rPr>
          <w:rFonts w:hint="default"/>
          <w:b/>
          <w:bCs/>
          <w:lang w:val="en-US"/>
        </w:rPr>
        <w:tab/>
      </w:r>
      <w:r>
        <w:rPr>
          <w:rFonts w:hint="default"/>
          <w:b w:val="0"/>
          <w:bCs w:val="0"/>
          <w:lang w:val="en-US"/>
        </w:rPr>
        <w:t>T</w:t>
      </w:r>
      <w:r>
        <w:t>he</w:t>
      </w:r>
      <w:r>
        <w:rPr>
          <w:spacing w:val="-7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successfully</w:t>
      </w:r>
      <w:r>
        <w:rPr>
          <w:spacing w:val="-6"/>
        </w:rPr>
        <w:t xml:space="preserve"> </w:t>
      </w:r>
      <w:r>
        <w:t>deposits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amount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displays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 xml:space="preserve">updated </w:t>
      </w:r>
      <w:r>
        <w:rPr>
          <w:spacing w:val="-2"/>
        </w:rPr>
        <w:t>balance.</w:t>
      </w:r>
    </w:p>
    <w:p w14:paraId="01686161">
      <w:pPr>
        <w:pStyle w:val="12"/>
        <w:numPr>
          <w:ilvl w:val="0"/>
          <w:numId w:val="1"/>
        </w:numPr>
        <w:tabs>
          <w:tab w:val="left" w:pos="823"/>
        </w:tabs>
        <w:spacing w:before="0" w:after="0" w:line="259" w:lineRule="auto"/>
        <w:ind w:left="660" w:leftChars="0" w:right="1044" w:firstLine="0" w:firstLineChars="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class</w:t>
      </w:r>
      <w:r>
        <w:rPr>
          <w:spacing w:val="-4"/>
          <w:sz w:val="24"/>
        </w:rPr>
        <w:t xml:space="preserve"> </w:t>
      </w:r>
      <w:r>
        <w:rPr>
          <w:sz w:val="24"/>
        </w:rPr>
        <w:t>book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title,</w:t>
      </w:r>
      <w:r>
        <w:rPr>
          <w:spacing w:val="-6"/>
          <w:sz w:val="24"/>
        </w:rPr>
        <w:t xml:space="preserve"> </w:t>
      </w:r>
      <w:r>
        <w:rPr>
          <w:sz w:val="24"/>
        </w:rPr>
        <w:t>author,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price.</w:t>
      </w:r>
      <w:r>
        <w:rPr>
          <w:spacing w:val="-4"/>
          <w:sz w:val="24"/>
        </w:rPr>
        <w:t xml:space="preserve"> </w:t>
      </w:r>
      <w:r>
        <w:rPr>
          <w:sz w:val="24"/>
        </w:rPr>
        <w:t>Write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program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display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book details using an object.</w:t>
      </w:r>
    </w:p>
    <w:p w14:paraId="3390E0A3">
      <w:pPr>
        <w:pStyle w:val="8"/>
        <w:spacing w:before="22"/>
        <w:ind w:left="590"/>
        <w:rPr>
          <w:rFonts w:hint="default"/>
          <w:b/>
          <w:bCs/>
          <w:lang w:val="en-US"/>
        </w:rPr>
      </w:pPr>
      <w:r>
        <w:rPr>
          <w:b/>
          <w:bCs/>
          <w:spacing w:val="-5"/>
          <w:lang w:val="en-US"/>
        </w:rPr>
        <w:t>Aim</w:t>
      </w:r>
    </w:p>
    <w:p w14:paraId="311FD939">
      <w:pPr>
        <w:pStyle w:val="8"/>
        <w:spacing w:before="182" w:line="259" w:lineRule="auto"/>
        <w:ind w:left="590" w:right="393"/>
      </w:pPr>
      <w:r>
        <w:t>To</w:t>
      </w:r>
      <w:r>
        <w:rPr>
          <w:spacing w:val="-8"/>
        </w:rPr>
        <w:t xml:space="preserve"> </w:t>
      </w:r>
      <w:r>
        <w:t>create</w:t>
      </w:r>
      <w:r>
        <w:rPr>
          <w:spacing w:val="-8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class</w:t>
      </w:r>
      <w:r>
        <w:rPr>
          <w:spacing w:val="-5"/>
        </w:rPr>
        <w:t xml:space="preserve"> </w:t>
      </w:r>
      <w:r>
        <w:t>named</w:t>
      </w:r>
      <w:r>
        <w:rPr>
          <w:spacing w:val="-6"/>
        </w:rPr>
        <w:t xml:space="preserve"> </w:t>
      </w:r>
      <w:r>
        <w:t>Book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members</w:t>
      </w:r>
      <w:r>
        <w:rPr>
          <w:spacing w:val="-7"/>
        </w:rPr>
        <w:t xml:space="preserve"> </w:t>
      </w:r>
      <w:r>
        <w:t>title,</w:t>
      </w:r>
      <w:r>
        <w:rPr>
          <w:spacing w:val="-7"/>
        </w:rPr>
        <w:t xml:space="preserve"> </w:t>
      </w:r>
      <w:r>
        <w:t>author,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price,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display</w:t>
      </w:r>
      <w:r>
        <w:rPr>
          <w:spacing w:val="-9"/>
        </w:rPr>
        <w:t xml:space="preserve"> </w:t>
      </w:r>
      <w:r>
        <w:t>the book details using an object.</w:t>
      </w:r>
    </w:p>
    <w:p w14:paraId="48FE630F">
      <w:pPr>
        <w:pStyle w:val="8"/>
        <w:spacing w:before="160"/>
        <w:ind w:left="590"/>
        <w:rPr>
          <w:b/>
          <w:bCs/>
        </w:rPr>
      </w:pPr>
      <w:r>
        <w:rPr>
          <w:b/>
          <w:bCs/>
          <w:spacing w:val="-2"/>
        </w:rPr>
        <w:t>Algorithm</w:t>
      </w:r>
    </w:p>
    <w:p w14:paraId="01D4ED5D">
      <w:pPr>
        <w:pStyle w:val="12"/>
        <w:numPr>
          <w:ilvl w:val="0"/>
          <w:numId w:val="6"/>
        </w:numPr>
        <w:tabs>
          <w:tab w:val="left" w:pos="1309"/>
        </w:tabs>
        <w:spacing w:before="184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Start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5BDD6E92">
      <w:pPr>
        <w:pStyle w:val="12"/>
        <w:numPr>
          <w:ilvl w:val="0"/>
          <w:numId w:val="6"/>
        </w:numPr>
        <w:tabs>
          <w:tab w:val="left" w:pos="1309"/>
        </w:tabs>
        <w:spacing w:before="182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Define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class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Book</w:t>
      </w:r>
    </w:p>
    <w:p w14:paraId="68131D60">
      <w:pPr>
        <w:pStyle w:val="12"/>
        <w:numPr>
          <w:ilvl w:val="0"/>
          <w:numId w:val="6"/>
        </w:numPr>
        <w:tabs>
          <w:tab w:val="left" w:pos="1309"/>
        </w:tabs>
        <w:spacing w:before="183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Declare</w:t>
      </w:r>
      <w:r>
        <w:rPr>
          <w:spacing w:val="-10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members:</w:t>
      </w:r>
      <w:r>
        <w:rPr>
          <w:spacing w:val="-6"/>
          <w:sz w:val="24"/>
        </w:rPr>
        <w:t xml:space="preserve"> </w:t>
      </w:r>
      <w:r>
        <w:rPr>
          <w:sz w:val="24"/>
        </w:rPr>
        <w:t>title,</w:t>
      </w:r>
      <w:r>
        <w:rPr>
          <w:spacing w:val="-7"/>
          <w:sz w:val="24"/>
        </w:rPr>
        <w:t xml:space="preserve"> </w:t>
      </w:r>
      <w:r>
        <w:rPr>
          <w:sz w:val="24"/>
        </w:rPr>
        <w:t>author,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price</w:t>
      </w:r>
    </w:p>
    <w:p w14:paraId="5DDC8340">
      <w:pPr>
        <w:pStyle w:val="12"/>
        <w:numPr>
          <w:ilvl w:val="0"/>
          <w:numId w:val="6"/>
        </w:numPr>
        <w:tabs>
          <w:tab w:val="left" w:pos="1309"/>
        </w:tabs>
        <w:spacing w:before="184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member</w:t>
      </w:r>
      <w:r>
        <w:rPr>
          <w:spacing w:val="-5"/>
          <w:sz w:val="24"/>
        </w:rPr>
        <w:t xml:space="preserve"> </w:t>
      </w:r>
      <w:r>
        <w:rPr>
          <w:sz w:val="24"/>
        </w:rPr>
        <w:t>function</w:t>
      </w:r>
      <w:r>
        <w:rPr>
          <w:spacing w:val="-4"/>
          <w:sz w:val="24"/>
        </w:rPr>
        <w:t xml:space="preserve"> </w:t>
      </w:r>
      <w:r>
        <w:rPr>
          <w:sz w:val="24"/>
        </w:rPr>
        <w:t>display()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show</w:t>
      </w:r>
      <w:r>
        <w:rPr>
          <w:spacing w:val="-1"/>
          <w:sz w:val="24"/>
        </w:rPr>
        <w:t xml:space="preserve"> </w:t>
      </w:r>
      <w:r>
        <w:rPr>
          <w:sz w:val="24"/>
        </w:rPr>
        <w:t>book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details</w:t>
      </w:r>
    </w:p>
    <w:p w14:paraId="00E51BF6">
      <w:pPr>
        <w:pStyle w:val="12"/>
        <w:numPr>
          <w:ilvl w:val="0"/>
          <w:numId w:val="6"/>
        </w:numPr>
        <w:tabs>
          <w:tab w:val="left" w:pos="1309"/>
        </w:tabs>
        <w:spacing w:before="183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main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function:</w:t>
      </w:r>
    </w:p>
    <w:p w14:paraId="279B7859">
      <w:pPr>
        <w:pStyle w:val="12"/>
        <w:numPr>
          <w:ilvl w:val="1"/>
          <w:numId w:val="6"/>
        </w:numPr>
        <w:tabs>
          <w:tab w:val="left" w:pos="2029"/>
        </w:tabs>
        <w:spacing w:before="184" w:after="0" w:line="240" w:lineRule="auto"/>
        <w:ind w:left="2029" w:right="0" w:hanging="35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object of</w:t>
      </w:r>
      <w:r>
        <w:rPr>
          <w:spacing w:val="-4"/>
          <w:sz w:val="24"/>
        </w:rPr>
        <w:t xml:space="preserve"> </w:t>
      </w:r>
      <w:r>
        <w:rPr>
          <w:sz w:val="24"/>
        </w:rPr>
        <w:t>class</w:t>
      </w:r>
      <w:r>
        <w:rPr>
          <w:spacing w:val="-4"/>
          <w:sz w:val="24"/>
        </w:rPr>
        <w:t xml:space="preserve"> Book</w:t>
      </w:r>
    </w:p>
    <w:p w14:paraId="7624E2ED">
      <w:pPr>
        <w:pStyle w:val="12"/>
        <w:numPr>
          <w:ilvl w:val="1"/>
          <w:numId w:val="6"/>
        </w:numPr>
        <w:tabs>
          <w:tab w:val="left" w:pos="2029"/>
        </w:tabs>
        <w:spacing w:before="182" w:after="0" w:line="240" w:lineRule="auto"/>
        <w:ind w:left="2029" w:right="0" w:hanging="359"/>
        <w:jc w:val="left"/>
        <w:rPr>
          <w:sz w:val="24"/>
        </w:rPr>
      </w:pPr>
      <w:r>
        <w:rPr>
          <w:sz w:val="24"/>
        </w:rPr>
        <w:t>Assign</w:t>
      </w:r>
      <w:r>
        <w:rPr>
          <w:spacing w:val="-6"/>
          <w:sz w:val="24"/>
        </w:rPr>
        <w:t xml:space="preserve"> </w:t>
      </w:r>
      <w:r>
        <w:rPr>
          <w:sz w:val="24"/>
        </w:rPr>
        <w:t>values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title,</w:t>
      </w:r>
      <w:r>
        <w:rPr>
          <w:spacing w:val="-6"/>
          <w:sz w:val="24"/>
        </w:rPr>
        <w:t xml:space="preserve"> </w:t>
      </w:r>
      <w:r>
        <w:rPr>
          <w:sz w:val="24"/>
        </w:rPr>
        <w:t>author,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price</w:t>
      </w:r>
    </w:p>
    <w:p w14:paraId="2C92DE04">
      <w:pPr>
        <w:pStyle w:val="12"/>
        <w:numPr>
          <w:ilvl w:val="1"/>
          <w:numId w:val="6"/>
        </w:numPr>
        <w:tabs>
          <w:tab w:val="left" w:pos="2029"/>
        </w:tabs>
        <w:spacing w:before="183" w:after="0" w:line="240" w:lineRule="auto"/>
        <w:ind w:left="2029" w:right="0" w:hanging="359"/>
        <w:jc w:val="left"/>
        <w:rPr>
          <w:sz w:val="24"/>
        </w:rPr>
      </w:pPr>
      <w:r>
        <w:rPr>
          <w:sz w:val="24"/>
        </w:rPr>
        <w:t>Call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function</w:t>
      </w:r>
    </w:p>
    <w:p w14:paraId="73C35D47">
      <w:pPr>
        <w:pStyle w:val="12"/>
        <w:numPr>
          <w:ilvl w:val="0"/>
          <w:numId w:val="6"/>
        </w:numPr>
        <w:tabs>
          <w:tab w:val="left" w:pos="1309"/>
        </w:tabs>
        <w:spacing w:before="184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book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details</w:t>
      </w:r>
    </w:p>
    <w:p w14:paraId="0F8DCF06">
      <w:pPr>
        <w:pStyle w:val="8"/>
        <w:widowControl w:val="0"/>
        <w:numPr>
          <w:ilvl w:val="0"/>
          <w:numId w:val="6"/>
        </w:numPr>
        <w:autoSpaceDE w:val="0"/>
        <w:autoSpaceDN w:val="0"/>
        <w:spacing w:before="1" w:after="0" w:line="360" w:lineRule="auto"/>
        <w:ind w:left="1309" w:leftChars="0" w:right="0" w:rightChars="0" w:hanging="359" w:firstLineChars="0"/>
        <w:jc w:val="left"/>
        <w:rPr>
          <w:rFonts w:hint="default"/>
          <w:spacing w:val="-2"/>
          <w:lang w:val="en-US"/>
        </w:rPr>
      </w:pPr>
      <w:r>
        <w:rPr>
          <w:sz w:val="24"/>
        </w:rPr>
        <w:t>End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program </w:t>
      </w:r>
    </w:p>
    <w:p w14:paraId="115D35AA">
      <w:pPr>
        <w:pStyle w:val="8"/>
        <w:widowControl w:val="0"/>
        <w:numPr>
          <w:ilvl w:val="0"/>
          <w:numId w:val="0"/>
        </w:numPr>
        <w:autoSpaceDE w:val="0"/>
        <w:autoSpaceDN w:val="0"/>
        <w:spacing w:before="1" w:after="0" w:line="360" w:lineRule="auto"/>
        <w:ind w:right="0" w:rightChars="0"/>
        <w:jc w:val="left"/>
        <w:rPr>
          <w:rFonts w:hint="default"/>
          <w:b/>
          <w:bCs/>
          <w:sz w:val="24"/>
          <w:lang w:val="en-US"/>
        </w:rPr>
      </w:pPr>
      <w:r>
        <w:rPr>
          <w:rFonts w:hint="default"/>
          <w:sz w:val="24"/>
          <w:lang w:val="en-US"/>
        </w:rPr>
        <w:tab/>
      </w:r>
      <w:r>
        <w:rPr>
          <w:rFonts w:hint="default"/>
          <w:b/>
          <w:bCs/>
          <w:sz w:val="24"/>
          <w:lang w:val="en-US"/>
        </w:rPr>
        <w:t xml:space="preserve">Source Code : </w:t>
      </w:r>
    </w:p>
    <w:p w14:paraId="20AD33EC">
      <w:pPr>
        <w:pStyle w:val="8"/>
        <w:widowControl w:val="0"/>
        <w:numPr>
          <w:ilvl w:val="0"/>
          <w:numId w:val="0"/>
        </w:numPr>
        <w:autoSpaceDE w:val="0"/>
        <w:autoSpaceDN w:val="0"/>
        <w:spacing w:before="1" w:after="0" w:line="360" w:lineRule="auto"/>
        <w:ind w:right="0" w:rightChars="0" w:firstLine="720" w:firstLineChars="0"/>
        <w:jc w:val="left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>class Book {</w:t>
      </w:r>
    </w:p>
    <w:p w14:paraId="0317A67E">
      <w:pPr>
        <w:pStyle w:val="8"/>
        <w:widowControl w:val="0"/>
        <w:numPr>
          <w:ilvl w:val="0"/>
          <w:numId w:val="0"/>
        </w:numPr>
        <w:autoSpaceDE w:val="0"/>
        <w:autoSpaceDN w:val="0"/>
        <w:spacing w:before="1" w:after="0" w:line="360" w:lineRule="auto"/>
        <w:ind w:left="720" w:leftChars="0" w:right="0" w:rightChars="0" w:firstLine="720" w:firstLineChars="0"/>
        <w:jc w:val="left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String title;</w:t>
      </w:r>
    </w:p>
    <w:p w14:paraId="2112C63D">
      <w:pPr>
        <w:pStyle w:val="8"/>
        <w:widowControl w:val="0"/>
        <w:numPr>
          <w:ilvl w:val="0"/>
          <w:numId w:val="0"/>
        </w:numPr>
        <w:autoSpaceDE w:val="0"/>
        <w:autoSpaceDN w:val="0"/>
        <w:spacing w:before="1" w:after="0" w:line="360" w:lineRule="auto"/>
        <w:ind w:left="720" w:leftChars="0" w:right="0" w:rightChars="0" w:firstLine="720" w:firstLineChars="0"/>
        <w:jc w:val="left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String author;</w:t>
      </w:r>
    </w:p>
    <w:p w14:paraId="164C2DD6">
      <w:pPr>
        <w:pStyle w:val="8"/>
        <w:widowControl w:val="0"/>
        <w:numPr>
          <w:ilvl w:val="0"/>
          <w:numId w:val="0"/>
        </w:numPr>
        <w:autoSpaceDE w:val="0"/>
        <w:autoSpaceDN w:val="0"/>
        <w:spacing w:before="1" w:after="0" w:line="360" w:lineRule="auto"/>
        <w:ind w:left="720" w:leftChars="0" w:right="0" w:rightChars="0" w:firstLine="720" w:firstLineChars="0"/>
        <w:jc w:val="left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double price;</w:t>
      </w:r>
    </w:p>
    <w:p w14:paraId="66344011">
      <w:pPr>
        <w:pStyle w:val="8"/>
        <w:widowControl w:val="0"/>
        <w:numPr>
          <w:ilvl w:val="0"/>
          <w:numId w:val="0"/>
        </w:numPr>
        <w:autoSpaceDE w:val="0"/>
        <w:autoSpaceDN w:val="0"/>
        <w:spacing w:before="1" w:after="0" w:line="360" w:lineRule="auto"/>
        <w:ind w:left="720" w:leftChars="0" w:right="0" w:rightChars="0" w:firstLine="720" w:firstLineChars="0"/>
        <w:jc w:val="left"/>
        <w:rPr>
          <w:rFonts w:hint="default"/>
          <w:b w:val="0"/>
          <w:bCs w:val="0"/>
          <w:sz w:val="24"/>
          <w:lang w:val="en-US"/>
        </w:rPr>
      </w:pPr>
    </w:p>
    <w:p w14:paraId="2D45A19E">
      <w:pPr>
        <w:pStyle w:val="8"/>
        <w:widowControl w:val="0"/>
        <w:numPr>
          <w:ilvl w:val="0"/>
          <w:numId w:val="0"/>
        </w:numPr>
        <w:autoSpaceDE w:val="0"/>
        <w:autoSpaceDN w:val="0"/>
        <w:spacing w:before="1" w:after="0" w:line="360" w:lineRule="auto"/>
        <w:ind w:left="720" w:leftChars="0" w:right="0" w:rightChars="0" w:firstLine="720" w:firstLineChars="0"/>
        <w:jc w:val="left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void setDetails(String t, String a, double p) {</w:t>
      </w:r>
    </w:p>
    <w:p w14:paraId="3F607CBA">
      <w:pPr>
        <w:pStyle w:val="8"/>
        <w:widowControl w:val="0"/>
        <w:numPr>
          <w:ilvl w:val="0"/>
          <w:numId w:val="0"/>
        </w:numPr>
        <w:autoSpaceDE w:val="0"/>
        <w:autoSpaceDN w:val="0"/>
        <w:spacing w:before="1" w:after="0" w:line="360" w:lineRule="auto"/>
        <w:ind w:left="720" w:leftChars="0" w:right="0" w:rightChars="0" w:firstLine="720" w:firstLineChars="0"/>
        <w:jc w:val="left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    title = t;</w:t>
      </w:r>
    </w:p>
    <w:p w14:paraId="6B355EE3">
      <w:pPr>
        <w:pStyle w:val="8"/>
        <w:widowControl w:val="0"/>
        <w:numPr>
          <w:ilvl w:val="0"/>
          <w:numId w:val="0"/>
        </w:numPr>
        <w:autoSpaceDE w:val="0"/>
        <w:autoSpaceDN w:val="0"/>
        <w:spacing w:before="1" w:after="0" w:line="360" w:lineRule="auto"/>
        <w:ind w:left="720" w:leftChars="0" w:right="0" w:rightChars="0" w:firstLine="720" w:firstLineChars="0"/>
        <w:jc w:val="left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    author = a;</w:t>
      </w:r>
    </w:p>
    <w:p w14:paraId="01262D74">
      <w:pPr>
        <w:pStyle w:val="8"/>
        <w:widowControl w:val="0"/>
        <w:numPr>
          <w:ilvl w:val="0"/>
          <w:numId w:val="0"/>
        </w:numPr>
        <w:autoSpaceDE w:val="0"/>
        <w:autoSpaceDN w:val="0"/>
        <w:spacing w:before="1" w:after="0" w:line="360" w:lineRule="auto"/>
        <w:ind w:left="720" w:leftChars="0" w:right="0" w:rightChars="0" w:firstLine="720" w:firstLineChars="0"/>
        <w:jc w:val="left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    price = p;</w:t>
      </w:r>
    </w:p>
    <w:p w14:paraId="25A79027">
      <w:pPr>
        <w:pStyle w:val="8"/>
        <w:widowControl w:val="0"/>
        <w:numPr>
          <w:ilvl w:val="0"/>
          <w:numId w:val="0"/>
        </w:numPr>
        <w:autoSpaceDE w:val="0"/>
        <w:autoSpaceDN w:val="0"/>
        <w:spacing w:before="1" w:after="0" w:line="360" w:lineRule="auto"/>
        <w:ind w:left="720" w:leftChars="0" w:right="0" w:rightChars="0" w:firstLine="720" w:firstLineChars="0"/>
        <w:jc w:val="left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}</w:t>
      </w:r>
    </w:p>
    <w:p w14:paraId="1ABA2840">
      <w:pPr>
        <w:pStyle w:val="8"/>
        <w:widowControl w:val="0"/>
        <w:numPr>
          <w:ilvl w:val="0"/>
          <w:numId w:val="0"/>
        </w:numPr>
        <w:autoSpaceDE w:val="0"/>
        <w:autoSpaceDN w:val="0"/>
        <w:spacing w:before="1" w:after="0" w:line="360" w:lineRule="auto"/>
        <w:ind w:left="720" w:leftChars="0" w:right="0" w:rightChars="0" w:firstLine="720" w:firstLineChars="0"/>
        <w:jc w:val="left"/>
        <w:rPr>
          <w:rFonts w:hint="default"/>
          <w:b w:val="0"/>
          <w:bCs w:val="0"/>
          <w:sz w:val="24"/>
          <w:lang w:val="en-US"/>
        </w:rPr>
      </w:pPr>
    </w:p>
    <w:p w14:paraId="10194E11">
      <w:pPr>
        <w:pStyle w:val="8"/>
        <w:widowControl w:val="0"/>
        <w:numPr>
          <w:ilvl w:val="0"/>
          <w:numId w:val="0"/>
        </w:numPr>
        <w:autoSpaceDE w:val="0"/>
        <w:autoSpaceDN w:val="0"/>
        <w:spacing w:before="1" w:after="0" w:line="360" w:lineRule="auto"/>
        <w:ind w:left="720" w:leftChars="0" w:right="0" w:rightChars="0" w:firstLine="720" w:firstLineChars="0"/>
        <w:jc w:val="left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void display() {</w:t>
      </w:r>
    </w:p>
    <w:p w14:paraId="2E9DA3E3">
      <w:pPr>
        <w:pStyle w:val="8"/>
        <w:widowControl w:val="0"/>
        <w:numPr>
          <w:ilvl w:val="0"/>
          <w:numId w:val="0"/>
        </w:numPr>
        <w:autoSpaceDE w:val="0"/>
        <w:autoSpaceDN w:val="0"/>
        <w:spacing w:before="1" w:after="0" w:line="360" w:lineRule="auto"/>
        <w:ind w:left="720" w:leftChars="0" w:right="0" w:rightChars="0" w:firstLine="720" w:firstLineChars="0"/>
        <w:jc w:val="left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    System.out.println("Title: " + title);</w:t>
      </w:r>
    </w:p>
    <w:p w14:paraId="4F8897C6">
      <w:pPr>
        <w:pStyle w:val="8"/>
        <w:widowControl w:val="0"/>
        <w:numPr>
          <w:ilvl w:val="0"/>
          <w:numId w:val="0"/>
        </w:numPr>
        <w:autoSpaceDE w:val="0"/>
        <w:autoSpaceDN w:val="0"/>
        <w:spacing w:before="1" w:after="0" w:line="360" w:lineRule="auto"/>
        <w:ind w:left="720" w:leftChars="0" w:right="0" w:rightChars="0" w:firstLine="720" w:firstLineChars="0"/>
        <w:jc w:val="left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    System.out.println("Author: " + author);</w:t>
      </w:r>
    </w:p>
    <w:p w14:paraId="6CAD9698">
      <w:pPr>
        <w:pStyle w:val="8"/>
        <w:widowControl w:val="0"/>
        <w:numPr>
          <w:ilvl w:val="0"/>
          <w:numId w:val="0"/>
        </w:numPr>
        <w:autoSpaceDE w:val="0"/>
        <w:autoSpaceDN w:val="0"/>
        <w:spacing w:before="1" w:after="0" w:line="360" w:lineRule="auto"/>
        <w:ind w:left="720" w:leftChars="0" w:right="0" w:rightChars="0" w:firstLine="720" w:firstLineChars="0"/>
        <w:jc w:val="left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    System.out.println("Price: " + price);</w:t>
      </w:r>
    </w:p>
    <w:p w14:paraId="46E5C6B8">
      <w:pPr>
        <w:pStyle w:val="8"/>
        <w:widowControl w:val="0"/>
        <w:numPr>
          <w:ilvl w:val="0"/>
          <w:numId w:val="0"/>
        </w:numPr>
        <w:autoSpaceDE w:val="0"/>
        <w:autoSpaceDN w:val="0"/>
        <w:spacing w:before="1" w:after="0" w:line="360" w:lineRule="auto"/>
        <w:ind w:left="720" w:leftChars="0" w:right="0" w:rightChars="0" w:firstLine="720" w:firstLineChars="0"/>
        <w:jc w:val="left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}</w:t>
      </w:r>
    </w:p>
    <w:p w14:paraId="230278F9">
      <w:pPr>
        <w:pStyle w:val="8"/>
        <w:widowControl w:val="0"/>
        <w:numPr>
          <w:ilvl w:val="0"/>
          <w:numId w:val="0"/>
        </w:numPr>
        <w:autoSpaceDE w:val="0"/>
        <w:autoSpaceDN w:val="0"/>
        <w:spacing w:before="1" w:after="0" w:line="360" w:lineRule="auto"/>
        <w:ind w:left="720" w:leftChars="0" w:right="0" w:rightChars="0" w:firstLine="720" w:firstLineChars="0"/>
        <w:jc w:val="left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>}</w:t>
      </w:r>
    </w:p>
    <w:p w14:paraId="00D2E53C">
      <w:pPr>
        <w:pStyle w:val="8"/>
        <w:widowControl w:val="0"/>
        <w:numPr>
          <w:ilvl w:val="0"/>
          <w:numId w:val="0"/>
        </w:numPr>
        <w:autoSpaceDE w:val="0"/>
        <w:autoSpaceDN w:val="0"/>
        <w:spacing w:before="1" w:after="0" w:line="360" w:lineRule="auto"/>
        <w:ind w:left="720" w:leftChars="0" w:right="0" w:rightChars="0" w:firstLine="720" w:firstLineChars="0"/>
        <w:jc w:val="left"/>
        <w:rPr>
          <w:rFonts w:hint="default"/>
          <w:b w:val="0"/>
          <w:bCs w:val="0"/>
          <w:sz w:val="24"/>
          <w:lang w:val="en-US"/>
        </w:rPr>
      </w:pPr>
    </w:p>
    <w:p w14:paraId="7E4EA5B3">
      <w:pPr>
        <w:pStyle w:val="8"/>
        <w:widowControl w:val="0"/>
        <w:numPr>
          <w:ilvl w:val="0"/>
          <w:numId w:val="0"/>
        </w:numPr>
        <w:autoSpaceDE w:val="0"/>
        <w:autoSpaceDN w:val="0"/>
        <w:spacing w:before="1" w:after="0" w:line="360" w:lineRule="auto"/>
        <w:ind w:left="720" w:leftChars="0" w:right="0" w:rightChars="0" w:firstLine="720" w:firstLineChars="0"/>
        <w:jc w:val="left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>public class Main {</w:t>
      </w:r>
    </w:p>
    <w:p w14:paraId="372BD346">
      <w:pPr>
        <w:pStyle w:val="8"/>
        <w:widowControl w:val="0"/>
        <w:numPr>
          <w:ilvl w:val="0"/>
          <w:numId w:val="0"/>
        </w:numPr>
        <w:autoSpaceDE w:val="0"/>
        <w:autoSpaceDN w:val="0"/>
        <w:spacing w:before="1" w:after="0" w:line="360" w:lineRule="auto"/>
        <w:ind w:left="720" w:leftChars="0" w:right="0" w:rightChars="0" w:firstLine="720" w:firstLineChars="0"/>
        <w:jc w:val="left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public static void main(String[] args) {</w:t>
      </w:r>
    </w:p>
    <w:p w14:paraId="220FF3EF">
      <w:pPr>
        <w:pStyle w:val="8"/>
        <w:widowControl w:val="0"/>
        <w:numPr>
          <w:ilvl w:val="0"/>
          <w:numId w:val="0"/>
        </w:numPr>
        <w:autoSpaceDE w:val="0"/>
        <w:autoSpaceDN w:val="0"/>
        <w:spacing w:before="1" w:after="0" w:line="360" w:lineRule="auto"/>
        <w:ind w:left="720" w:leftChars="0" w:right="0" w:rightChars="0" w:firstLine="720" w:firstLineChars="0"/>
        <w:jc w:val="left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    Book b = new Book();</w:t>
      </w:r>
    </w:p>
    <w:p w14:paraId="6FDF0C9A">
      <w:pPr>
        <w:pStyle w:val="8"/>
        <w:widowControl w:val="0"/>
        <w:numPr>
          <w:ilvl w:val="0"/>
          <w:numId w:val="0"/>
        </w:numPr>
        <w:autoSpaceDE w:val="0"/>
        <w:autoSpaceDN w:val="0"/>
        <w:spacing w:before="1" w:after="0" w:line="360" w:lineRule="auto"/>
        <w:ind w:left="720" w:leftChars="0" w:right="0" w:rightChars="0" w:firstLine="720" w:firstLineChars="0"/>
        <w:jc w:val="left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    b.setDetails("Java Basics", "James", 499);</w:t>
      </w:r>
    </w:p>
    <w:p w14:paraId="383789A1">
      <w:pPr>
        <w:pStyle w:val="8"/>
        <w:widowControl w:val="0"/>
        <w:numPr>
          <w:ilvl w:val="0"/>
          <w:numId w:val="0"/>
        </w:numPr>
        <w:autoSpaceDE w:val="0"/>
        <w:autoSpaceDN w:val="0"/>
        <w:spacing w:before="1" w:after="0" w:line="360" w:lineRule="auto"/>
        <w:ind w:left="720" w:leftChars="0" w:right="0" w:rightChars="0" w:firstLine="720" w:firstLineChars="0"/>
        <w:jc w:val="left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    b.display();</w:t>
      </w:r>
    </w:p>
    <w:p w14:paraId="5748653E">
      <w:pPr>
        <w:pStyle w:val="8"/>
        <w:widowControl w:val="0"/>
        <w:numPr>
          <w:ilvl w:val="0"/>
          <w:numId w:val="0"/>
        </w:numPr>
        <w:autoSpaceDE w:val="0"/>
        <w:autoSpaceDN w:val="0"/>
        <w:spacing w:before="1" w:after="0" w:line="360" w:lineRule="auto"/>
        <w:ind w:left="720" w:leftChars="0" w:right="0" w:rightChars="0" w:firstLine="720" w:firstLineChars="0"/>
        <w:jc w:val="left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}</w:t>
      </w:r>
    </w:p>
    <w:p w14:paraId="471422C4">
      <w:pPr>
        <w:pStyle w:val="8"/>
        <w:widowControl w:val="0"/>
        <w:numPr>
          <w:ilvl w:val="0"/>
          <w:numId w:val="0"/>
        </w:numPr>
        <w:autoSpaceDE w:val="0"/>
        <w:autoSpaceDN w:val="0"/>
        <w:spacing w:before="1" w:after="0" w:line="360" w:lineRule="auto"/>
        <w:ind w:right="0" w:rightChars="0" w:firstLine="720" w:firstLineChars="0"/>
        <w:jc w:val="left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>}</w:t>
      </w:r>
    </w:p>
    <w:p w14:paraId="2CC416E0">
      <w:pPr>
        <w:pStyle w:val="8"/>
        <w:widowControl w:val="0"/>
        <w:numPr>
          <w:ilvl w:val="0"/>
          <w:numId w:val="0"/>
        </w:numPr>
        <w:autoSpaceDE w:val="0"/>
        <w:autoSpaceDN w:val="0"/>
        <w:spacing w:before="1" w:after="0" w:line="360" w:lineRule="auto"/>
        <w:ind w:right="0" w:rightChars="0" w:firstLine="720" w:firstLineChars="0"/>
        <w:jc w:val="left"/>
        <w:rPr>
          <w:rFonts w:hint="default"/>
          <w:b/>
          <w:bCs/>
          <w:sz w:val="24"/>
          <w:lang w:val="en-US"/>
        </w:rPr>
      </w:pPr>
      <w:r>
        <w:rPr>
          <w:rFonts w:hint="default"/>
          <w:b/>
          <w:bCs/>
          <w:sz w:val="24"/>
          <w:lang w:val="en-US"/>
        </w:rPr>
        <w:t xml:space="preserve">OUTPUT : </w:t>
      </w:r>
    </w:p>
    <w:p w14:paraId="0D5D39B9">
      <w:pPr>
        <w:pStyle w:val="8"/>
        <w:widowControl w:val="0"/>
        <w:numPr>
          <w:ilvl w:val="0"/>
          <w:numId w:val="0"/>
        </w:numPr>
        <w:autoSpaceDE w:val="0"/>
        <w:autoSpaceDN w:val="0"/>
        <w:spacing w:before="1" w:after="0" w:line="360" w:lineRule="auto"/>
        <w:ind w:left="1440" w:leftChars="0" w:right="0" w:rightChars="0" w:firstLine="720" w:firstLineChars="0"/>
        <w:jc w:val="left"/>
      </w:pPr>
      <w:r>
        <w:drawing>
          <wp:inline distT="0" distB="0" distL="114300" distR="114300">
            <wp:extent cx="2731135" cy="1703705"/>
            <wp:effectExtent l="0" t="0" r="12065" b="10795"/>
            <wp:docPr id="9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 2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31135" cy="170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65263">
      <w:pPr>
        <w:pStyle w:val="8"/>
        <w:spacing w:before="190"/>
        <w:ind w:firstLine="720" w:firstLineChars="0"/>
        <w:rPr>
          <w:b/>
          <w:bCs/>
        </w:rPr>
      </w:pPr>
      <w:r>
        <w:rPr>
          <w:b/>
          <w:bCs/>
          <w:spacing w:val="-2"/>
        </w:rPr>
        <w:t>Result</w:t>
      </w:r>
    </w:p>
    <w:p w14:paraId="2A640691">
      <w:pPr>
        <w:pStyle w:val="8"/>
        <w:spacing w:before="182"/>
        <w:ind w:left="540" w:right="474"/>
        <w:jc w:val="center"/>
      </w:pPr>
      <w:r>
        <w:t>The</w:t>
      </w:r>
      <w:r>
        <w:rPr>
          <w:spacing w:val="-9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successfully</w:t>
      </w:r>
      <w:r>
        <w:rPr>
          <w:spacing w:val="-6"/>
        </w:rPr>
        <w:t xml:space="preserve"> </w:t>
      </w:r>
      <w:r>
        <w:t>creates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Book</w:t>
      </w:r>
      <w:r>
        <w:rPr>
          <w:spacing w:val="-4"/>
        </w:rPr>
        <w:t xml:space="preserve"> </w:t>
      </w:r>
      <w:r>
        <w:t>object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displays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book</w:t>
      </w:r>
      <w:r>
        <w:rPr>
          <w:spacing w:val="-4"/>
        </w:rPr>
        <w:t xml:space="preserve"> </w:t>
      </w:r>
      <w:r>
        <w:rPr>
          <w:spacing w:val="-2"/>
        </w:rPr>
        <w:t>details.</w:t>
      </w:r>
    </w:p>
    <w:p w14:paraId="585DC2F7">
      <w:pPr>
        <w:pStyle w:val="8"/>
        <w:spacing w:before="148"/>
      </w:pPr>
    </w:p>
    <w:p w14:paraId="5623FD48">
      <w:pPr>
        <w:pStyle w:val="12"/>
        <w:numPr>
          <w:ilvl w:val="0"/>
          <w:numId w:val="6"/>
        </w:numPr>
        <w:tabs>
          <w:tab w:val="left" w:pos="769"/>
        </w:tabs>
        <w:spacing w:before="0" w:after="0" w:line="259" w:lineRule="auto"/>
        <w:ind w:left="1309" w:leftChars="0" w:right="1034" w:rightChars="0" w:hanging="359" w:firstLineChars="0"/>
        <w:jc w:val="left"/>
        <w:rPr>
          <w:rFonts w:hint="default"/>
          <w:lang w:val="en-US"/>
        </w:rPr>
      </w:pPr>
      <w:r>
        <w:rPr>
          <w:sz w:val="24"/>
        </w:rPr>
        <w:t>Create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class</w:t>
      </w:r>
      <w:r>
        <w:rPr>
          <w:spacing w:val="-5"/>
          <w:sz w:val="24"/>
        </w:rPr>
        <w:t xml:space="preserve"> </w:t>
      </w:r>
      <w:r>
        <w:rPr>
          <w:sz w:val="24"/>
        </w:rPr>
        <w:t>marks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three</w:t>
      </w:r>
      <w:r>
        <w:rPr>
          <w:spacing w:val="-9"/>
          <w:sz w:val="24"/>
        </w:rPr>
        <w:t xml:space="preserve"> </w:t>
      </w:r>
      <w:r>
        <w:rPr>
          <w:sz w:val="24"/>
        </w:rPr>
        <w:t>subject</w:t>
      </w:r>
      <w:r>
        <w:rPr>
          <w:spacing w:val="-3"/>
          <w:sz w:val="24"/>
        </w:rPr>
        <w:t xml:space="preserve"> </w:t>
      </w:r>
      <w:r>
        <w:rPr>
          <w:sz w:val="24"/>
        </w:rPr>
        <w:t>marks.</w:t>
      </w:r>
      <w:r>
        <w:rPr>
          <w:spacing w:val="-5"/>
          <w:sz w:val="24"/>
        </w:rPr>
        <w:t xml:space="preserve"> </w:t>
      </w:r>
      <w:r>
        <w:rPr>
          <w:sz w:val="24"/>
        </w:rPr>
        <w:t>Write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program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compute</w:t>
      </w:r>
      <w:r>
        <w:rPr>
          <w:spacing w:val="-9"/>
          <w:sz w:val="24"/>
        </w:rPr>
        <w:t xml:space="preserve"> </w:t>
      </w:r>
      <w:r>
        <w:rPr>
          <w:sz w:val="24"/>
        </w:rPr>
        <w:t>total</w:t>
      </w:r>
      <w:r>
        <w:rPr>
          <w:spacing w:val="-4"/>
          <w:sz w:val="24"/>
        </w:rPr>
        <w:t xml:space="preserve"> </w:t>
      </w:r>
      <w:r>
        <w:rPr>
          <w:sz w:val="24"/>
        </w:rPr>
        <w:t>and average marks.</w:t>
      </w:r>
    </w:p>
    <w:p w14:paraId="2582CFE2">
      <w:pPr>
        <w:pStyle w:val="8"/>
        <w:spacing w:before="159"/>
        <w:ind w:left="590"/>
        <w:rPr>
          <w:rFonts w:hint="default"/>
          <w:lang w:val="en-US"/>
        </w:rPr>
      </w:pPr>
      <w:r>
        <w:rPr>
          <w:b/>
          <w:bCs/>
          <w:spacing w:val="-5"/>
          <w:lang w:val="en-US"/>
        </w:rPr>
        <w:t>Aim</w:t>
      </w:r>
    </w:p>
    <w:p w14:paraId="7074E6CB">
      <w:pPr>
        <w:pStyle w:val="8"/>
        <w:spacing w:before="22" w:line="259" w:lineRule="auto"/>
        <w:ind w:left="1310" w:right="543"/>
      </w:pPr>
      <w:r>
        <w:t>To</w:t>
      </w:r>
      <w:r>
        <w:rPr>
          <w:spacing w:val="-9"/>
        </w:rPr>
        <w:t xml:space="preserve"> </w:t>
      </w:r>
      <w:r>
        <w:t>create</w:t>
      </w:r>
      <w:r>
        <w:rPr>
          <w:spacing w:val="-9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class</w:t>
      </w:r>
      <w:r>
        <w:rPr>
          <w:spacing w:val="-5"/>
        </w:rPr>
        <w:t xml:space="preserve"> </w:t>
      </w:r>
      <w:r>
        <w:t>named</w:t>
      </w:r>
      <w:r>
        <w:rPr>
          <w:spacing w:val="-6"/>
        </w:rPr>
        <w:t xml:space="preserve"> </w:t>
      </w:r>
      <w:r>
        <w:t>Marks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three</w:t>
      </w:r>
      <w:r>
        <w:rPr>
          <w:spacing w:val="-6"/>
        </w:rPr>
        <w:t xml:space="preserve"> </w:t>
      </w:r>
      <w:r>
        <w:t>subject</w:t>
      </w:r>
      <w:r>
        <w:rPr>
          <w:spacing w:val="-6"/>
        </w:rPr>
        <w:t xml:space="preserve"> </w:t>
      </w:r>
      <w:r>
        <w:t>marks,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compute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total and average marks.</w:t>
      </w:r>
    </w:p>
    <w:p w14:paraId="399317DA">
      <w:pPr>
        <w:pStyle w:val="8"/>
        <w:spacing w:before="159"/>
        <w:ind w:left="590"/>
        <w:rPr>
          <w:b/>
          <w:bCs/>
        </w:rPr>
      </w:pPr>
      <w:r>
        <w:rPr>
          <w:b/>
          <w:bCs/>
          <w:spacing w:val="-2"/>
        </w:rPr>
        <w:t>Algorithm</w:t>
      </w:r>
    </w:p>
    <w:p w14:paraId="4A45CC2B">
      <w:pPr>
        <w:pStyle w:val="12"/>
        <w:numPr>
          <w:ilvl w:val="0"/>
          <w:numId w:val="7"/>
        </w:numPr>
        <w:tabs>
          <w:tab w:val="left" w:pos="1309"/>
        </w:tabs>
        <w:spacing w:before="183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Start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70572D60">
      <w:pPr>
        <w:pStyle w:val="12"/>
        <w:numPr>
          <w:ilvl w:val="0"/>
          <w:numId w:val="7"/>
        </w:numPr>
        <w:tabs>
          <w:tab w:val="left" w:pos="1309"/>
        </w:tabs>
        <w:spacing w:before="23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Define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class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Marks</w:t>
      </w:r>
    </w:p>
    <w:p w14:paraId="15320628">
      <w:pPr>
        <w:pStyle w:val="12"/>
        <w:numPr>
          <w:ilvl w:val="0"/>
          <w:numId w:val="7"/>
        </w:numPr>
        <w:tabs>
          <w:tab w:val="left" w:pos="1309"/>
        </w:tabs>
        <w:spacing w:before="24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Declare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members:</w:t>
      </w:r>
      <w:r>
        <w:rPr>
          <w:spacing w:val="-4"/>
          <w:sz w:val="24"/>
        </w:rPr>
        <w:t xml:space="preserve"> </w:t>
      </w:r>
      <w:r>
        <w:rPr>
          <w:sz w:val="24"/>
        </w:rPr>
        <w:t>mark1,</w:t>
      </w:r>
      <w:r>
        <w:rPr>
          <w:spacing w:val="-5"/>
          <w:sz w:val="24"/>
        </w:rPr>
        <w:t xml:space="preserve"> </w:t>
      </w:r>
      <w:r>
        <w:rPr>
          <w:sz w:val="24"/>
        </w:rPr>
        <w:t>mark2,</w:t>
      </w:r>
      <w:r>
        <w:rPr>
          <w:spacing w:val="-2"/>
          <w:sz w:val="24"/>
        </w:rPr>
        <w:t xml:space="preserve"> mark3</w:t>
      </w:r>
    </w:p>
    <w:p w14:paraId="5EDC8DC5">
      <w:pPr>
        <w:pStyle w:val="12"/>
        <w:numPr>
          <w:ilvl w:val="0"/>
          <w:numId w:val="7"/>
        </w:numPr>
        <w:tabs>
          <w:tab w:val="left" w:pos="1309"/>
        </w:tabs>
        <w:spacing w:before="22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member</w:t>
      </w:r>
      <w:r>
        <w:rPr>
          <w:spacing w:val="-6"/>
          <w:sz w:val="24"/>
        </w:rPr>
        <w:t xml:space="preserve"> </w:t>
      </w:r>
      <w:r>
        <w:rPr>
          <w:sz w:val="24"/>
        </w:rPr>
        <w:t>function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calculate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total</w:t>
      </w:r>
    </w:p>
    <w:p w14:paraId="5BAEB700">
      <w:pPr>
        <w:pStyle w:val="12"/>
        <w:numPr>
          <w:ilvl w:val="0"/>
          <w:numId w:val="7"/>
        </w:numPr>
        <w:tabs>
          <w:tab w:val="left" w:pos="1309"/>
        </w:tabs>
        <w:spacing w:before="24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another</w:t>
      </w:r>
      <w:r>
        <w:rPr>
          <w:spacing w:val="-4"/>
          <w:sz w:val="24"/>
        </w:rPr>
        <w:t xml:space="preserve"> </w:t>
      </w:r>
      <w:r>
        <w:rPr>
          <w:sz w:val="24"/>
        </w:rPr>
        <w:t>function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calculate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average</w:t>
      </w:r>
    </w:p>
    <w:p w14:paraId="45DC6E0C">
      <w:pPr>
        <w:pStyle w:val="12"/>
        <w:numPr>
          <w:ilvl w:val="0"/>
          <w:numId w:val="7"/>
        </w:numPr>
        <w:tabs>
          <w:tab w:val="left" w:pos="1309"/>
        </w:tabs>
        <w:spacing w:before="23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main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function:</w:t>
      </w:r>
    </w:p>
    <w:p w14:paraId="228AB563">
      <w:pPr>
        <w:pStyle w:val="12"/>
        <w:numPr>
          <w:ilvl w:val="1"/>
          <w:numId w:val="7"/>
        </w:numPr>
        <w:tabs>
          <w:tab w:val="left" w:pos="2029"/>
        </w:tabs>
        <w:spacing w:before="24" w:after="0" w:line="240" w:lineRule="auto"/>
        <w:ind w:left="2029" w:right="0" w:hanging="35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object of</w:t>
      </w:r>
      <w:r>
        <w:rPr>
          <w:spacing w:val="-4"/>
          <w:sz w:val="24"/>
        </w:rPr>
        <w:t xml:space="preserve"> </w:t>
      </w:r>
      <w:r>
        <w:rPr>
          <w:sz w:val="24"/>
        </w:rPr>
        <w:t>class</w:t>
      </w:r>
      <w:r>
        <w:rPr>
          <w:spacing w:val="-4"/>
          <w:sz w:val="24"/>
        </w:rPr>
        <w:t xml:space="preserve"> Marks</w:t>
      </w:r>
    </w:p>
    <w:p w14:paraId="624B268E">
      <w:pPr>
        <w:pStyle w:val="12"/>
        <w:numPr>
          <w:ilvl w:val="1"/>
          <w:numId w:val="7"/>
        </w:numPr>
        <w:tabs>
          <w:tab w:val="left" w:pos="2029"/>
        </w:tabs>
        <w:spacing w:before="22" w:after="0" w:line="240" w:lineRule="auto"/>
        <w:ind w:left="2029" w:right="0" w:hanging="359"/>
        <w:jc w:val="left"/>
        <w:rPr>
          <w:sz w:val="24"/>
        </w:rPr>
      </w:pPr>
      <w:r>
        <w:rPr>
          <w:sz w:val="24"/>
        </w:rPr>
        <w:t>Assign</w:t>
      </w:r>
      <w:r>
        <w:rPr>
          <w:spacing w:val="-5"/>
          <w:sz w:val="24"/>
        </w:rPr>
        <w:t xml:space="preserve"> </w:t>
      </w:r>
      <w:r>
        <w:rPr>
          <w:sz w:val="24"/>
        </w:rPr>
        <w:t>values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marks</w:t>
      </w:r>
    </w:p>
    <w:p w14:paraId="2D6522AC">
      <w:pPr>
        <w:pStyle w:val="12"/>
        <w:numPr>
          <w:ilvl w:val="1"/>
          <w:numId w:val="7"/>
        </w:numPr>
        <w:tabs>
          <w:tab w:val="left" w:pos="2029"/>
        </w:tabs>
        <w:spacing w:before="23" w:after="0" w:line="240" w:lineRule="auto"/>
        <w:ind w:left="2029" w:right="0" w:hanging="359"/>
        <w:jc w:val="left"/>
        <w:rPr>
          <w:sz w:val="24"/>
        </w:rPr>
      </w:pPr>
      <w:r>
        <w:rPr>
          <w:sz w:val="24"/>
        </w:rPr>
        <w:t>Call</w:t>
      </w:r>
      <w:r>
        <w:rPr>
          <w:spacing w:val="-2"/>
          <w:sz w:val="24"/>
        </w:rPr>
        <w:t xml:space="preserve"> </w:t>
      </w:r>
      <w:r>
        <w:rPr>
          <w:sz w:val="24"/>
        </w:rPr>
        <w:t>functions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compute</w:t>
      </w:r>
      <w:r>
        <w:rPr>
          <w:spacing w:val="-7"/>
          <w:sz w:val="24"/>
        </w:rPr>
        <w:t xml:space="preserve"> </w:t>
      </w:r>
      <w:r>
        <w:rPr>
          <w:sz w:val="24"/>
        </w:rPr>
        <w:t>total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average</w:t>
      </w:r>
    </w:p>
    <w:p w14:paraId="3A47D29D">
      <w:pPr>
        <w:pStyle w:val="12"/>
        <w:numPr>
          <w:ilvl w:val="0"/>
          <w:numId w:val="7"/>
        </w:numPr>
        <w:tabs>
          <w:tab w:val="left" w:pos="1309"/>
        </w:tabs>
        <w:spacing w:before="24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total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average</w:t>
      </w:r>
    </w:p>
    <w:p w14:paraId="0A276C6B">
      <w:pPr>
        <w:pStyle w:val="12"/>
        <w:numPr>
          <w:ilvl w:val="0"/>
          <w:numId w:val="7"/>
        </w:numPr>
        <w:tabs>
          <w:tab w:val="left" w:pos="769"/>
        </w:tabs>
        <w:spacing w:before="0" w:after="0" w:line="259" w:lineRule="auto"/>
        <w:ind w:left="1309" w:leftChars="0" w:right="1034" w:rightChars="0" w:hanging="359" w:firstLineChars="0"/>
        <w:jc w:val="left"/>
        <w:rPr>
          <w:rFonts w:hint="default"/>
          <w:lang w:val="en-US"/>
        </w:rPr>
      </w:pPr>
      <w:r>
        <w:rPr>
          <w:sz w:val="24"/>
        </w:rPr>
        <w:t>End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program </w:t>
      </w:r>
    </w:p>
    <w:p w14:paraId="3716C4A1">
      <w:pPr>
        <w:pStyle w:val="12"/>
        <w:numPr>
          <w:ilvl w:val="0"/>
          <w:numId w:val="0"/>
        </w:numPr>
        <w:tabs>
          <w:tab w:val="left" w:pos="769"/>
        </w:tabs>
        <w:spacing w:before="0" w:after="0" w:line="259" w:lineRule="auto"/>
        <w:ind w:left="950" w:leftChars="0" w:right="1034" w:rightChars="0"/>
        <w:jc w:val="left"/>
        <w:rPr>
          <w:rFonts w:hint="default"/>
          <w:b/>
          <w:bCs/>
          <w:sz w:val="24"/>
          <w:lang w:val="en-US"/>
        </w:rPr>
      </w:pPr>
      <w:r>
        <w:rPr>
          <w:rFonts w:hint="default"/>
          <w:b/>
          <w:bCs/>
          <w:sz w:val="24"/>
          <w:lang w:val="en-US"/>
        </w:rPr>
        <w:t xml:space="preserve">Source Code : </w:t>
      </w:r>
    </w:p>
    <w:p w14:paraId="2EB172EB">
      <w:pPr>
        <w:pStyle w:val="12"/>
        <w:numPr>
          <w:ilvl w:val="0"/>
          <w:numId w:val="0"/>
        </w:numPr>
        <w:tabs>
          <w:tab w:val="left" w:pos="769"/>
        </w:tabs>
        <w:spacing w:before="0" w:after="0" w:line="259" w:lineRule="auto"/>
        <w:ind w:left="950" w:leftChars="0" w:right="1034" w:rightChars="0"/>
        <w:jc w:val="left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class Marks {</w:t>
      </w:r>
    </w:p>
    <w:p w14:paraId="5B1DFED2">
      <w:pPr>
        <w:pStyle w:val="12"/>
        <w:numPr>
          <w:ilvl w:val="0"/>
          <w:numId w:val="0"/>
        </w:numPr>
        <w:tabs>
          <w:tab w:val="left" w:pos="769"/>
        </w:tabs>
        <w:spacing w:before="0" w:after="0" w:line="259" w:lineRule="auto"/>
        <w:ind w:left="950" w:leftChars="0" w:right="1034" w:rightChars="0"/>
        <w:jc w:val="left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int m1, m2, m3;</w:t>
      </w:r>
    </w:p>
    <w:p w14:paraId="01A6926C">
      <w:pPr>
        <w:pStyle w:val="12"/>
        <w:numPr>
          <w:ilvl w:val="0"/>
          <w:numId w:val="0"/>
        </w:numPr>
        <w:tabs>
          <w:tab w:val="left" w:pos="769"/>
        </w:tabs>
        <w:spacing w:before="0" w:after="0" w:line="259" w:lineRule="auto"/>
        <w:ind w:left="950" w:leftChars="0" w:right="1034" w:rightChars="0"/>
        <w:jc w:val="left"/>
        <w:rPr>
          <w:rFonts w:hint="default"/>
          <w:b w:val="0"/>
          <w:bCs w:val="0"/>
          <w:sz w:val="24"/>
          <w:lang w:val="en-US"/>
        </w:rPr>
      </w:pPr>
    </w:p>
    <w:p w14:paraId="4C4BE605">
      <w:pPr>
        <w:pStyle w:val="12"/>
        <w:numPr>
          <w:ilvl w:val="0"/>
          <w:numId w:val="0"/>
        </w:numPr>
        <w:tabs>
          <w:tab w:val="left" w:pos="769"/>
        </w:tabs>
        <w:spacing w:before="0" w:after="0" w:line="259" w:lineRule="auto"/>
        <w:ind w:left="950" w:leftChars="0" w:right="1034" w:rightChars="0"/>
        <w:jc w:val="left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void setMarks(int a, int b, int c) {</w:t>
      </w:r>
    </w:p>
    <w:p w14:paraId="4A6D991C">
      <w:pPr>
        <w:pStyle w:val="12"/>
        <w:numPr>
          <w:ilvl w:val="0"/>
          <w:numId w:val="0"/>
        </w:numPr>
        <w:tabs>
          <w:tab w:val="left" w:pos="769"/>
        </w:tabs>
        <w:spacing w:before="0" w:after="0" w:line="259" w:lineRule="auto"/>
        <w:ind w:left="950" w:leftChars="0" w:right="1034" w:rightChars="0"/>
        <w:jc w:val="left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    m1 = a;</w:t>
      </w:r>
    </w:p>
    <w:p w14:paraId="150A810B">
      <w:pPr>
        <w:pStyle w:val="12"/>
        <w:numPr>
          <w:ilvl w:val="0"/>
          <w:numId w:val="0"/>
        </w:numPr>
        <w:tabs>
          <w:tab w:val="left" w:pos="769"/>
        </w:tabs>
        <w:spacing w:before="0" w:after="0" w:line="259" w:lineRule="auto"/>
        <w:ind w:left="950" w:leftChars="0" w:right="1034" w:rightChars="0"/>
        <w:jc w:val="left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    m2 = b;</w:t>
      </w:r>
    </w:p>
    <w:p w14:paraId="097BF223">
      <w:pPr>
        <w:pStyle w:val="12"/>
        <w:numPr>
          <w:ilvl w:val="0"/>
          <w:numId w:val="0"/>
        </w:numPr>
        <w:tabs>
          <w:tab w:val="left" w:pos="769"/>
        </w:tabs>
        <w:spacing w:before="0" w:after="0" w:line="259" w:lineRule="auto"/>
        <w:ind w:left="950" w:leftChars="0" w:right="1034" w:rightChars="0"/>
        <w:jc w:val="left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    m3 = c;</w:t>
      </w:r>
    </w:p>
    <w:p w14:paraId="07F57FC6">
      <w:pPr>
        <w:pStyle w:val="12"/>
        <w:numPr>
          <w:ilvl w:val="0"/>
          <w:numId w:val="0"/>
        </w:numPr>
        <w:tabs>
          <w:tab w:val="left" w:pos="769"/>
        </w:tabs>
        <w:spacing w:before="0" w:after="0" w:line="259" w:lineRule="auto"/>
        <w:ind w:left="950" w:leftChars="0" w:right="1034" w:rightChars="0"/>
        <w:jc w:val="left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}</w:t>
      </w:r>
    </w:p>
    <w:p w14:paraId="6F000C40">
      <w:pPr>
        <w:pStyle w:val="12"/>
        <w:numPr>
          <w:ilvl w:val="0"/>
          <w:numId w:val="0"/>
        </w:numPr>
        <w:tabs>
          <w:tab w:val="left" w:pos="769"/>
        </w:tabs>
        <w:spacing w:before="0" w:after="0" w:line="259" w:lineRule="auto"/>
        <w:ind w:left="950" w:leftChars="0" w:right="1034" w:rightChars="0"/>
        <w:jc w:val="left"/>
        <w:rPr>
          <w:rFonts w:hint="default"/>
          <w:b w:val="0"/>
          <w:bCs w:val="0"/>
          <w:sz w:val="24"/>
          <w:lang w:val="en-US"/>
        </w:rPr>
      </w:pPr>
    </w:p>
    <w:p w14:paraId="36ADD29B">
      <w:pPr>
        <w:pStyle w:val="12"/>
        <w:numPr>
          <w:ilvl w:val="0"/>
          <w:numId w:val="0"/>
        </w:numPr>
        <w:tabs>
          <w:tab w:val="left" w:pos="769"/>
        </w:tabs>
        <w:spacing w:before="0" w:after="0" w:line="259" w:lineRule="auto"/>
        <w:ind w:left="950" w:leftChars="0" w:right="1034" w:rightChars="0"/>
        <w:jc w:val="left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int getTotal() {</w:t>
      </w:r>
    </w:p>
    <w:p w14:paraId="70B3DCA7">
      <w:pPr>
        <w:pStyle w:val="12"/>
        <w:numPr>
          <w:ilvl w:val="0"/>
          <w:numId w:val="0"/>
        </w:numPr>
        <w:tabs>
          <w:tab w:val="left" w:pos="769"/>
        </w:tabs>
        <w:spacing w:before="0" w:after="0" w:line="259" w:lineRule="auto"/>
        <w:ind w:left="950" w:leftChars="0" w:right="1034" w:rightChars="0"/>
        <w:jc w:val="left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    return m1 + m2 + m3;</w:t>
      </w:r>
    </w:p>
    <w:p w14:paraId="284BDDF4">
      <w:pPr>
        <w:pStyle w:val="12"/>
        <w:numPr>
          <w:ilvl w:val="0"/>
          <w:numId w:val="0"/>
        </w:numPr>
        <w:tabs>
          <w:tab w:val="left" w:pos="769"/>
        </w:tabs>
        <w:spacing w:before="0" w:after="0" w:line="259" w:lineRule="auto"/>
        <w:ind w:left="950" w:leftChars="0" w:right="1034" w:rightChars="0"/>
        <w:jc w:val="left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}</w:t>
      </w:r>
    </w:p>
    <w:p w14:paraId="5F2EB5F0">
      <w:pPr>
        <w:pStyle w:val="12"/>
        <w:numPr>
          <w:ilvl w:val="0"/>
          <w:numId w:val="0"/>
        </w:numPr>
        <w:tabs>
          <w:tab w:val="left" w:pos="769"/>
        </w:tabs>
        <w:spacing w:before="0" w:after="0" w:line="259" w:lineRule="auto"/>
        <w:ind w:left="950" w:leftChars="0" w:right="1034" w:rightChars="0"/>
        <w:jc w:val="left"/>
        <w:rPr>
          <w:rFonts w:hint="default"/>
          <w:b w:val="0"/>
          <w:bCs w:val="0"/>
          <w:sz w:val="24"/>
          <w:lang w:val="en-US"/>
        </w:rPr>
      </w:pPr>
    </w:p>
    <w:p w14:paraId="6B051CDD">
      <w:pPr>
        <w:pStyle w:val="12"/>
        <w:numPr>
          <w:ilvl w:val="0"/>
          <w:numId w:val="0"/>
        </w:numPr>
        <w:tabs>
          <w:tab w:val="left" w:pos="769"/>
        </w:tabs>
        <w:spacing w:before="0" w:after="0" w:line="259" w:lineRule="auto"/>
        <w:ind w:left="950" w:leftChars="0" w:right="1034" w:rightChars="0"/>
        <w:jc w:val="left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double getAverage() {</w:t>
      </w:r>
    </w:p>
    <w:p w14:paraId="66D5763C">
      <w:pPr>
        <w:pStyle w:val="12"/>
        <w:numPr>
          <w:ilvl w:val="0"/>
          <w:numId w:val="0"/>
        </w:numPr>
        <w:tabs>
          <w:tab w:val="left" w:pos="769"/>
        </w:tabs>
        <w:spacing w:before="0" w:after="0" w:line="259" w:lineRule="auto"/>
        <w:ind w:left="950" w:leftChars="0" w:right="1034" w:rightChars="0"/>
        <w:jc w:val="left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    return getTotal() / 3.0;</w:t>
      </w:r>
    </w:p>
    <w:p w14:paraId="126CCC12">
      <w:pPr>
        <w:pStyle w:val="12"/>
        <w:numPr>
          <w:ilvl w:val="0"/>
          <w:numId w:val="0"/>
        </w:numPr>
        <w:tabs>
          <w:tab w:val="left" w:pos="769"/>
        </w:tabs>
        <w:spacing w:before="0" w:after="0" w:line="259" w:lineRule="auto"/>
        <w:ind w:left="950" w:leftChars="0" w:right="1034" w:rightChars="0"/>
        <w:jc w:val="left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}</w:t>
      </w:r>
    </w:p>
    <w:p w14:paraId="5ADB5A94">
      <w:pPr>
        <w:pStyle w:val="12"/>
        <w:numPr>
          <w:ilvl w:val="0"/>
          <w:numId w:val="0"/>
        </w:numPr>
        <w:tabs>
          <w:tab w:val="left" w:pos="769"/>
        </w:tabs>
        <w:spacing w:before="0" w:after="0" w:line="259" w:lineRule="auto"/>
        <w:ind w:left="950" w:leftChars="0" w:right="1034" w:rightChars="0"/>
        <w:jc w:val="left"/>
        <w:rPr>
          <w:rFonts w:hint="default"/>
          <w:b w:val="0"/>
          <w:bCs w:val="0"/>
          <w:sz w:val="24"/>
          <w:lang w:val="en-US"/>
        </w:rPr>
      </w:pPr>
    </w:p>
    <w:p w14:paraId="425EE379">
      <w:pPr>
        <w:pStyle w:val="12"/>
        <w:numPr>
          <w:ilvl w:val="0"/>
          <w:numId w:val="0"/>
        </w:numPr>
        <w:tabs>
          <w:tab w:val="left" w:pos="769"/>
        </w:tabs>
        <w:spacing w:before="0" w:after="0" w:line="259" w:lineRule="auto"/>
        <w:ind w:left="950" w:leftChars="0" w:right="1034" w:rightChars="0"/>
        <w:jc w:val="left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void display() {</w:t>
      </w:r>
    </w:p>
    <w:p w14:paraId="44A2AF0A">
      <w:pPr>
        <w:pStyle w:val="12"/>
        <w:numPr>
          <w:ilvl w:val="0"/>
          <w:numId w:val="0"/>
        </w:numPr>
        <w:tabs>
          <w:tab w:val="left" w:pos="769"/>
        </w:tabs>
        <w:spacing w:before="0" w:after="0" w:line="259" w:lineRule="auto"/>
        <w:ind w:left="950" w:leftChars="0" w:right="1034" w:rightChars="0"/>
        <w:jc w:val="left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    System.out.println("Total: " + getTotal());</w:t>
      </w:r>
    </w:p>
    <w:p w14:paraId="7331B044">
      <w:pPr>
        <w:pStyle w:val="12"/>
        <w:numPr>
          <w:ilvl w:val="0"/>
          <w:numId w:val="0"/>
        </w:numPr>
        <w:tabs>
          <w:tab w:val="left" w:pos="769"/>
        </w:tabs>
        <w:spacing w:before="0" w:after="0" w:line="259" w:lineRule="auto"/>
        <w:ind w:left="950" w:leftChars="0" w:right="1034" w:rightChars="0"/>
        <w:jc w:val="left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    System.out.println("Average: " + getAverage());</w:t>
      </w:r>
    </w:p>
    <w:p w14:paraId="762DC334">
      <w:pPr>
        <w:pStyle w:val="12"/>
        <w:numPr>
          <w:ilvl w:val="0"/>
          <w:numId w:val="0"/>
        </w:numPr>
        <w:tabs>
          <w:tab w:val="left" w:pos="769"/>
        </w:tabs>
        <w:spacing w:before="0" w:after="0" w:line="259" w:lineRule="auto"/>
        <w:ind w:left="950" w:leftChars="0" w:right="1034" w:rightChars="0"/>
        <w:jc w:val="left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}</w:t>
      </w:r>
    </w:p>
    <w:p w14:paraId="242474C6">
      <w:pPr>
        <w:pStyle w:val="12"/>
        <w:numPr>
          <w:ilvl w:val="0"/>
          <w:numId w:val="0"/>
        </w:numPr>
        <w:tabs>
          <w:tab w:val="left" w:pos="769"/>
        </w:tabs>
        <w:spacing w:before="0" w:after="0" w:line="259" w:lineRule="auto"/>
        <w:ind w:left="950" w:leftChars="0" w:right="1034" w:rightChars="0"/>
        <w:jc w:val="left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>}</w:t>
      </w:r>
    </w:p>
    <w:p w14:paraId="7E6DE539">
      <w:pPr>
        <w:pStyle w:val="12"/>
        <w:numPr>
          <w:ilvl w:val="0"/>
          <w:numId w:val="0"/>
        </w:numPr>
        <w:tabs>
          <w:tab w:val="left" w:pos="769"/>
        </w:tabs>
        <w:spacing w:before="0" w:after="0" w:line="259" w:lineRule="auto"/>
        <w:ind w:left="950" w:leftChars="0" w:right="1034" w:rightChars="0"/>
        <w:jc w:val="left"/>
        <w:rPr>
          <w:rFonts w:hint="default"/>
          <w:b w:val="0"/>
          <w:bCs w:val="0"/>
          <w:sz w:val="24"/>
          <w:lang w:val="en-US"/>
        </w:rPr>
      </w:pPr>
    </w:p>
    <w:p w14:paraId="518BB620">
      <w:pPr>
        <w:pStyle w:val="12"/>
        <w:numPr>
          <w:ilvl w:val="0"/>
          <w:numId w:val="0"/>
        </w:numPr>
        <w:tabs>
          <w:tab w:val="left" w:pos="769"/>
        </w:tabs>
        <w:spacing w:before="0" w:after="0" w:line="259" w:lineRule="auto"/>
        <w:ind w:left="950" w:leftChars="0" w:right="1034" w:rightChars="0"/>
        <w:jc w:val="left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>public class Main {</w:t>
      </w:r>
    </w:p>
    <w:p w14:paraId="78913B37">
      <w:pPr>
        <w:pStyle w:val="12"/>
        <w:numPr>
          <w:ilvl w:val="0"/>
          <w:numId w:val="0"/>
        </w:numPr>
        <w:tabs>
          <w:tab w:val="left" w:pos="769"/>
        </w:tabs>
        <w:spacing w:before="0" w:after="0" w:line="259" w:lineRule="auto"/>
        <w:ind w:left="950" w:leftChars="0" w:right="1034" w:rightChars="0"/>
        <w:jc w:val="left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public static void main(String[] args) {</w:t>
      </w:r>
    </w:p>
    <w:p w14:paraId="37D5A06D">
      <w:pPr>
        <w:pStyle w:val="12"/>
        <w:numPr>
          <w:ilvl w:val="0"/>
          <w:numId w:val="0"/>
        </w:numPr>
        <w:tabs>
          <w:tab w:val="left" w:pos="769"/>
        </w:tabs>
        <w:spacing w:before="0" w:after="0" w:line="259" w:lineRule="auto"/>
        <w:ind w:left="950" w:leftChars="0" w:right="1034" w:rightChars="0"/>
        <w:jc w:val="left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    Marks m = new Marks();</w:t>
      </w:r>
    </w:p>
    <w:p w14:paraId="7259DC91">
      <w:pPr>
        <w:pStyle w:val="12"/>
        <w:numPr>
          <w:ilvl w:val="0"/>
          <w:numId w:val="0"/>
        </w:numPr>
        <w:tabs>
          <w:tab w:val="left" w:pos="769"/>
        </w:tabs>
        <w:spacing w:before="0" w:after="0" w:line="259" w:lineRule="auto"/>
        <w:ind w:left="950" w:leftChars="0" w:right="1034" w:rightChars="0"/>
        <w:jc w:val="left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    m.setMarks(80, 75, 90);</w:t>
      </w:r>
    </w:p>
    <w:p w14:paraId="4C9F1973">
      <w:pPr>
        <w:pStyle w:val="12"/>
        <w:numPr>
          <w:ilvl w:val="0"/>
          <w:numId w:val="0"/>
        </w:numPr>
        <w:tabs>
          <w:tab w:val="left" w:pos="769"/>
        </w:tabs>
        <w:spacing w:before="0" w:after="0" w:line="259" w:lineRule="auto"/>
        <w:ind w:left="950" w:leftChars="0" w:right="1034" w:rightChars="0"/>
        <w:jc w:val="left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    m.display();</w:t>
      </w:r>
    </w:p>
    <w:p w14:paraId="579EF3F6">
      <w:pPr>
        <w:pStyle w:val="12"/>
        <w:numPr>
          <w:ilvl w:val="0"/>
          <w:numId w:val="0"/>
        </w:numPr>
        <w:tabs>
          <w:tab w:val="left" w:pos="769"/>
        </w:tabs>
        <w:spacing w:before="0" w:after="0" w:line="259" w:lineRule="auto"/>
        <w:ind w:left="950" w:leftChars="0" w:right="1034" w:rightChars="0"/>
        <w:jc w:val="left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}</w:t>
      </w:r>
    </w:p>
    <w:p w14:paraId="72C9E03F">
      <w:pPr>
        <w:pStyle w:val="12"/>
        <w:numPr>
          <w:ilvl w:val="0"/>
          <w:numId w:val="0"/>
        </w:numPr>
        <w:tabs>
          <w:tab w:val="left" w:pos="769"/>
        </w:tabs>
        <w:spacing w:before="0" w:after="0" w:line="259" w:lineRule="auto"/>
        <w:ind w:left="950" w:leftChars="0" w:right="1034" w:rightChars="0"/>
        <w:jc w:val="left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>}</w:t>
      </w:r>
    </w:p>
    <w:p w14:paraId="76151B0C">
      <w:pPr>
        <w:pStyle w:val="12"/>
        <w:numPr>
          <w:ilvl w:val="0"/>
          <w:numId w:val="0"/>
        </w:numPr>
        <w:tabs>
          <w:tab w:val="left" w:pos="769"/>
        </w:tabs>
        <w:spacing w:before="0" w:after="0" w:line="259" w:lineRule="auto"/>
        <w:ind w:left="950" w:leftChars="0" w:right="1034" w:rightChars="0"/>
        <w:jc w:val="left"/>
        <w:rPr>
          <w:rFonts w:hint="default"/>
          <w:b/>
          <w:bCs/>
          <w:sz w:val="24"/>
          <w:lang w:val="en-US"/>
        </w:rPr>
      </w:pPr>
      <w:r>
        <w:rPr>
          <w:rFonts w:hint="default"/>
          <w:b/>
          <w:bCs/>
          <w:sz w:val="24"/>
          <w:lang w:val="en-US"/>
        </w:rPr>
        <w:t xml:space="preserve">Output : </w:t>
      </w:r>
    </w:p>
    <w:p w14:paraId="0627893C">
      <w:pPr>
        <w:pStyle w:val="12"/>
        <w:numPr>
          <w:ilvl w:val="0"/>
          <w:numId w:val="0"/>
        </w:numPr>
        <w:tabs>
          <w:tab w:val="left" w:pos="769"/>
        </w:tabs>
        <w:spacing w:before="0" w:after="0" w:line="259" w:lineRule="auto"/>
        <w:ind w:left="950" w:leftChars="0" w:right="1034" w:rightChars="0"/>
        <w:jc w:val="left"/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drawing>
          <wp:inline distT="0" distB="0" distL="114300" distR="114300">
            <wp:extent cx="2613025" cy="1534160"/>
            <wp:effectExtent l="0" t="0" r="15875" b="8890"/>
            <wp:docPr id="9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2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13025" cy="153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A04E8">
      <w:pPr>
        <w:pStyle w:val="8"/>
        <w:spacing w:before="185"/>
        <w:ind w:left="590"/>
      </w:pPr>
      <w:r>
        <w:rPr>
          <w:spacing w:val="-2"/>
        </w:rPr>
        <w:t>Result</w:t>
      </w:r>
    </w:p>
    <w:p w14:paraId="1D5B37CA">
      <w:pPr>
        <w:pStyle w:val="12"/>
        <w:numPr>
          <w:ilvl w:val="0"/>
          <w:numId w:val="0"/>
        </w:numPr>
        <w:tabs>
          <w:tab w:val="left" w:pos="769"/>
        </w:tabs>
        <w:spacing w:before="0" w:after="0" w:line="259" w:lineRule="auto"/>
        <w:ind w:left="950" w:leftChars="0" w:right="1034" w:rightChars="0"/>
        <w:jc w:val="left"/>
        <w:rPr>
          <w:spacing w:val="-2"/>
        </w:rPr>
        <w:sectPr>
          <w:pgSz w:w="11906" w:h="16838"/>
          <w:pgMar w:top="567" w:right="567" w:bottom="567" w:left="567" w:header="720" w:footer="720" w:gutter="0"/>
          <w:pgBorders>
            <w:top w:val="single" w:color="auto" w:sz="4" w:space="1"/>
            <w:left w:val="single" w:color="auto" w:sz="4" w:space="4"/>
            <w:bottom w:val="single" w:color="auto" w:sz="4" w:space="1"/>
            <w:right w:val="single" w:color="auto" w:sz="4" w:space="4"/>
          </w:pgBorders>
          <w:cols w:space="0" w:num="1"/>
          <w:rtlGutter w:val="0"/>
          <w:docGrid w:linePitch="360" w:charSpace="0"/>
        </w:sectPr>
      </w:pPr>
      <w:r>
        <w:t>The</w:t>
      </w:r>
      <w:r>
        <w:rPr>
          <w:spacing w:val="-11"/>
        </w:rPr>
        <w:t xml:space="preserve"> </w:t>
      </w:r>
      <w:r>
        <w:t>program</w:t>
      </w:r>
      <w:r>
        <w:rPr>
          <w:spacing w:val="-8"/>
        </w:rPr>
        <w:t xml:space="preserve"> </w:t>
      </w:r>
      <w:r>
        <w:t>successfully</w:t>
      </w:r>
      <w:r>
        <w:rPr>
          <w:spacing w:val="-8"/>
        </w:rPr>
        <w:t xml:space="preserve"> </w:t>
      </w:r>
      <w:r>
        <w:t>calculates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displays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total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average</w:t>
      </w:r>
      <w:r>
        <w:rPr>
          <w:spacing w:val="-6"/>
        </w:rPr>
        <w:t xml:space="preserve"> </w:t>
      </w:r>
      <w:r>
        <w:rPr>
          <w:spacing w:val="-2"/>
        </w:rPr>
        <w:t>marks</w:t>
      </w:r>
    </w:p>
    <w:p w14:paraId="66688178">
      <w:pPr>
        <w:pStyle w:val="12"/>
        <w:numPr>
          <w:ilvl w:val="0"/>
          <w:numId w:val="0"/>
        </w:numPr>
        <w:tabs>
          <w:tab w:val="left" w:pos="769"/>
        </w:tabs>
        <w:spacing w:before="0" w:after="0" w:line="259" w:lineRule="auto"/>
        <w:ind w:left="950" w:leftChars="0" w:right="1034" w:rightChars="0"/>
        <w:jc w:val="left"/>
        <w:rPr>
          <w:rFonts w:hint="default"/>
          <w:spacing w:val="-2"/>
          <w:lang w:val="en-US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-78105</wp:posOffset>
                </wp:positionH>
                <wp:positionV relativeFrom="paragraph">
                  <wp:posOffset>-257175</wp:posOffset>
                </wp:positionV>
                <wp:extent cx="6676390" cy="897890"/>
                <wp:effectExtent l="4445" t="4445" r="5715" b="1206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6390" cy="89789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128255">
                            <w:pP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Ex : 02</w:t>
                            </w:r>
                          </w:p>
                          <w:p w14:paraId="7C0D8B44">
                            <w:pP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468D7969">
                            <w:pP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11/12/2025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SET - 2 OOP Methods and String Handling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.15pt;margin-top:-20.25pt;height:70.7pt;width:525.7pt;z-index:251662336;mso-width-relative:page;mso-height-relative:page;" filled="f" stroked="t" coordsize="21600,21600" o:gfxdata="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B0wfpDXAAAACgEAAA8AAAAAAAAAAQAgAAAA&#10;IgAAAGRycy9kb3ducmV2LnhtbFBLAQIUABQAAAAIAIdO4kDPF2uvRQIAAJwEAAAOAAAAAAAAAAEA&#10;IAAAACYBAABkcnMvZTJvRG9jLnhtbFBLBQYAAAAABgAGAFkBAADdBQAAAAA=&#10;">
                <v:fill on="f" focussize="0,0"/>
                <v:stroke weight="0.5pt" color="#000000 [3213]" joinstyle="round"/>
                <v:imagedata o:title=""/>
                <o:lock v:ext="edit" aspectratio="f"/>
                <v:textbox>
                  <w:txbxContent>
                    <w:p w14:paraId="5D128255">
                      <w:pPr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US"/>
                        </w:rPr>
                        <w:t>Ex : 02</w:t>
                      </w:r>
                    </w:p>
                    <w:p w14:paraId="7C0D8B44">
                      <w:pPr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  <w:p w14:paraId="468D7969">
                      <w:pPr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US"/>
                        </w:rPr>
                        <w:t>11/12/2025</w:t>
                      </w:r>
                      <w:r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/>
                          <w:b/>
                          <w:bCs/>
                          <w:sz w:val="28"/>
                          <w:szCs w:val="28"/>
                          <w:lang w:val="en-US"/>
                        </w:rPr>
                        <w:t>SET - 2 OOP Methods and String Handling</w:t>
                      </w:r>
                    </w:p>
                  </w:txbxContent>
                </v:textbox>
              </v:shape>
            </w:pict>
          </mc:Fallback>
        </mc:AlternateContent>
      </w:r>
    </w:p>
    <w:p w14:paraId="79764B9B">
      <w:pPr>
        <w:pStyle w:val="12"/>
        <w:numPr>
          <w:ilvl w:val="0"/>
          <w:numId w:val="0"/>
        </w:numPr>
        <w:tabs>
          <w:tab w:val="left" w:pos="769"/>
        </w:tabs>
        <w:spacing w:before="0" w:after="0" w:line="259" w:lineRule="auto"/>
        <w:ind w:right="1034" w:rightChars="0"/>
        <w:jc w:val="left"/>
        <w:rPr>
          <w:rFonts w:hint="default"/>
          <w:spacing w:val="-2"/>
          <w:lang w:val="en-US"/>
        </w:rPr>
      </w:pPr>
    </w:p>
    <w:p w14:paraId="372A81AF">
      <w:pPr>
        <w:pStyle w:val="12"/>
        <w:numPr>
          <w:ilvl w:val="0"/>
          <w:numId w:val="0"/>
        </w:numPr>
        <w:tabs>
          <w:tab w:val="left" w:pos="769"/>
        </w:tabs>
        <w:spacing w:before="0" w:after="0" w:line="259" w:lineRule="auto"/>
        <w:ind w:right="1034" w:rightChars="0"/>
        <w:jc w:val="left"/>
        <w:rPr>
          <w:rFonts w:hint="default"/>
          <w:spacing w:val="-2"/>
          <w:lang w:val="en-US"/>
        </w:rPr>
      </w:pPr>
    </w:p>
    <w:p w14:paraId="37D97AB2">
      <w:pPr>
        <w:pStyle w:val="12"/>
        <w:numPr>
          <w:ilvl w:val="0"/>
          <w:numId w:val="0"/>
        </w:numPr>
        <w:tabs>
          <w:tab w:val="left" w:pos="769"/>
        </w:tabs>
        <w:spacing w:before="0" w:after="0" w:line="259" w:lineRule="auto"/>
        <w:ind w:right="1034" w:rightChars="0"/>
        <w:jc w:val="left"/>
        <w:rPr>
          <w:rFonts w:hint="default"/>
          <w:spacing w:val="-2"/>
          <w:lang w:val="en-US"/>
        </w:rPr>
      </w:pPr>
    </w:p>
    <w:p w14:paraId="52DAE3B5">
      <w:pPr>
        <w:pStyle w:val="12"/>
        <w:numPr>
          <w:ilvl w:val="0"/>
          <w:numId w:val="0"/>
        </w:numPr>
        <w:tabs>
          <w:tab w:val="left" w:pos="769"/>
        </w:tabs>
        <w:spacing w:before="0" w:after="0" w:line="259" w:lineRule="auto"/>
        <w:ind w:right="1034" w:rightChars="0"/>
        <w:jc w:val="left"/>
        <w:rPr>
          <w:rFonts w:hint="default"/>
          <w:spacing w:val="-2"/>
          <w:lang w:val="en-US"/>
        </w:rPr>
      </w:pPr>
    </w:p>
    <w:p w14:paraId="3FE2452E">
      <w:pPr>
        <w:pStyle w:val="12"/>
        <w:numPr>
          <w:ilvl w:val="0"/>
          <w:numId w:val="0"/>
        </w:numPr>
        <w:tabs>
          <w:tab w:val="left" w:pos="769"/>
        </w:tabs>
        <w:spacing w:before="0" w:after="0" w:line="259" w:lineRule="auto"/>
        <w:ind w:right="1034" w:rightChars="0"/>
        <w:jc w:val="left"/>
        <w:rPr>
          <w:rFonts w:hint="default"/>
          <w:spacing w:val="-2"/>
          <w:lang w:val="en-US"/>
        </w:rPr>
      </w:pPr>
    </w:p>
    <w:p w14:paraId="3B61546B">
      <w:pPr>
        <w:pStyle w:val="12"/>
        <w:numPr>
          <w:ilvl w:val="0"/>
          <w:numId w:val="8"/>
        </w:numPr>
        <w:tabs>
          <w:tab w:val="left" w:pos="769"/>
        </w:tabs>
        <w:spacing w:before="1" w:after="0" w:line="259" w:lineRule="auto"/>
        <w:ind w:left="440" w:leftChars="0" w:right="554" w:firstLine="0" w:firstLineChars="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9"/>
          <w:sz w:val="24"/>
        </w:rPr>
        <w:t xml:space="preserve"> </w:t>
      </w:r>
      <w:r>
        <w:rPr>
          <w:sz w:val="24"/>
        </w:rPr>
        <w:t>class</w:t>
      </w:r>
      <w:r>
        <w:rPr>
          <w:spacing w:val="-5"/>
          <w:sz w:val="24"/>
        </w:rPr>
        <w:t xml:space="preserve"> </w:t>
      </w:r>
      <w:r>
        <w:rPr>
          <w:sz w:val="24"/>
        </w:rPr>
        <w:t>Number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only</w:t>
      </w:r>
      <w:r>
        <w:rPr>
          <w:spacing w:val="-8"/>
          <w:sz w:val="24"/>
        </w:rPr>
        <w:t xml:space="preserve"> </w:t>
      </w:r>
      <w:r>
        <w:rPr>
          <w:sz w:val="24"/>
        </w:rPr>
        <w:t>one</w:t>
      </w:r>
      <w:r>
        <w:rPr>
          <w:spacing w:val="-6"/>
          <w:sz w:val="24"/>
        </w:rPr>
        <w:t xml:space="preserve"> </w:t>
      </w:r>
      <w:r>
        <w:rPr>
          <w:sz w:val="24"/>
        </w:rPr>
        <w:t>private</w:t>
      </w:r>
      <w:r>
        <w:rPr>
          <w:spacing w:val="-9"/>
          <w:sz w:val="24"/>
        </w:rPr>
        <w:t xml:space="preserve"> </w:t>
      </w:r>
      <w:r>
        <w:rPr>
          <w:sz w:val="24"/>
        </w:rPr>
        <w:t>instance</w:t>
      </w:r>
      <w:r>
        <w:rPr>
          <w:spacing w:val="-6"/>
          <w:sz w:val="24"/>
        </w:rPr>
        <w:t xml:space="preserve"> </w:t>
      </w:r>
      <w:r>
        <w:rPr>
          <w:sz w:val="24"/>
        </w:rPr>
        <w:t>variable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double</w:t>
      </w:r>
      <w:r>
        <w:rPr>
          <w:spacing w:val="-6"/>
          <w:sz w:val="24"/>
        </w:rPr>
        <w:t xml:space="preserve"> </w:t>
      </w:r>
      <w:r>
        <w:rPr>
          <w:sz w:val="24"/>
        </w:rPr>
        <w:t>primitive</w:t>
      </w:r>
      <w:r>
        <w:rPr>
          <w:spacing w:val="-4"/>
          <w:sz w:val="24"/>
        </w:rPr>
        <w:t xml:space="preserve"> </w:t>
      </w:r>
      <w:r>
        <w:rPr>
          <w:sz w:val="24"/>
        </w:rPr>
        <w:t>type.</w:t>
      </w:r>
      <w:r>
        <w:rPr>
          <w:spacing w:val="-8"/>
          <w:sz w:val="24"/>
        </w:rPr>
        <w:t xml:space="preserve"> </w:t>
      </w:r>
      <w:r>
        <w:rPr>
          <w:sz w:val="24"/>
        </w:rPr>
        <w:t>To include the following methods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isZero( ), isPositive(), isNegative( ), isOdd( ), isEven( ), isPrime(), isAmstrong() the above methods return boolean primitive type. getFactorial(), getSqrt(), getSqr(), sumDigits(), getReverse() the above methods return double primitive </w:t>
      </w:r>
      <w:r>
        <w:rPr>
          <w:spacing w:val="-2"/>
          <w:sz w:val="24"/>
        </w:rPr>
        <w:t>type.</w:t>
      </w:r>
    </w:p>
    <w:p w14:paraId="20AE12E0">
      <w:pPr>
        <w:pStyle w:val="12"/>
        <w:numPr>
          <w:ilvl w:val="0"/>
          <w:numId w:val="0"/>
        </w:numPr>
        <w:tabs>
          <w:tab w:val="left" w:pos="769"/>
        </w:tabs>
        <w:spacing w:before="1" w:after="0" w:line="259" w:lineRule="auto"/>
        <w:ind w:right="554" w:rightChars="0"/>
        <w:jc w:val="left"/>
        <w:rPr>
          <w:rFonts w:hint="default"/>
          <w:b/>
          <w:bCs/>
          <w:spacing w:val="-2"/>
          <w:sz w:val="24"/>
          <w:lang w:val="en-US"/>
        </w:rPr>
      </w:pPr>
      <w:r>
        <w:rPr>
          <w:rFonts w:hint="default"/>
          <w:b/>
          <w:bCs/>
          <w:spacing w:val="-2"/>
          <w:sz w:val="24"/>
          <w:lang w:val="en-US"/>
        </w:rPr>
        <w:tab/>
      </w:r>
      <w:r>
        <w:rPr>
          <w:rFonts w:hint="default"/>
          <w:b/>
          <w:bCs/>
          <w:spacing w:val="-2"/>
          <w:sz w:val="24"/>
          <w:lang w:val="en-US"/>
        </w:rPr>
        <w:t>Aim :</w:t>
      </w:r>
    </w:p>
    <w:p w14:paraId="3092ACC7">
      <w:pPr>
        <w:pStyle w:val="12"/>
        <w:numPr>
          <w:ilvl w:val="0"/>
          <w:numId w:val="0"/>
        </w:numPr>
        <w:tabs>
          <w:tab w:val="left" w:pos="769"/>
        </w:tabs>
        <w:spacing w:before="1" w:after="0" w:line="259" w:lineRule="auto"/>
        <w:ind w:left="440" w:leftChars="0" w:right="554" w:rightChars="0"/>
        <w:jc w:val="left"/>
      </w:pPr>
      <w:r>
        <w:t>To</w:t>
      </w:r>
      <w:r>
        <w:rPr>
          <w:spacing w:val="-9"/>
        </w:rPr>
        <w:t xml:space="preserve"> </w:t>
      </w:r>
      <w:r>
        <w:t>create</w:t>
      </w:r>
      <w:r>
        <w:rPr>
          <w:spacing w:val="-9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class</w:t>
      </w:r>
      <w:r>
        <w:rPr>
          <w:spacing w:val="-5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private</w:t>
      </w:r>
      <w:r>
        <w:rPr>
          <w:spacing w:val="-9"/>
        </w:rPr>
        <w:t xml:space="preserve"> </w:t>
      </w:r>
      <w:r>
        <w:t>double</w:t>
      </w:r>
      <w:r>
        <w:rPr>
          <w:spacing w:val="-6"/>
        </w:rPr>
        <w:t xml:space="preserve"> </w:t>
      </w:r>
      <w:r>
        <w:t>variable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implement</w:t>
      </w:r>
      <w:r>
        <w:rPr>
          <w:spacing w:val="-6"/>
        </w:rPr>
        <w:t xml:space="preserve"> </w:t>
      </w:r>
      <w:r>
        <w:t>methods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check number properties and perform mathematical operations.</w:t>
      </w:r>
    </w:p>
    <w:p w14:paraId="5057E826">
      <w:pPr>
        <w:pStyle w:val="12"/>
        <w:numPr>
          <w:ilvl w:val="0"/>
          <w:numId w:val="0"/>
        </w:numPr>
        <w:tabs>
          <w:tab w:val="left" w:pos="769"/>
        </w:tabs>
        <w:spacing w:before="1" w:after="0" w:line="259" w:lineRule="auto"/>
        <w:ind w:left="440" w:leftChars="0" w:right="554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ab/>
      </w:r>
    </w:p>
    <w:p w14:paraId="0B969FB6">
      <w:pPr>
        <w:pStyle w:val="12"/>
        <w:numPr>
          <w:ilvl w:val="0"/>
          <w:numId w:val="0"/>
        </w:numPr>
        <w:tabs>
          <w:tab w:val="left" w:pos="769"/>
        </w:tabs>
        <w:spacing w:before="1" w:after="0" w:line="259" w:lineRule="auto"/>
        <w:ind w:left="440" w:leftChars="0" w:right="554" w:rightChars="0"/>
        <w:jc w:val="left"/>
        <w:rPr>
          <w:b/>
          <w:bCs/>
        </w:rPr>
      </w:pPr>
      <w:r>
        <w:rPr>
          <w:rFonts w:hint="default"/>
          <w:lang w:val="en-US"/>
        </w:rPr>
        <w:tab/>
      </w:r>
      <w:r>
        <w:rPr>
          <w:b/>
          <w:bCs/>
          <w:spacing w:val="-2"/>
        </w:rPr>
        <w:t>Algorithm</w:t>
      </w:r>
    </w:p>
    <w:p w14:paraId="41ACC8DD">
      <w:pPr>
        <w:pStyle w:val="12"/>
        <w:numPr>
          <w:ilvl w:val="1"/>
          <w:numId w:val="8"/>
        </w:numPr>
        <w:tabs>
          <w:tab w:val="left" w:pos="1309"/>
        </w:tabs>
        <w:spacing w:before="185" w:after="0" w:line="240" w:lineRule="auto"/>
        <w:ind w:left="1159" w:leftChars="0" w:right="0" w:hanging="359" w:firstLineChars="0"/>
        <w:jc w:val="left"/>
        <w:rPr>
          <w:sz w:val="24"/>
        </w:rPr>
      </w:pPr>
      <w:r>
        <w:rPr>
          <w:sz w:val="24"/>
        </w:rPr>
        <w:t>Start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6140F628">
      <w:pPr>
        <w:pStyle w:val="12"/>
        <w:numPr>
          <w:ilvl w:val="1"/>
          <w:numId w:val="8"/>
        </w:numPr>
        <w:tabs>
          <w:tab w:val="left" w:pos="1309"/>
        </w:tabs>
        <w:spacing w:before="182" w:after="0" w:line="240" w:lineRule="auto"/>
        <w:ind w:left="1159" w:leftChars="0" w:right="0" w:hanging="359" w:firstLineChars="0"/>
        <w:jc w:val="left"/>
        <w:rPr>
          <w:sz w:val="24"/>
        </w:rPr>
      </w:pPr>
      <w:r>
        <w:rPr>
          <w:sz w:val="24"/>
        </w:rPr>
        <w:t>Define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class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Number</w:t>
      </w:r>
    </w:p>
    <w:p w14:paraId="7BDFB36A">
      <w:pPr>
        <w:pStyle w:val="12"/>
        <w:numPr>
          <w:ilvl w:val="1"/>
          <w:numId w:val="8"/>
        </w:numPr>
        <w:tabs>
          <w:tab w:val="left" w:pos="1309"/>
        </w:tabs>
        <w:spacing w:before="182" w:after="0" w:line="240" w:lineRule="auto"/>
        <w:ind w:left="1159" w:leftChars="0" w:right="0" w:hanging="359" w:firstLineChars="0"/>
        <w:jc w:val="left"/>
        <w:rPr>
          <w:sz w:val="24"/>
        </w:rPr>
      </w:pPr>
      <w:r>
        <w:rPr>
          <w:sz w:val="24"/>
        </w:rPr>
        <w:t>Declare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private</w:t>
      </w:r>
      <w:r>
        <w:rPr>
          <w:spacing w:val="-7"/>
          <w:sz w:val="24"/>
        </w:rPr>
        <w:t xml:space="preserve"> </w:t>
      </w:r>
      <w:r>
        <w:rPr>
          <w:sz w:val="24"/>
        </w:rPr>
        <w:t>double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variable</w:t>
      </w:r>
    </w:p>
    <w:p w14:paraId="08A55D34">
      <w:pPr>
        <w:pStyle w:val="12"/>
        <w:numPr>
          <w:ilvl w:val="1"/>
          <w:numId w:val="8"/>
        </w:numPr>
        <w:tabs>
          <w:tab w:val="left" w:pos="1309"/>
        </w:tabs>
        <w:spacing w:before="185" w:after="0" w:line="240" w:lineRule="auto"/>
        <w:ind w:left="1159" w:leftChars="0" w:right="0" w:hanging="359" w:firstLineChars="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constructor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initialize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number</w:t>
      </w:r>
    </w:p>
    <w:p w14:paraId="0A1B5F5C">
      <w:pPr>
        <w:pStyle w:val="12"/>
        <w:numPr>
          <w:ilvl w:val="1"/>
          <w:numId w:val="8"/>
        </w:numPr>
        <w:tabs>
          <w:tab w:val="left" w:pos="1309"/>
        </w:tabs>
        <w:spacing w:before="182" w:after="0" w:line="240" w:lineRule="auto"/>
        <w:ind w:left="1159" w:leftChars="0" w:right="0" w:hanging="359" w:firstLineChars="0"/>
        <w:jc w:val="left"/>
        <w:rPr>
          <w:sz w:val="24"/>
        </w:rPr>
      </w:pPr>
      <w:r>
        <w:rPr>
          <w:sz w:val="24"/>
        </w:rPr>
        <w:t>Implement</w:t>
      </w:r>
      <w:r>
        <w:rPr>
          <w:spacing w:val="-6"/>
          <w:sz w:val="24"/>
        </w:rPr>
        <w:t xml:space="preserve"> </w:t>
      </w:r>
      <w:r>
        <w:rPr>
          <w:sz w:val="24"/>
        </w:rPr>
        <w:t>boolean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methods:</w:t>
      </w:r>
    </w:p>
    <w:p w14:paraId="00C970C1">
      <w:pPr>
        <w:pStyle w:val="12"/>
        <w:numPr>
          <w:ilvl w:val="2"/>
          <w:numId w:val="8"/>
        </w:numPr>
        <w:tabs>
          <w:tab w:val="left" w:pos="2029"/>
        </w:tabs>
        <w:spacing w:before="183" w:after="0" w:line="240" w:lineRule="auto"/>
        <w:ind w:left="1879" w:leftChars="0" w:right="0" w:hanging="359" w:firstLineChars="0"/>
        <w:jc w:val="left"/>
        <w:rPr>
          <w:sz w:val="24"/>
        </w:rPr>
      </w:pPr>
      <w:r>
        <w:rPr>
          <w:sz w:val="24"/>
        </w:rPr>
        <w:t>isZero(),</w:t>
      </w:r>
      <w:r>
        <w:rPr>
          <w:spacing w:val="-14"/>
          <w:sz w:val="24"/>
        </w:rPr>
        <w:t xml:space="preserve"> </w:t>
      </w:r>
      <w:r>
        <w:rPr>
          <w:sz w:val="24"/>
        </w:rPr>
        <w:t>isPositive(),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isNegative()</w:t>
      </w:r>
    </w:p>
    <w:p w14:paraId="2D7AA3BA">
      <w:pPr>
        <w:pStyle w:val="12"/>
        <w:numPr>
          <w:ilvl w:val="2"/>
          <w:numId w:val="8"/>
        </w:numPr>
        <w:tabs>
          <w:tab w:val="left" w:pos="2029"/>
        </w:tabs>
        <w:spacing w:before="184" w:after="0" w:line="240" w:lineRule="auto"/>
        <w:ind w:left="1879" w:leftChars="0" w:right="0" w:hanging="359" w:firstLineChars="0"/>
        <w:jc w:val="left"/>
        <w:rPr>
          <w:sz w:val="24"/>
        </w:rPr>
      </w:pPr>
      <w:r>
        <w:rPr>
          <w:sz w:val="24"/>
        </w:rPr>
        <w:t>isOdd(),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isEven()</w:t>
      </w:r>
    </w:p>
    <w:p w14:paraId="14D1E6F8">
      <w:pPr>
        <w:pStyle w:val="12"/>
        <w:numPr>
          <w:ilvl w:val="2"/>
          <w:numId w:val="8"/>
        </w:numPr>
        <w:tabs>
          <w:tab w:val="left" w:pos="2029"/>
        </w:tabs>
        <w:spacing w:before="185" w:after="0" w:line="240" w:lineRule="auto"/>
        <w:ind w:left="1879" w:leftChars="0" w:right="0" w:hanging="359" w:firstLineChars="0"/>
        <w:jc w:val="left"/>
        <w:rPr>
          <w:sz w:val="24"/>
        </w:rPr>
      </w:pPr>
      <w:r>
        <w:rPr>
          <w:sz w:val="24"/>
        </w:rPr>
        <w:t>isPrime(),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isArmstrong()</w:t>
      </w:r>
    </w:p>
    <w:p w14:paraId="75D609C5">
      <w:pPr>
        <w:pStyle w:val="12"/>
        <w:numPr>
          <w:ilvl w:val="1"/>
          <w:numId w:val="8"/>
        </w:numPr>
        <w:tabs>
          <w:tab w:val="left" w:pos="1309"/>
        </w:tabs>
        <w:spacing w:before="182" w:after="0" w:line="240" w:lineRule="auto"/>
        <w:ind w:left="1159" w:leftChars="0" w:right="0" w:hanging="359" w:firstLineChars="0"/>
        <w:jc w:val="left"/>
        <w:rPr>
          <w:sz w:val="24"/>
        </w:rPr>
      </w:pPr>
      <w:r>
        <w:rPr>
          <w:sz w:val="24"/>
        </w:rPr>
        <w:t>Implement</w:t>
      </w:r>
      <w:r>
        <w:rPr>
          <w:spacing w:val="-5"/>
          <w:sz w:val="24"/>
        </w:rPr>
        <w:t xml:space="preserve"> </w:t>
      </w:r>
      <w:r>
        <w:rPr>
          <w:sz w:val="24"/>
        </w:rPr>
        <w:t>double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methods:</w:t>
      </w:r>
    </w:p>
    <w:p w14:paraId="6222724C">
      <w:pPr>
        <w:pStyle w:val="12"/>
        <w:numPr>
          <w:ilvl w:val="2"/>
          <w:numId w:val="8"/>
        </w:numPr>
        <w:tabs>
          <w:tab w:val="left" w:pos="2029"/>
        </w:tabs>
        <w:spacing w:before="182" w:after="0" w:line="240" w:lineRule="auto"/>
        <w:ind w:left="1879" w:leftChars="0" w:right="0" w:hanging="359" w:firstLineChars="0"/>
        <w:jc w:val="left"/>
        <w:rPr>
          <w:sz w:val="24"/>
        </w:rPr>
      </w:pPr>
      <w:r>
        <w:rPr>
          <w:sz w:val="24"/>
        </w:rPr>
        <w:t>getFactorial(),</w:t>
      </w:r>
      <w:r>
        <w:rPr>
          <w:spacing w:val="-14"/>
          <w:sz w:val="24"/>
        </w:rPr>
        <w:t xml:space="preserve"> </w:t>
      </w:r>
      <w:r>
        <w:rPr>
          <w:sz w:val="24"/>
        </w:rPr>
        <w:t>getSqrt(),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getSqr()</w:t>
      </w:r>
    </w:p>
    <w:p w14:paraId="2F54A77E">
      <w:pPr>
        <w:pStyle w:val="12"/>
        <w:numPr>
          <w:ilvl w:val="2"/>
          <w:numId w:val="8"/>
        </w:numPr>
        <w:tabs>
          <w:tab w:val="left" w:pos="2029"/>
        </w:tabs>
        <w:spacing w:before="185" w:after="0" w:line="240" w:lineRule="auto"/>
        <w:ind w:left="1879" w:leftChars="0" w:right="0" w:hanging="359" w:firstLineChars="0"/>
        <w:jc w:val="left"/>
        <w:rPr>
          <w:sz w:val="24"/>
        </w:rPr>
      </w:pPr>
      <w:r>
        <w:rPr>
          <w:sz w:val="24"/>
        </w:rPr>
        <w:t>sumDigits(),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getReverse()</w:t>
      </w:r>
    </w:p>
    <w:p w14:paraId="49C46741">
      <w:pPr>
        <w:pStyle w:val="12"/>
        <w:numPr>
          <w:ilvl w:val="1"/>
          <w:numId w:val="8"/>
        </w:numPr>
        <w:tabs>
          <w:tab w:val="left" w:pos="1309"/>
        </w:tabs>
        <w:spacing w:before="182" w:after="0" w:line="240" w:lineRule="auto"/>
        <w:ind w:left="1159" w:leftChars="0" w:right="0" w:hanging="359" w:firstLineChars="0"/>
        <w:jc w:val="left"/>
        <w:rPr>
          <w:sz w:val="24"/>
        </w:rPr>
      </w:pP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main():</w:t>
      </w:r>
    </w:p>
    <w:p w14:paraId="0C4BAACB">
      <w:pPr>
        <w:pStyle w:val="12"/>
        <w:numPr>
          <w:ilvl w:val="2"/>
          <w:numId w:val="8"/>
        </w:numPr>
        <w:tabs>
          <w:tab w:val="left" w:pos="2029"/>
        </w:tabs>
        <w:spacing w:before="185" w:after="0" w:line="240" w:lineRule="auto"/>
        <w:ind w:left="1879" w:leftChars="0" w:right="0" w:hanging="359" w:firstLineChars="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object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pass</w:t>
      </w:r>
      <w:r>
        <w:rPr>
          <w:spacing w:val="-4"/>
          <w:sz w:val="24"/>
        </w:rPr>
        <w:t xml:space="preserve"> value</w:t>
      </w:r>
    </w:p>
    <w:p w14:paraId="7CA1B263">
      <w:pPr>
        <w:pStyle w:val="12"/>
        <w:numPr>
          <w:ilvl w:val="2"/>
          <w:numId w:val="8"/>
        </w:numPr>
        <w:tabs>
          <w:tab w:val="left" w:pos="2029"/>
        </w:tabs>
        <w:spacing w:before="182" w:after="0" w:line="240" w:lineRule="auto"/>
        <w:ind w:left="1879" w:leftChars="0" w:right="0" w:hanging="359" w:firstLineChars="0"/>
        <w:jc w:val="left"/>
        <w:rPr>
          <w:sz w:val="24"/>
        </w:rPr>
      </w:pPr>
      <w:r>
        <w:rPr>
          <w:sz w:val="24"/>
        </w:rPr>
        <w:t>Call all</w:t>
      </w:r>
      <w:r>
        <w:rPr>
          <w:spacing w:val="-2"/>
          <w:sz w:val="24"/>
        </w:rPr>
        <w:t xml:space="preserve"> methods</w:t>
      </w:r>
    </w:p>
    <w:p w14:paraId="08C89866">
      <w:pPr>
        <w:pStyle w:val="12"/>
        <w:numPr>
          <w:ilvl w:val="1"/>
          <w:numId w:val="8"/>
        </w:numPr>
        <w:tabs>
          <w:tab w:val="left" w:pos="1309"/>
        </w:tabs>
        <w:spacing w:before="182" w:after="0" w:line="240" w:lineRule="auto"/>
        <w:ind w:left="1159" w:leftChars="0" w:right="0" w:hanging="359" w:firstLineChars="0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results</w:t>
      </w:r>
    </w:p>
    <w:p w14:paraId="3BEA0AF6">
      <w:pPr>
        <w:pStyle w:val="12"/>
        <w:numPr>
          <w:ilvl w:val="1"/>
          <w:numId w:val="8"/>
        </w:numPr>
        <w:tabs>
          <w:tab w:val="left" w:pos="769"/>
        </w:tabs>
        <w:spacing w:before="1" w:after="0" w:line="259" w:lineRule="auto"/>
        <w:ind w:left="1159" w:leftChars="0" w:right="554" w:rightChars="0" w:hanging="359" w:firstLineChars="0"/>
        <w:jc w:val="left"/>
        <w:rPr>
          <w:rFonts w:hint="default"/>
          <w:b w:val="0"/>
          <w:bCs w:val="0"/>
          <w:spacing w:val="-2"/>
          <w:sz w:val="24"/>
          <w:lang w:val="en-US"/>
        </w:rPr>
      </w:pPr>
      <w:r>
        <w:rPr>
          <w:sz w:val="24"/>
        </w:rPr>
        <w:t>End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program </w:t>
      </w:r>
    </w:p>
    <w:p w14:paraId="0B5E15BA">
      <w:pPr>
        <w:pStyle w:val="12"/>
        <w:numPr>
          <w:ilvl w:val="0"/>
          <w:numId w:val="0"/>
        </w:numPr>
        <w:tabs>
          <w:tab w:val="left" w:pos="769"/>
        </w:tabs>
        <w:spacing w:before="0" w:after="0" w:line="259" w:lineRule="auto"/>
        <w:ind w:right="1034" w:rightChars="0"/>
        <w:jc w:val="left"/>
        <w:rPr>
          <w:rFonts w:hint="default"/>
          <w:b/>
          <w:bCs/>
          <w:spacing w:val="-2"/>
          <w:lang w:val="en-US"/>
        </w:rPr>
      </w:pPr>
      <w:r>
        <w:rPr>
          <w:rFonts w:hint="default"/>
          <w:b/>
          <w:bCs/>
          <w:spacing w:val="-2"/>
          <w:lang w:val="en-US"/>
        </w:rPr>
        <w:tab/>
      </w:r>
      <w:r>
        <w:rPr>
          <w:rFonts w:hint="default"/>
          <w:b/>
          <w:bCs/>
          <w:spacing w:val="-2"/>
          <w:lang w:val="en-US"/>
        </w:rPr>
        <w:t xml:space="preserve">Source Code  : </w:t>
      </w:r>
    </w:p>
    <w:p w14:paraId="3281E09C">
      <w:pPr>
        <w:pStyle w:val="12"/>
        <w:numPr>
          <w:ilvl w:val="0"/>
          <w:numId w:val="0"/>
        </w:numPr>
        <w:tabs>
          <w:tab w:val="left" w:pos="769"/>
        </w:tabs>
        <w:spacing w:before="0" w:after="0" w:line="259" w:lineRule="auto"/>
        <w:ind w:right="1034" w:rightChars="0"/>
        <w:jc w:val="left"/>
        <w:rPr>
          <w:rFonts w:hint="default"/>
          <w:b/>
          <w:bCs/>
          <w:spacing w:val="-2"/>
          <w:lang w:val="en-US"/>
        </w:rPr>
      </w:pPr>
      <w:r>
        <w:rPr>
          <w:rFonts w:hint="default"/>
          <w:b/>
          <w:bCs/>
          <w:spacing w:val="-2"/>
          <w:lang w:val="en-US"/>
        </w:rPr>
        <w:tab/>
      </w:r>
      <w:r>
        <w:rPr>
          <w:rFonts w:hint="default"/>
          <w:b w:val="0"/>
          <w:bCs w:val="0"/>
          <w:spacing w:val="-2"/>
          <w:lang w:val="en-US"/>
        </w:rPr>
        <w:t>class Number {</w:t>
      </w:r>
    </w:p>
    <w:p w14:paraId="47E4235A">
      <w:pPr>
        <w:pStyle w:val="12"/>
        <w:numPr>
          <w:ilvl w:val="0"/>
          <w:numId w:val="0"/>
        </w:numPr>
        <w:tabs>
          <w:tab w:val="left" w:pos="769"/>
        </w:tabs>
        <w:spacing w:before="0" w:after="0" w:line="259" w:lineRule="auto"/>
        <w:ind w:right="1034" w:rightChars="0" w:firstLine="720" w:firstLineChars="0"/>
        <w:jc w:val="left"/>
        <w:rPr>
          <w:rFonts w:hint="default"/>
          <w:b w:val="0"/>
          <w:bCs w:val="0"/>
          <w:spacing w:val="-2"/>
          <w:lang w:val="en-US"/>
        </w:rPr>
      </w:pPr>
      <w:r>
        <w:rPr>
          <w:rFonts w:hint="default"/>
          <w:b w:val="0"/>
          <w:bCs w:val="0"/>
          <w:spacing w:val="-2"/>
          <w:lang w:val="en-US"/>
        </w:rPr>
        <w:t xml:space="preserve">    private double num;</w:t>
      </w:r>
    </w:p>
    <w:p w14:paraId="5AF9420D">
      <w:pPr>
        <w:pStyle w:val="12"/>
        <w:numPr>
          <w:ilvl w:val="0"/>
          <w:numId w:val="0"/>
        </w:numPr>
        <w:tabs>
          <w:tab w:val="left" w:pos="769"/>
        </w:tabs>
        <w:spacing w:before="0" w:after="0" w:line="259" w:lineRule="auto"/>
        <w:ind w:right="1034" w:rightChars="0" w:firstLine="720" w:firstLineChars="0"/>
        <w:jc w:val="left"/>
        <w:rPr>
          <w:rFonts w:hint="default"/>
          <w:b w:val="0"/>
          <w:bCs w:val="0"/>
          <w:spacing w:val="-2"/>
          <w:lang w:val="en-US"/>
        </w:rPr>
      </w:pPr>
      <w:r>
        <w:rPr>
          <w:rFonts w:hint="default"/>
          <w:b w:val="0"/>
          <w:bCs w:val="0"/>
          <w:spacing w:val="-2"/>
          <w:lang w:val="en-US"/>
        </w:rPr>
        <w:t xml:space="preserve">    Number(double n) {</w:t>
      </w:r>
    </w:p>
    <w:p w14:paraId="3A052140">
      <w:pPr>
        <w:pStyle w:val="12"/>
        <w:numPr>
          <w:ilvl w:val="0"/>
          <w:numId w:val="0"/>
        </w:numPr>
        <w:tabs>
          <w:tab w:val="left" w:pos="769"/>
        </w:tabs>
        <w:spacing w:before="0" w:after="0" w:line="259" w:lineRule="auto"/>
        <w:ind w:right="1034" w:rightChars="0" w:firstLine="720" w:firstLineChars="0"/>
        <w:jc w:val="left"/>
        <w:rPr>
          <w:rFonts w:hint="default"/>
          <w:b w:val="0"/>
          <w:bCs w:val="0"/>
          <w:spacing w:val="-2"/>
          <w:lang w:val="en-US"/>
        </w:rPr>
      </w:pPr>
      <w:r>
        <w:rPr>
          <w:rFonts w:hint="default"/>
          <w:b w:val="0"/>
          <w:bCs w:val="0"/>
          <w:spacing w:val="-2"/>
          <w:lang w:val="en-US"/>
        </w:rPr>
        <w:t xml:space="preserve">        num = n;</w:t>
      </w:r>
    </w:p>
    <w:p w14:paraId="6C5A4A7E">
      <w:pPr>
        <w:pStyle w:val="12"/>
        <w:numPr>
          <w:ilvl w:val="0"/>
          <w:numId w:val="0"/>
        </w:numPr>
        <w:tabs>
          <w:tab w:val="left" w:pos="769"/>
        </w:tabs>
        <w:spacing w:before="0" w:after="0" w:line="259" w:lineRule="auto"/>
        <w:ind w:right="1034" w:rightChars="0" w:firstLine="720" w:firstLineChars="0"/>
        <w:jc w:val="left"/>
        <w:rPr>
          <w:rFonts w:hint="default"/>
          <w:b w:val="0"/>
          <w:bCs w:val="0"/>
          <w:spacing w:val="-2"/>
          <w:lang w:val="en-US"/>
        </w:rPr>
      </w:pPr>
      <w:r>
        <w:rPr>
          <w:rFonts w:hint="default"/>
          <w:b w:val="0"/>
          <w:bCs w:val="0"/>
          <w:spacing w:val="-2"/>
          <w:lang w:val="en-US"/>
        </w:rPr>
        <w:t xml:space="preserve">    }</w:t>
      </w:r>
    </w:p>
    <w:p w14:paraId="4A0810EE">
      <w:pPr>
        <w:pStyle w:val="12"/>
        <w:numPr>
          <w:ilvl w:val="0"/>
          <w:numId w:val="0"/>
        </w:numPr>
        <w:tabs>
          <w:tab w:val="left" w:pos="769"/>
        </w:tabs>
        <w:spacing w:before="0" w:after="0" w:line="259" w:lineRule="auto"/>
        <w:ind w:right="1034" w:rightChars="0" w:firstLine="720" w:firstLineChars="0"/>
        <w:jc w:val="left"/>
        <w:rPr>
          <w:rFonts w:hint="default"/>
          <w:b w:val="0"/>
          <w:bCs w:val="0"/>
          <w:spacing w:val="-2"/>
          <w:lang w:val="en-US"/>
        </w:rPr>
      </w:pPr>
      <w:r>
        <w:rPr>
          <w:rFonts w:hint="default"/>
          <w:b w:val="0"/>
          <w:bCs w:val="0"/>
          <w:spacing w:val="-2"/>
          <w:lang w:val="en-US"/>
        </w:rPr>
        <w:t xml:space="preserve">    boolean isZero() {</w:t>
      </w:r>
    </w:p>
    <w:p w14:paraId="50CEA3FF">
      <w:pPr>
        <w:pStyle w:val="12"/>
        <w:numPr>
          <w:ilvl w:val="0"/>
          <w:numId w:val="0"/>
        </w:numPr>
        <w:tabs>
          <w:tab w:val="left" w:pos="769"/>
        </w:tabs>
        <w:spacing w:before="0" w:after="0" w:line="259" w:lineRule="auto"/>
        <w:ind w:right="1034" w:rightChars="0" w:firstLine="720" w:firstLineChars="0"/>
        <w:jc w:val="left"/>
        <w:rPr>
          <w:rFonts w:hint="default"/>
          <w:b w:val="0"/>
          <w:bCs w:val="0"/>
          <w:spacing w:val="-2"/>
          <w:lang w:val="en-US"/>
        </w:rPr>
      </w:pPr>
      <w:r>
        <w:rPr>
          <w:rFonts w:hint="default"/>
          <w:b w:val="0"/>
          <w:bCs w:val="0"/>
          <w:spacing w:val="-2"/>
          <w:lang w:val="en-US"/>
        </w:rPr>
        <w:t xml:space="preserve">        return num == 0;</w:t>
      </w:r>
    </w:p>
    <w:p w14:paraId="1FBF029F">
      <w:pPr>
        <w:pStyle w:val="12"/>
        <w:numPr>
          <w:ilvl w:val="0"/>
          <w:numId w:val="0"/>
        </w:numPr>
        <w:tabs>
          <w:tab w:val="left" w:pos="769"/>
        </w:tabs>
        <w:spacing w:before="0" w:after="0" w:line="259" w:lineRule="auto"/>
        <w:ind w:right="1034" w:rightChars="0" w:firstLine="720" w:firstLineChars="0"/>
        <w:jc w:val="left"/>
        <w:rPr>
          <w:rFonts w:hint="default"/>
          <w:b w:val="0"/>
          <w:bCs w:val="0"/>
          <w:spacing w:val="-2"/>
          <w:lang w:val="en-US"/>
        </w:rPr>
      </w:pPr>
      <w:r>
        <w:rPr>
          <w:rFonts w:hint="default"/>
          <w:b w:val="0"/>
          <w:bCs w:val="0"/>
          <w:spacing w:val="-2"/>
          <w:lang w:val="en-US"/>
        </w:rPr>
        <w:t xml:space="preserve">    }</w:t>
      </w:r>
    </w:p>
    <w:p w14:paraId="234A2B5D">
      <w:pPr>
        <w:pStyle w:val="12"/>
        <w:numPr>
          <w:ilvl w:val="0"/>
          <w:numId w:val="0"/>
        </w:numPr>
        <w:tabs>
          <w:tab w:val="left" w:pos="769"/>
        </w:tabs>
        <w:spacing w:before="0" w:after="0" w:line="259" w:lineRule="auto"/>
        <w:ind w:right="1034" w:rightChars="0" w:firstLine="720" w:firstLineChars="0"/>
        <w:jc w:val="left"/>
        <w:rPr>
          <w:rFonts w:hint="default"/>
          <w:b w:val="0"/>
          <w:bCs w:val="0"/>
          <w:spacing w:val="-2"/>
          <w:lang w:val="en-US"/>
        </w:rPr>
      </w:pPr>
      <w:r>
        <w:rPr>
          <w:rFonts w:hint="default"/>
          <w:b w:val="0"/>
          <w:bCs w:val="0"/>
          <w:spacing w:val="-2"/>
          <w:lang w:val="en-US"/>
        </w:rPr>
        <w:t xml:space="preserve">    boolean isPositive() {</w:t>
      </w:r>
    </w:p>
    <w:p w14:paraId="0035D716">
      <w:pPr>
        <w:pStyle w:val="12"/>
        <w:numPr>
          <w:ilvl w:val="0"/>
          <w:numId w:val="0"/>
        </w:numPr>
        <w:tabs>
          <w:tab w:val="left" w:pos="769"/>
        </w:tabs>
        <w:spacing w:before="0" w:after="0" w:line="259" w:lineRule="auto"/>
        <w:ind w:right="1034" w:rightChars="0" w:firstLine="720" w:firstLineChars="0"/>
        <w:jc w:val="left"/>
        <w:rPr>
          <w:rFonts w:hint="default"/>
          <w:b w:val="0"/>
          <w:bCs w:val="0"/>
          <w:spacing w:val="-2"/>
          <w:lang w:val="en-US"/>
        </w:rPr>
      </w:pPr>
      <w:r>
        <w:rPr>
          <w:rFonts w:hint="default"/>
          <w:b w:val="0"/>
          <w:bCs w:val="0"/>
          <w:spacing w:val="-2"/>
          <w:lang w:val="en-US"/>
        </w:rPr>
        <w:t xml:space="preserve">        return num &gt; 0;</w:t>
      </w:r>
    </w:p>
    <w:p w14:paraId="6E2E978C">
      <w:pPr>
        <w:pStyle w:val="12"/>
        <w:numPr>
          <w:ilvl w:val="0"/>
          <w:numId w:val="0"/>
        </w:numPr>
        <w:tabs>
          <w:tab w:val="left" w:pos="769"/>
        </w:tabs>
        <w:spacing w:before="0" w:after="0" w:line="259" w:lineRule="auto"/>
        <w:ind w:right="1034" w:rightChars="0" w:firstLine="720" w:firstLineChars="0"/>
        <w:jc w:val="left"/>
        <w:rPr>
          <w:rFonts w:hint="default"/>
          <w:b w:val="0"/>
          <w:bCs w:val="0"/>
          <w:spacing w:val="-2"/>
          <w:lang w:val="en-US"/>
        </w:rPr>
      </w:pPr>
      <w:r>
        <w:rPr>
          <w:rFonts w:hint="default"/>
          <w:b w:val="0"/>
          <w:bCs w:val="0"/>
          <w:spacing w:val="-2"/>
          <w:lang w:val="en-US"/>
        </w:rPr>
        <w:t xml:space="preserve">    }</w:t>
      </w:r>
    </w:p>
    <w:p w14:paraId="7D607362">
      <w:pPr>
        <w:pStyle w:val="12"/>
        <w:numPr>
          <w:ilvl w:val="0"/>
          <w:numId w:val="0"/>
        </w:numPr>
        <w:tabs>
          <w:tab w:val="left" w:pos="769"/>
        </w:tabs>
        <w:spacing w:before="0" w:after="0" w:line="259" w:lineRule="auto"/>
        <w:ind w:right="1034" w:rightChars="0" w:firstLine="720" w:firstLineChars="0"/>
        <w:jc w:val="left"/>
        <w:rPr>
          <w:rFonts w:hint="default"/>
          <w:b w:val="0"/>
          <w:bCs w:val="0"/>
          <w:spacing w:val="-2"/>
          <w:lang w:val="en-US"/>
        </w:rPr>
      </w:pPr>
    </w:p>
    <w:p w14:paraId="2135E415">
      <w:pPr>
        <w:pStyle w:val="12"/>
        <w:numPr>
          <w:ilvl w:val="0"/>
          <w:numId w:val="0"/>
        </w:numPr>
        <w:tabs>
          <w:tab w:val="left" w:pos="769"/>
        </w:tabs>
        <w:spacing w:before="0" w:after="0" w:line="259" w:lineRule="auto"/>
        <w:ind w:right="1034" w:rightChars="0" w:firstLine="720" w:firstLineChars="0"/>
        <w:jc w:val="left"/>
        <w:rPr>
          <w:rFonts w:hint="default"/>
          <w:b w:val="0"/>
          <w:bCs w:val="0"/>
          <w:spacing w:val="-2"/>
          <w:lang w:val="en-US"/>
        </w:rPr>
      </w:pPr>
      <w:r>
        <w:rPr>
          <w:rFonts w:hint="default"/>
          <w:b w:val="0"/>
          <w:bCs w:val="0"/>
          <w:spacing w:val="-2"/>
          <w:lang w:val="en-US"/>
        </w:rPr>
        <w:t xml:space="preserve">    boolean isNegative() {</w:t>
      </w:r>
    </w:p>
    <w:p w14:paraId="3EB76502">
      <w:pPr>
        <w:pStyle w:val="12"/>
        <w:numPr>
          <w:ilvl w:val="0"/>
          <w:numId w:val="0"/>
        </w:numPr>
        <w:tabs>
          <w:tab w:val="left" w:pos="769"/>
        </w:tabs>
        <w:spacing w:before="0" w:after="0" w:line="259" w:lineRule="auto"/>
        <w:ind w:right="1034" w:rightChars="0" w:firstLine="720" w:firstLineChars="0"/>
        <w:jc w:val="left"/>
        <w:rPr>
          <w:rFonts w:hint="default"/>
          <w:b w:val="0"/>
          <w:bCs w:val="0"/>
          <w:spacing w:val="-2"/>
          <w:lang w:val="en-US"/>
        </w:rPr>
      </w:pPr>
      <w:r>
        <w:rPr>
          <w:rFonts w:hint="default"/>
          <w:b w:val="0"/>
          <w:bCs w:val="0"/>
          <w:spacing w:val="-2"/>
          <w:lang w:val="en-US"/>
        </w:rPr>
        <w:t xml:space="preserve">        return num &lt; 0;</w:t>
      </w:r>
    </w:p>
    <w:p w14:paraId="295DE7B0">
      <w:pPr>
        <w:pStyle w:val="12"/>
        <w:numPr>
          <w:ilvl w:val="0"/>
          <w:numId w:val="0"/>
        </w:numPr>
        <w:tabs>
          <w:tab w:val="left" w:pos="769"/>
        </w:tabs>
        <w:spacing w:before="0" w:after="0" w:line="259" w:lineRule="auto"/>
        <w:ind w:right="1034" w:rightChars="0" w:firstLine="720" w:firstLineChars="0"/>
        <w:jc w:val="left"/>
        <w:rPr>
          <w:rFonts w:hint="default"/>
          <w:b w:val="0"/>
          <w:bCs w:val="0"/>
          <w:spacing w:val="-2"/>
          <w:lang w:val="en-US"/>
        </w:rPr>
      </w:pPr>
      <w:r>
        <w:rPr>
          <w:rFonts w:hint="default"/>
          <w:b w:val="0"/>
          <w:bCs w:val="0"/>
          <w:spacing w:val="-2"/>
          <w:lang w:val="en-US"/>
        </w:rPr>
        <w:t xml:space="preserve">    }</w:t>
      </w:r>
    </w:p>
    <w:p w14:paraId="7D2B2903">
      <w:pPr>
        <w:pStyle w:val="12"/>
        <w:numPr>
          <w:ilvl w:val="0"/>
          <w:numId w:val="0"/>
        </w:numPr>
        <w:tabs>
          <w:tab w:val="left" w:pos="769"/>
        </w:tabs>
        <w:spacing w:before="0" w:after="0" w:line="259" w:lineRule="auto"/>
        <w:ind w:right="1034" w:rightChars="0" w:firstLine="720" w:firstLineChars="0"/>
        <w:jc w:val="left"/>
        <w:rPr>
          <w:rFonts w:hint="default"/>
          <w:b w:val="0"/>
          <w:bCs w:val="0"/>
          <w:spacing w:val="-2"/>
          <w:lang w:val="en-US"/>
        </w:rPr>
      </w:pPr>
      <w:r>
        <w:rPr>
          <w:rFonts w:hint="default"/>
          <w:b w:val="0"/>
          <w:bCs w:val="0"/>
          <w:spacing w:val="-2"/>
          <w:lang w:val="en-US"/>
        </w:rPr>
        <w:t xml:space="preserve">    boolean isEven() {</w:t>
      </w:r>
    </w:p>
    <w:p w14:paraId="01F97F33">
      <w:pPr>
        <w:pStyle w:val="12"/>
        <w:numPr>
          <w:ilvl w:val="0"/>
          <w:numId w:val="0"/>
        </w:numPr>
        <w:tabs>
          <w:tab w:val="left" w:pos="769"/>
        </w:tabs>
        <w:spacing w:before="0" w:after="0" w:line="259" w:lineRule="auto"/>
        <w:ind w:right="1034" w:rightChars="0" w:firstLine="720" w:firstLineChars="0"/>
        <w:jc w:val="left"/>
        <w:rPr>
          <w:rFonts w:hint="default"/>
          <w:b w:val="0"/>
          <w:bCs w:val="0"/>
          <w:spacing w:val="-2"/>
          <w:lang w:val="en-US"/>
        </w:rPr>
      </w:pPr>
      <w:r>
        <w:rPr>
          <w:rFonts w:hint="default"/>
          <w:b w:val="0"/>
          <w:bCs w:val="0"/>
          <w:spacing w:val="-2"/>
          <w:lang w:val="en-US"/>
        </w:rPr>
        <w:t xml:space="preserve">        if (num % 1 != 0) return false;</w:t>
      </w:r>
    </w:p>
    <w:p w14:paraId="0634F3D2">
      <w:pPr>
        <w:pStyle w:val="12"/>
        <w:numPr>
          <w:ilvl w:val="0"/>
          <w:numId w:val="0"/>
        </w:numPr>
        <w:tabs>
          <w:tab w:val="left" w:pos="769"/>
        </w:tabs>
        <w:spacing w:before="0" w:after="0" w:line="259" w:lineRule="auto"/>
        <w:ind w:right="1034" w:rightChars="0" w:firstLine="720" w:firstLineChars="0"/>
        <w:jc w:val="left"/>
        <w:rPr>
          <w:rFonts w:hint="default"/>
          <w:b w:val="0"/>
          <w:bCs w:val="0"/>
          <w:spacing w:val="-2"/>
          <w:lang w:val="en-US"/>
        </w:rPr>
      </w:pPr>
      <w:r>
        <w:rPr>
          <w:rFonts w:hint="default"/>
          <w:b w:val="0"/>
          <w:bCs w:val="0"/>
          <w:spacing w:val="-2"/>
          <w:lang w:val="en-US"/>
        </w:rPr>
        <w:t xml:space="preserve">        return ((long) num) % 2 == 0;</w:t>
      </w:r>
    </w:p>
    <w:p w14:paraId="630DFF19">
      <w:pPr>
        <w:pStyle w:val="12"/>
        <w:numPr>
          <w:ilvl w:val="0"/>
          <w:numId w:val="0"/>
        </w:numPr>
        <w:tabs>
          <w:tab w:val="left" w:pos="769"/>
        </w:tabs>
        <w:spacing w:before="0" w:after="0" w:line="259" w:lineRule="auto"/>
        <w:ind w:right="1034" w:rightChars="0" w:firstLine="720" w:firstLineChars="0"/>
        <w:jc w:val="left"/>
        <w:rPr>
          <w:rFonts w:hint="default"/>
          <w:b w:val="0"/>
          <w:bCs w:val="0"/>
          <w:spacing w:val="-2"/>
          <w:lang w:val="en-US"/>
        </w:rPr>
      </w:pPr>
      <w:r>
        <w:rPr>
          <w:rFonts w:hint="default"/>
          <w:b w:val="0"/>
          <w:bCs w:val="0"/>
          <w:spacing w:val="-2"/>
          <w:lang w:val="en-US"/>
        </w:rPr>
        <w:t xml:space="preserve">    }</w:t>
      </w:r>
    </w:p>
    <w:p w14:paraId="4F4549B6">
      <w:pPr>
        <w:pStyle w:val="12"/>
        <w:numPr>
          <w:ilvl w:val="0"/>
          <w:numId w:val="0"/>
        </w:numPr>
        <w:tabs>
          <w:tab w:val="left" w:pos="769"/>
        </w:tabs>
        <w:spacing w:before="0" w:after="0" w:line="259" w:lineRule="auto"/>
        <w:ind w:right="1034" w:rightChars="0" w:firstLine="720" w:firstLineChars="0"/>
        <w:jc w:val="left"/>
        <w:rPr>
          <w:rFonts w:hint="default"/>
          <w:b w:val="0"/>
          <w:bCs w:val="0"/>
          <w:spacing w:val="-2"/>
          <w:lang w:val="en-US"/>
        </w:rPr>
      </w:pPr>
      <w:r>
        <w:rPr>
          <w:rFonts w:hint="default"/>
          <w:b w:val="0"/>
          <w:bCs w:val="0"/>
          <w:spacing w:val="-2"/>
          <w:lang w:val="en-US"/>
        </w:rPr>
        <w:t xml:space="preserve">    boolean isOdd() {</w:t>
      </w:r>
    </w:p>
    <w:p w14:paraId="471AEEC6">
      <w:pPr>
        <w:pStyle w:val="12"/>
        <w:numPr>
          <w:ilvl w:val="0"/>
          <w:numId w:val="0"/>
        </w:numPr>
        <w:tabs>
          <w:tab w:val="left" w:pos="769"/>
        </w:tabs>
        <w:spacing w:before="0" w:after="0" w:line="259" w:lineRule="auto"/>
        <w:ind w:right="1034" w:rightChars="0" w:firstLine="720" w:firstLineChars="0"/>
        <w:jc w:val="left"/>
        <w:rPr>
          <w:rFonts w:hint="default"/>
          <w:b w:val="0"/>
          <w:bCs w:val="0"/>
          <w:spacing w:val="-2"/>
          <w:lang w:val="en-US"/>
        </w:rPr>
      </w:pPr>
      <w:r>
        <w:rPr>
          <w:rFonts w:hint="default"/>
          <w:b w:val="0"/>
          <w:bCs w:val="0"/>
          <w:spacing w:val="-2"/>
          <w:lang w:val="en-US"/>
        </w:rPr>
        <w:t xml:space="preserve">        if (num % 1 != 0) return false;</w:t>
      </w:r>
    </w:p>
    <w:p w14:paraId="3F23160A">
      <w:pPr>
        <w:pStyle w:val="12"/>
        <w:numPr>
          <w:ilvl w:val="0"/>
          <w:numId w:val="0"/>
        </w:numPr>
        <w:tabs>
          <w:tab w:val="left" w:pos="769"/>
        </w:tabs>
        <w:spacing w:before="0" w:after="0" w:line="259" w:lineRule="auto"/>
        <w:ind w:right="1034" w:rightChars="0" w:firstLine="720" w:firstLineChars="0"/>
        <w:jc w:val="left"/>
        <w:rPr>
          <w:rFonts w:hint="default"/>
          <w:b w:val="0"/>
          <w:bCs w:val="0"/>
          <w:spacing w:val="-2"/>
          <w:lang w:val="en-US"/>
        </w:rPr>
      </w:pPr>
      <w:r>
        <w:rPr>
          <w:rFonts w:hint="default"/>
          <w:b w:val="0"/>
          <w:bCs w:val="0"/>
          <w:spacing w:val="-2"/>
          <w:lang w:val="en-US"/>
        </w:rPr>
        <w:t xml:space="preserve">        return ((long) num) % 2 != 0;</w:t>
      </w:r>
    </w:p>
    <w:p w14:paraId="6F709629">
      <w:pPr>
        <w:pStyle w:val="12"/>
        <w:numPr>
          <w:ilvl w:val="0"/>
          <w:numId w:val="0"/>
        </w:numPr>
        <w:tabs>
          <w:tab w:val="left" w:pos="769"/>
        </w:tabs>
        <w:spacing w:before="0" w:after="0" w:line="259" w:lineRule="auto"/>
        <w:ind w:right="1034" w:rightChars="0" w:firstLine="720" w:firstLineChars="0"/>
        <w:jc w:val="left"/>
        <w:rPr>
          <w:rFonts w:hint="default"/>
          <w:b w:val="0"/>
          <w:bCs w:val="0"/>
          <w:spacing w:val="-2"/>
          <w:lang w:val="en-US"/>
        </w:rPr>
      </w:pPr>
      <w:r>
        <w:rPr>
          <w:rFonts w:hint="default"/>
          <w:b w:val="0"/>
          <w:bCs w:val="0"/>
          <w:spacing w:val="-2"/>
          <w:lang w:val="en-US"/>
        </w:rPr>
        <w:t xml:space="preserve">    }</w:t>
      </w:r>
    </w:p>
    <w:p w14:paraId="646714B3">
      <w:pPr>
        <w:pStyle w:val="12"/>
        <w:numPr>
          <w:ilvl w:val="0"/>
          <w:numId w:val="0"/>
        </w:numPr>
        <w:tabs>
          <w:tab w:val="left" w:pos="769"/>
        </w:tabs>
        <w:spacing w:before="0" w:after="0" w:line="259" w:lineRule="auto"/>
        <w:ind w:right="1034" w:rightChars="0" w:firstLine="720" w:firstLineChars="0"/>
        <w:jc w:val="left"/>
        <w:rPr>
          <w:rFonts w:hint="default"/>
          <w:b w:val="0"/>
          <w:bCs w:val="0"/>
          <w:spacing w:val="-2"/>
          <w:lang w:val="en-US"/>
        </w:rPr>
      </w:pPr>
      <w:r>
        <w:rPr>
          <w:rFonts w:hint="default"/>
          <w:b w:val="0"/>
          <w:bCs w:val="0"/>
          <w:spacing w:val="-2"/>
          <w:lang w:val="en-US"/>
        </w:rPr>
        <w:t xml:space="preserve">    boolean isPrime() {</w:t>
      </w:r>
    </w:p>
    <w:p w14:paraId="3D3F8375">
      <w:pPr>
        <w:pStyle w:val="12"/>
        <w:numPr>
          <w:ilvl w:val="0"/>
          <w:numId w:val="0"/>
        </w:numPr>
        <w:tabs>
          <w:tab w:val="left" w:pos="769"/>
        </w:tabs>
        <w:spacing w:before="0" w:after="0" w:line="259" w:lineRule="auto"/>
        <w:ind w:right="1034" w:rightChars="0" w:firstLine="720" w:firstLineChars="0"/>
        <w:jc w:val="left"/>
        <w:rPr>
          <w:rFonts w:hint="default"/>
          <w:b w:val="0"/>
          <w:bCs w:val="0"/>
          <w:spacing w:val="-2"/>
          <w:lang w:val="en-US"/>
        </w:rPr>
      </w:pPr>
      <w:r>
        <w:rPr>
          <w:rFonts w:hint="default"/>
          <w:b w:val="0"/>
          <w:bCs w:val="0"/>
          <w:spacing w:val="-2"/>
          <w:lang w:val="en-US"/>
        </w:rPr>
        <w:t xml:space="preserve">        if (num % 1 != 0 || num &lt;= 1) return false;</w:t>
      </w:r>
    </w:p>
    <w:p w14:paraId="7FD73D15">
      <w:pPr>
        <w:pStyle w:val="12"/>
        <w:numPr>
          <w:ilvl w:val="0"/>
          <w:numId w:val="0"/>
        </w:numPr>
        <w:tabs>
          <w:tab w:val="left" w:pos="769"/>
        </w:tabs>
        <w:spacing w:before="0" w:after="0" w:line="259" w:lineRule="auto"/>
        <w:ind w:right="1034" w:rightChars="0" w:firstLine="720" w:firstLineChars="0"/>
        <w:jc w:val="left"/>
        <w:rPr>
          <w:rFonts w:hint="default"/>
          <w:b w:val="0"/>
          <w:bCs w:val="0"/>
          <w:spacing w:val="-2"/>
          <w:lang w:val="en-US"/>
        </w:rPr>
      </w:pPr>
      <w:r>
        <w:rPr>
          <w:rFonts w:hint="default"/>
          <w:b w:val="0"/>
          <w:bCs w:val="0"/>
          <w:spacing w:val="-2"/>
          <w:lang w:val="en-US"/>
        </w:rPr>
        <w:t xml:space="preserve">        long n = (long) num;</w:t>
      </w:r>
    </w:p>
    <w:p w14:paraId="3ADB6C4B">
      <w:pPr>
        <w:pStyle w:val="12"/>
        <w:numPr>
          <w:ilvl w:val="0"/>
          <w:numId w:val="0"/>
        </w:numPr>
        <w:tabs>
          <w:tab w:val="left" w:pos="769"/>
        </w:tabs>
        <w:spacing w:before="0" w:after="0" w:line="259" w:lineRule="auto"/>
        <w:ind w:right="1034" w:rightChars="0" w:firstLine="720" w:firstLineChars="0"/>
        <w:jc w:val="left"/>
        <w:rPr>
          <w:rFonts w:hint="default"/>
          <w:b w:val="0"/>
          <w:bCs w:val="0"/>
          <w:spacing w:val="-2"/>
          <w:lang w:val="en-US"/>
        </w:rPr>
      </w:pPr>
      <w:r>
        <w:rPr>
          <w:rFonts w:hint="default"/>
          <w:b w:val="0"/>
          <w:bCs w:val="0"/>
          <w:spacing w:val="-2"/>
          <w:lang w:val="en-US"/>
        </w:rPr>
        <w:t xml:space="preserve">        for (long i = 2; i &lt;= Math.sqrt(n); i++) {</w:t>
      </w:r>
    </w:p>
    <w:p w14:paraId="49D7F79E">
      <w:pPr>
        <w:pStyle w:val="12"/>
        <w:numPr>
          <w:ilvl w:val="0"/>
          <w:numId w:val="0"/>
        </w:numPr>
        <w:tabs>
          <w:tab w:val="left" w:pos="769"/>
        </w:tabs>
        <w:spacing w:before="0" w:after="0" w:line="259" w:lineRule="auto"/>
        <w:ind w:right="1034" w:rightChars="0" w:firstLine="720" w:firstLineChars="0"/>
        <w:jc w:val="left"/>
        <w:rPr>
          <w:rFonts w:hint="default"/>
          <w:b w:val="0"/>
          <w:bCs w:val="0"/>
          <w:spacing w:val="-2"/>
          <w:lang w:val="en-US"/>
        </w:rPr>
      </w:pPr>
      <w:r>
        <w:rPr>
          <w:rFonts w:hint="default"/>
          <w:b w:val="0"/>
          <w:bCs w:val="0"/>
          <w:spacing w:val="-2"/>
          <w:lang w:val="en-US"/>
        </w:rPr>
        <w:t xml:space="preserve">            if (n % i == 0) return false;</w:t>
      </w:r>
    </w:p>
    <w:p w14:paraId="5EA33AC1">
      <w:pPr>
        <w:pStyle w:val="12"/>
        <w:numPr>
          <w:ilvl w:val="0"/>
          <w:numId w:val="0"/>
        </w:numPr>
        <w:tabs>
          <w:tab w:val="left" w:pos="769"/>
        </w:tabs>
        <w:spacing w:before="0" w:after="0" w:line="259" w:lineRule="auto"/>
        <w:ind w:right="1034" w:rightChars="0" w:firstLine="720" w:firstLineChars="0"/>
        <w:jc w:val="left"/>
        <w:rPr>
          <w:rFonts w:hint="default"/>
          <w:b w:val="0"/>
          <w:bCs w:val="0"/>
          <w:spacing w:val="-2"/>
          <w:lang w:val="en-US"/>
        </w:rPr>
      </w:pPr>
      <w:r>
        <w:rPr>
          <w:rFonts w:hint="default"/>
          <w:b w:val="0"/>
          <w:bCs w:val="0"/>
          <w:spacing w:val="-2"/>
          <w:lang w:val="en-US"/>
        </w:rPr>
        <w:t xml:space="preserve">        }</w:t>
      </w:r>
    </w:p>
    <w:p w14:paraId="00BBDDE1">
      <w:pPr>
        <w:pStyle w:val="12"/>
        <w:numPr>
          <w:ilvl w:val="0"/>
          <w:numId w:val="0"/>
        </w:numPr>
        <w:tabs>
          <w:tab w:val="left" w:pos="769"/>
        </w:tabs>
        <w:spacing w:before="0" w:after="0" w:line="259" w:lineRule="auto"/>
        <w:ind w:right="1034" w:rightChars="0" w:firstLine="720" w:firstLineChars="0"/>
        <w:jc w:val="left"/>
        <w:rPr>
          <w:rFonts w:hint="default"/>
          <w:b w:val="0"/>
          <w:bCs w:val="0"/>
          <w:spacing w:val="-2"/>
          <w:lang w:val="en-US"/>
        </w:rPr>
      </w:pPr>
      <w:r>
        <w:rPr>
          <w:rFonts w:hint="default"/>
          <w:b w:val="0"/>
          <w:bCs w:val="0"/>
          <w:spacing w:val="-2"/>
          <w:lang w:val="en-US"/>
        </w:rPr>
        <w:t xml:space="preserve">        return true;</w:t>
      </w:r>
    </w:p>
    <w:p w14:paraId="6BB16D61">
      <w:pPr>
        <w:pStyle w:val="12"/>
        <w:numPr>
          <w:ilvl w:val="0"/>
          <w:numId w:val="0"/>
        </w:numPr>
        <w:tabs>
          <w:tab w:val="left" w:pos="769"/>
        </w:tabs>
        <w:spacing w:before="0" w:after="0" w:line="259" w:lineRule="auto"/>
        <w:ind w:right="1034" w:rightChars="0" w:firstLine="720" w:firstLineChars="0"/>
        <w:jc w:val="left"/>
        <w:rPr>
          <w:rFonts w:hint="default"/>
          <w:b w:val="0"/>
          <w:bCs w:val="0"/>
          <w:spacing w:val="-2"/>
          <w:lang w:val="en-US"/>
        </w:rPr>
      </w:pPr>
      <w:r>
        <w:rPr>
          <w:rFonts w:hint="default"/>
          <w:b w:val="0"/>
          <w:bCs w:val="0"/>
          <w:spacing w:val="-2"/>
          <w:lang w:val="en-US"/>
        </w:rPr>
        <w:t xml:space="preserve">    }</w:t>
      </w:r>
    </w:p>
    <w:p w14:paraId="31454E90">
      <w:pPr>
        <w:pStyle w:val="12"/>
        <w:numPr>
          <w:ilvl w:val="0"/>
          <w:numId w:val="0"/>
        </w:numPr>
        <w:tabs>
          <w:tab w:val="left" w:pos="769"/>
        </w:tabs>
        <w:spacing w:before="0" w:after="0" w:line="259" w:lineRule="auto"/>
        <w:ind w:right="1034" w:rightChars="0" w:firstLine="720" w:firstLineChars="0"/>
        <w:jc w:val="left"/>
        <w:rPr>
          <w:rFonts w:hint="default"/>
          <w:b w:val="0"/>
          <w:bCs w:val="0"/>
          <w:spacing w:val="-2"/>
          <w:lang w:val="en-US"/>
        </w:rPr>
      </w:pPr>
      <w:r>
        <w:rPr>
          <w:rFonts w:hint="default"/>
          <w:b w:val="0"/>
          <w:bCs w:val="0"/>
          <w:spacing w:val="-2"/>
          <w:lang w:val="en-US"/>
        </w:rPr>
        <w:t xml:space="preserve">    boolean isAmstrong() {</w:t>
      </w:r>
    </w:p>
    <w:p w14:paraId="6527F6E2">
      <w:pPr>
        <w:pStyle w:val="12"/>
        <w:numPr>
          <w:ilvl w:val="0"/>
          <w:numId w:val="0"/>
        </w:numPr>
        <w:tabs>
          <w:tab w:val="left" w:pos="769"/>
        </w:tabs>
        <w:spacing w:before="0" w:after="0" w:line="259" w:lineRule="auto"/>
        <w:ind w:right="1034" w:rightChars="0" w:firstLine="720" w:firstLineChars="0"/>
        <w:jc w:val="left"/>
        <w:rPr>
          <w:rFonts w:hint="default"/>
          <w:b w:val="0"/>
          <w:bCs w:val="0"/>
          <w:spacing w:val="-2"/>
          <w:lang w:val="en-US"/>
        </w:rPr>
      </w:pPr>
      <w:r>
        <w:rPr>
          <w:rFonts w:hint="default"/>
          <w:b w:val="0"/>
          <w:bCs w:val="0"/>
          <w:spacing w:val="-2"/>
          <w:lang w:val="en-US"/>
        </w:rPr>
        <w:t xml:space="preserve">        if (num % 1 != 0 || num &lt; 0) return false;</w:t>
      </w:r>
    </w:p>
    <w:p w14:paraId="6CDB94E0">
      <w:pPr>
        <w:pStyle w:val="12"/>
        <w:numPr>
          <w:ilvl w:val="0"/>
          <w:numId w:val="0"/>
        </w:numPr>
        <w:tabs>
          <w:tab w:val="left" w:pos="769"/>
        </w:tabs>
        <w:spacing w:before="0" w:after="0" w:line="259" w:lineRule="auto"/>
        <w:ind w:right="1034" w:rightChars="0" w:firstLine="720" w:firstLineChars="0"/>
        <w:jc w:val="left"/>
        <w:rPr>
          <w:rFonts w:hint="default"/>
          <w:b w:val="0"/>
          <w:bCs w:val="0"/>
          <w:spacing w:val="-2"/>
          <w:lang w:val="en-US"/>
        </w:rPr>
      </w:pPr>
      <w:r>
        <w:rPr>
          <w:rFonts w:hint="default"/>
          <w:b w:val="0"/>
          <w:bCs w:val="0"/>
          <w:spacing w:val="-2"/>
          <w:lang w:val="en-US"/>
        </w:rPr>
        <w:t xml:space="preserve">        long n = (long) num;</w:t>
      </w:r>
    </w:p>
    <w:p w14:paraId="2F7475AF">
      <w:pPr>
        <w:pStyle w:val="12"/>
        <w:numPr>
          <w:ilvl w:val="0"/>
          <w:numId w:val="0"/>
        </w:numPr>
        <w:tabs>
          <w:tab w:val="left" w:pos="769"/>
        </w:tabs>
        <w:spacing w:before="0" w:after="0" w:line="259" w:lineRule="auto"/>
        <w:ind w:right="1034" w:rightChars="0" w:firstLine="720" w:firstLineChars="0"/>
        <w:jc w:val="left"/>
        <w:rPr>
          <w:rFonts w:hint="default"/>
          <w:b w:val="0"/>
          <w:bCs w:val="0"/>
          <w:spacing w:val="-2"/>
          <w:lang w:val="en-US"/>
        </w:rPr>
      </w:pPr>
      <w:r>
        <w:rPr>
          <w:rFonts w:hint="default"/>
          <w:b w:val="0"/>
          <w:bCs w:val="0"/>
          <w:spacing w:val="-2"/>
          <w:lang w:val="en-US"/>
        </w:rPr>
        <w:t xml:space="preserve">        long temp = n, sum = 0;</w:t>
      </w:r>
    </w:p>
    <w:p w14:paraId="375560E4">
      <w:pPr>
        <w:pStyle w:val="12"/>
        <w:numPr>
          <w:ilvl w:val="0"/>
          <w:numId w:val="0"/>
        </w:numPr>
        <w:tabs>
          <w:tab w:val="left" w:pos="769"/>
        </w:tabs>
        <w:spacing w:before="0" w:after="0" w:line="259" w:lineRule="auto"/>
        <w:ind w:right="1034" w:rightChars="0" w:firstLine="720" w:firstLineChars="0"/>
        <w:jc w:val="left"/>
        <w:rPr>
          <w:rFonts w:hint="default"/>
          <w:b w:val="0"/>
          <w:bCs w:val="0"/>
          <w:spacing w:val="-2"/>
          <w:lang w:val="en-US"/>
        </w:rPr>
      </w:pPr>
      <w:r>
        <w:rPr>
          <w:rFonts w:hint="default"/>
          <w:b w:val="0"/>
          <w:bCs w:val="0"/>
          <w:spacing w:val="-2"/>
          <w:lang w:val="en-US"/>
        </w:rPr>
        <w:t xml:space="preserve">        int digits = String.valueOf(n).length();</w:t>
      </w:r>
    </w:p>
    <w:p w14:paraId="071E7D7C">
      <w:pPr>
        <w:pStyle w:val="12"/>
        <w:numPr>
          <w:ilvl w:val="0"/>
          <w:numId w:val="0"/>
        </w:numPr>
        <w:tabs>
          <w:tab w:val="left" w:pos="769"/>
        </w:tabs>
        <w:spacing w:before="0" w:after="0" w:line="259" w:lineRule="auto"/>
        <w:ind w:right="1034" w:rightChars="0" w:firstLine="720" w:firstLineChars="0"/>
        <w:jc w:val="left"/>
        <w:rPr>
          <w:rFonts w:hint="default"/>
          <w:b w:val="0"/>
          <w:bCs w:val="0"/>
          <w:spacing w:val="-2"/>
          <w:lang w:val="en-US"/>
        </w:rPr>
      </w:pPr>
      <w:r>
        <w:rPr>
          <w:rFonts w:hint="default"/>
          <w:b w:val="0"/>
          <w:bCs w:val="0"/>
          <w:spacing w:val="-2"/>
          <w:lang w:val="en-US"/>
        </w:rPr>
        <w:t xml:space="preserve">        while (temp &gt; 0) {</w:t>
      </w:r>
    </w:p>
    <w:p w14:paraId="78732A31">
      <w:pPr>
        <w:pStyle w:val="12"/>
        <w:numPr>
          <w:ilvl w:val="0"/>
          <w:numId w:val="0"/>
        </w:numPr>
        <w:tabs>
          <w:tab w:val="left" w:pos="769"/>
        </w:tabs>
        <w:spacing w:before="0" w:after="0" w:line="259" w:lineRule="auto"/>
        <w:ind w:right="1034" w:rightChars="0" w:firstLine="720" w:firstLineChars="0"/>
        <w:jc w:val="left"/>
        <w:rPr>
          <w:rFonts w:hint="default"/>
          <w:b w:val="0"/>
          <w:bCs w:val="0"/>
          <w:spacing w:val="-2"/>
          <w:lang w:val="en-US"/>
        </w:rPr>
      </w:pPr>
      <w:r>
        <w:rPr>
          <w:rFonts w:hint="default"/>
          <w:b w:val="0"/>
          <w:bCs w:val="0"/>
          <w:spacing w:val="-2"/>
          <w:lang w:val="en-US"/>
        </w:rPr>
        <w:t xml:space="preserve">            long d = temp % 10;</w:t>
      </w:r>
    </w:p>
    <w:p w14:paraId="5C2E5FC5">
      <w:pPr>
        <w:pStyle w:val="12"/>
        <w:numPr>
          <w:ilvl w:val="0"/>
          <w:numId w:val="0"/>
        </w:numPr>
        <w:tabs>
          <w:tab w:val="left" w:pos="769"/>
        </w:tabs>
        <w:spacing w:before="0" w:after="0" w:line="259" w:lineRule="auto"/>
        <w:ind w:right="1034" w:rightChars="0" w:firstLine="720" w:firstLineChars="0"/>
        <w:jc w:val="left"/>
        <w:rPr>
          <w:rFonts w:hint="default"/>
          <w:b w:val="0"/>
          <w:bCs w:val="0"/>
          <w:spacing w:val="-2"/>
          <w:lang w:val="en-US"/>
        </w:rPr>
      </w:pPr>
      <w:r>
        <w:rPr>
          <w:rFonts w:hint="default"/>
          <w:b w:val="0"/>
          <w:bCs w:val="0"/>
          <w:spacing w:val="-2"/>
          <w:lang w:val="en-US"/>
        </w:rPr>
        <w:t xml:space="preserve">            sum += Math.pow(d, digits);</w:t>
      </w:r>
    </w:p>
    <w:p w14:paraId="1588A456">
      <w:pPr>
        <w:pStyle w:val="12"/>
        <w:numPr>
          <w:ilvl w:val="0"/>
          <w:numId w:val="0"/>
        </w:numPr>
        <w:tabs>
          <w:tab w:val="left" w:pos="769"/>
        </w:tabs>
        <w:spacing w:before="0" w:after="0" w:line="259" w:lineRule="auto"/>
        <w:ind w:right="1034" w:rightChars="0" w:firstLine="720" w:firstLineChars="0"/>
        <w:jc w:val="left"/>
        <w:rPr>
          <w:rFonts w:hint="default"/>
          <w:b w:val="0"/>
          <w:bCs w:val="0"/>
          <w:spacing w:val="-2"/>
          <w:lang w:val="en-US"/>
        </w:rPr>
      </w:pPr>
      <w:r>
        <w:rPr>
          <w:rFonts w:hint="default"/>
          <w:b w:val="0"/>
          <w:bCs w:val="0"/>
          <w:spacing w:val="-2"/>
          <w:lang w:val="en-US"/>
        </w:rPr>
        <w:t xml:space="preserve">            temp /= 10;</w:t>
      </w:r>
    </w:p>
    <w:p w14:paraId="0C9C0338">
      <w:pPr>
        <w:pStyle w:val="12"/>
        <w:numPr>
          <w:ilvl w:val="0"/>
          <w:numId w:val="0"/>
        </w:numPr>
        <w:tabs>
          <w:tab w:val="left" w:pos="769"/>
        </w:tabs>
        <w:spacing w:before="0" w:after="0" w:line="259" w:lineRule="auto"/>
        <w:ind w:right="1034" w:rightChars="0" w:firstLine="720" w:firstLineChars="0"/>
        <w:jc w:val="left"/>
        <w:rPr>
          <w:rFonts w:hint="default"/>
          <w:b w:val="0"/>
          <w:bCs w:val="0"/>
          <w:spacing w:val="-2"/>
          <w:lang w:val="en-US"/>
        </w:rPr>
      </w:pPr>
      <w:r>
        <w:rPr>
          <w:rFonts w:hint="default"/>
          <w:b w:val="0"/>
          <w:bCs w:val="0"/>
          <w:spacing w:val="-2"/>
          <w:lang w:val="en-US"/>
        </w:rPr>
        <w:t xml:space="preserve">        }</w:t>
      </w:r>
    </w:p>
    <w:p w14:paraId="2F555BCF">
      <w:pPr>
        <w:pStyle w:val="12"/>
        <w:numPr>
          <w:ilvl w:val="0"/>
          <w:numId w:val="0"/>
        </w:numPr>
        <w:tabs>
          <w:tab w:val="left" w:pos="769"/>
        </w:tabs>
        <w:spacing w:before="0" w:after="0" w:line="259" w:lineRule="auto"/>
        <w:ind w:right="1034" w:rightChars="0" w:firstLine="720" w:firstLineChars="0"/>
        <w:jc w:val="left"/>
        <w:rPr>
          <w:rFonts w:hint="default"/>
          <w:b w:val="0"/>
          <w:bCs w:val="0"/>
          <w:spacing w:val="-2"/>
          <w:lang w:val="en-US"/>
        </w:rPr>
      </w:pPr>
      <w:r>
        <w:rPr>
          <w:rFonts w:hint="default"/>
          <w:b w:val="0"/>
          <w:bCs w:val="0"/>
          <w:spacing w:val="-2"/>
          <w:lang w:val="en-US"/>
        </w:rPr>
        <w:t xml:space="preserve">        return sum == n;</w:t>
      </w:r>
    </w:p>
    <w:p w14:paraId="3682DA12">
      <w:pPr>
        <w:pStyle w:val="12"/>
        <w:numPr>
          <w:ilvl w:val="0"/>
          <w:numId w:val="0"/>
        </w:numPr>
        <w:tabs>
          <w:tab w:val="left" w:pos="769"/>
        </w:tabs>
        <w:spacing w:before="0" w:after="0" w:line="259" w:lineRule="auto"/>
        <w:ind w:right="1034" w:rightChars="0" w:firstLine="720" w:firstLineChars="0"/>
        <w:jc w:val="left"/>
        <w:rPr>
          <w:rFonts w:hint="default"/>
          <w:b w:val="0"/>
          <w:bCs w:val="0"/>
          <w:spacing w:val="-2"/>
          <w:lang w:val="en-US"/>
        </w:rPr>
      </w:pPr>
      <w:r>
        <w:rPr>
          <w:rFonts w:hint="default"/>
          <w:b w:val="0"/>
          <w:bCs w:val="0"/>
          <w:spacing w:val="-2"/>
          <w:lang w:val="en-US"/>
        </w:rPr>
        <w:t xml:space="preserve">    }</w:t>
      </w:r>
    </w:p>
    <w:p w14:paraId="014E689F">
      <w:pPr>
        <w:pStyle w:val="12"/>
        <w:numPr>
          <w:ilvl w:val="0"/>
          <w:numId w:val="0"/>
        </w:numPr>
        <w:tabs>
          <w:tab w:val="left" w:pos="769"/>
        </w:tabs>
        <w:spacing w:before="0" w:after="0" w:line="259" w:lineRule="auto"/>
        <w:ind w:right="1034" w:rightChars="0" w:firstLine="720" w:firstLineChars="0"/>
        <w:jc w:val="left"/>
        <w:rPr>
          <w:rFonts w:hint="default"/>
          <w:b w:val="0"/>
          <w:bCs w:val="0"/>
          <w:spacing w:val="-2"/>
          <w:lang w:val="en-US"/>
        </w:rPr>
      </w:pPr>
      <w:r>
        <w:rPr>
          <w:rFonts w:hint="default"/>
          <w:b w:val="0"/>
          <w:bCs w:val="0"/>
          <w:spacing w:val="-2"/>
          <w:lang w:val="en-US"/>
        </w:rPr>
        <w:t xml:space="preserve">    double getFactorial() {</w:t>
      </w:r>
    </w:p>
    <w:p w14:paraId="30C33E18">
      <w:pPr>
        <w:pStyle w:val="12"/>
        <w:numPr>
          <w:ilvl w:val="0"/>
          <w:numId w:val="0"/>
        </w:numPr>
        <w:tabs>
          <w:tab w:val="left" w:pos="769"/>
        </w:tabs>
        <w:spacing w:before="0" w:after="0" w:line="259" w:lineRule="auto"/>
        <w:ind w:right="1034" w:rightChars="0" w:firstLine="720" w:firstLineChars="0"/>
        <w:jc w:val="left"/>
        <w:rPr>
          <w:rFonts w:hint="default"/>
          <w:b w:val="0"/>
          <w:bCs w:val="0"/>
          <w:spacing w:val="-2"/>
          <w:lang w:val="en-US"/>
        </w:rPr>
      </w:pPr>
      <w:r>
        <w:rPr>
          <w:rFonts w:hint="default"/>
          <w:b w:val="0"/>
          <w:bCs w:val="0"/>
          <w:spacing w:val="-2"/>
          <w:lang w:val="en-US"/>
        </w:rPr>
        <w:t xml:space="preserve">        if (num % 1 != 0 || num &lt; 0) return -1;</w:t>
      </w:r>
    </w:p>
    <w:p w14:paraId="60EA1C5C">
      <w:pPr>
        <w:pStyle w:val="12"/>
        <w:numPr>
          <w:ilvl w:val="0"/>
          <w:numId w:val="0"/>
        </w:numPr>
        <w:tabs>
          <w:tab w:val="left" w:pos="769"/>
        </w:tabs>
        <w:spacing w:before="0" w:after="0" w:line="259" w:lineRule="auto"/>
        <w:ind w:right="1034" w:rightChars="0" w:firstLine="720" w:firstLineChars="0"/>
        <w:jc w:val="left"/>
        <w:rPr>
          <w:rFonts w:hint="default"/>
          <w:b w:val="0"/>
          <w:bCs w:val="0"/>
          <w:spacing w:val="-2"/>
          <w:lang w:val="en-US"/>
        </w:rPr>
      </w:pPr>
      <w:r>
        <w:rPr>
          <w:rFonts w:hint="default"/>
          <w:b w:val="0"/>
          <w:bCs w:val="0"/>
          <w:spacing w:val="-2"/>
          <w:lang w:val="en-US"/>
        </w:rPr>
        <w:t xml:space="preserve">        long n = (long) num;</w:t>
      </w:r>
    </w:p>
    <w:p w14:paraId="23AFC5A8">
      <w:pPr>
        <w:pStyle w:val="12"/>
        <w:numPr>
          <w:ilvl w:val="0"/>
          <w:numId w:val="0"/>
        </w:numPr>
        <w:tabs>
          <w:tab w:val="left" w:pos="769"/>
        </w:tabs>
        <w:spacing w:before="0" w:after="0" w:line="259" w:lineRule="auto"/>
        <w:ind w:right="1034" w:rightChars="0" w:firstLine="720" w:firstLineChars="0"/>
        <w:jc w:val="left"/>
        <w:rPr>
          <w:rFonts w:hint="default"/>
          <w:b w:val="0"/>
          <w:bCs w:val="0"/>
          <w:spacing w:val="-2"/>
          <w:lang w:val="en-US"/>
        </w:rPr>
      </w:pPr>
      <w:r>
        <w:rPr>
          <w:rFonts w:hint="default"/>
          <w:b w:val="0"/>
          <w:bCs w:val="0"/>
          <w:spacing w:val="-2"/>
          <w:lang w:val="en-US"/>
        </w:rPr>
        <w:t xml:space="preserve">        double fact = 1;</w:t>
      </w:r>
    </w:p>
    <w:p w14:paraId="3D0EE83E">
      <w:pPr>
        <w:pStyle w:val="12"/>
        <w:numPr>
          <w:ilvl w:val="0"/>
          <w:numId w:val="0"/>
        </w:numPr>
        <w:tabs>
          <w:tab w:val="left" w:pos="769"/>
        </w:tabs>
        <w:spacing w:before="0" w:after="0" w:line="259" w:lineRule="auto"/>
        <w:ind w:right="1034" w:rightChars="0" w:firstLine="720" w:firstLineChars="0"/>
        <w:jc w:val="left"/>
        <w:rPr>
          <w:rFonts w:hint="default"/>
          <w:b w:val="0"/>
          <w:bCs w:val="0"/>
          <w:spacing w:val="-2"/>
          <w:lang w:val="en-US"/>
        </w:rPr>
      </w:pPr>
      <w:r>
        <w:rPr>
          <w:rFonts w:hint="default"/>
          <w:b w:val="0"/>
          <w:bCs w:val="0"/>
          <w:spacing w:val="-2"/>
          <w:lang w:val="en-US"/>
        </w:rPr>
        <w:t xml:space="preserve">        for (int i = 1; i &lt;= n; i++) fact *= i;</w:t>
      </w:r>
    </w:p>
    <w:p w14:paraId="243F937D">
      <w:pPr>
        <w:pStyle w:val="12"/>
        <w:numPr>
          <w:ilvl w:val="0"/>
          <w:numId w:val="0"/>
        </w:numPr>
        <w:tabs>
          <w:tab w:val="left" w:pos="769"/>
        </w:tabs>
        <w:spacing w:before="0" w:after="0" w:line="259" w:lineRule="auto"/>
        <w:ind w:right="1034" w:rightChars="0" w:firstLine="720" w:firstLineChars="0"/>
        <w:jc w:val="left"/>
        <w:rPr>
          <w:rFonts w:hint="default"/>
          <w:b w:val="0"/>
          <w:bCs w:val="0"/>
          <w:spacing w:val="-2"/>
          <w:lang w:val="en-US"/>
        </w:rPr>
      </w:pPr>
      <w:r>
        <w:rPr>
          <w:rFonts w:hint="default"/>
          <w:b w:val="0"/>
          <w:bCs w:val="0"/>
          <w:spacing w:val="-2"/>
          <w:lang w:val="en-US"/>
        </w:rPr>
        <w:t xml:space="preserve">        return fact;</w:t>
      </w:r>
    </w:p>
    <w:p w14:paraId="0AA7575E">
      <w:pPr>
        <w:pStyle w:val="12"/>
        <w:numPr>
          <w:ilvl w:val="0"/>
          <w:numId w:val="0"/>
        </w:numPr>
        <w:tabs>
          <w:tab w:val="left" w:pos="769"/>
        </w:tabs>
        <w:spacing w:before="0" w:after="0" w:line="259" w:lineRule="auto"/>
        <w:ind w:right="1034" w:rightChars="0" w:firstLine="720" w:firstLineChars="0"/>
        <w:jc w:val="left"/>
        <w:rPr>
          <w:rFonts w:hint="default"/>
          <w:b w:val="0"/>
          <w:bCs w:val="0"/>
          <w:spacing w:val="-2"/>
          <w:lang w:val="en-US"/>
        </w:rPr>
      </w:pPr>
      <w:r>
        <w:rPr>
          <w:rFonts w:hint="default"/>
          <w:b w:val="0"/>
          <w:bCs w:val="0"/>
          <w:spacing w:val="-2"/>
          <w:lang w:val="en-US"/>
        </w:rPr>
        <w:t xml:space="preserve">    }</w:t>
      </w:r>
    </w:p>
    <w:p w14:paraId="128E67FF">
      <w:pPr>
        <w:pStyle w:val="12"/>
        <w:numPr>
          <w:ilvl w:val="0"/>
          <w:numId w:val="0"/>
        </w:numPr>
        <w:tabs>
          <w:tab w:val="left" w:pos="769"/>
        </w:tabs>
        <w:spacing w:before="0" w:after="0" w:line="259" w:lineRule="auto"/>
        <w:ind w:right="1034" w:rightChars="0"/>
        <w:jc w:val="left"/>
        <w:rPr>
          <w:rFonts w:hint="default"/>
          <w:b w:val="0"/>
          <w:bCs w:val="0"/>
          <w:spacing w:val="-2"/>
          <w:lang w:val="en-US"/>
        </w:rPr>
      </w:pPr>
      <w:r>
        <w:rPr>
          <w:rFonts w:hint="default"/>
          <w:b w:val="0"/>
          <w:bCs w:val="0"/>
          <w:spacing w:val="-2"/>
          <w:lang w:val="en-US"/>
        </w:rPr>
        <w:tab/>
      </w:r>
      <w:r>
        <w:rPr>
          <w:rFonts w:hint="default"/>
          <w:b w:val="0"/>
          <w:bCs w:val="0"/>
          <w:spacing w:val="-2"/>
          <w:lang w:val="en-US"/>
        </w:rPr>
        <w:t xml:space="preserve">    double getSqrt() {</w:t>
      </w:r>
    </w:p>
    <w:p w14:paraId="0EFA24E9">
      <w:pPr>
        <w:pStyle w:val="12"/>
        <w:numPr>
          <w:ilvl w:val="0"/>
          <w:numId w:val="0"/>
        </w:numPr>
        <w:tabs>
          <w:tab w:val="left" w:pos="769"/>
        </w:tabs>
        <w:spacing w:before="0" w:after="0" w:line="259" w:lineRule="auto"/>
        <w:ind w:right="1034" w:rightChars="0" w:firstLine="720" w:firstLineChars="0"/>
        <w:jc w:val="left"/>
        <w:rPr>
          <w:rFonts w:hint="default"/>
          <w:b w:val="0"/>
          <w:bCs w:val="0"/>
          <w:spacing w:val="-2"/>
          <w:lang w:val="en-US"/>
        </w:rPr>
      </w:pPr>
      <w:r>
        <w:rPr>
          <w:rFonts w:hint="default"/>
          <w:b w:val="0"/>
          <w:bCs w:val="0"/>
          <w:spacing w:val="-2"/>
          <w:lang w:val="en-US"/>
        </w:rPr>
        <w:t xml:space="preserve">        return Math.sqrt(num);</w:t>
      </w:r>
    </w:p>
    <w:p w14:paraId="36A6857B">
      <w:pPr>
        <w:pStyle w:val="12"/>
        <w:numPr>
          <w:ilvl w:val="0"/>
          <w:numId w:val="0"/>
        </w:numPr>
        <w:tabs>
          <w:tab w:val="left" w:pos="769"/>
        </w:tabs>
        <w:spacing w:before="0" w:after="0" w:line="259" w:lineRule="auto"/>
        <w:ind w:right="1034" w:rightChars="0" w:firstLine="720" w:firstLineChars="0"/>
        <w:jc w:val="left"/>
        <w:rPr>
          <w:rFonts w:hint="default"/>
          <w:b w:val="0"/>
          <w:bCs w:val="0"/>
          <w:spacing w:val="-2"/>
          <w:lang w:val="en-US"/>
        </w:rPr>
      </w:pPr>
      <w:r>
        <w:rPr>
          <w:rFonts w:hint="default"/>
          <w:b w:val="0"/>
          <w:bCs w:val="0"/>
          <w:spacing w:val="-2"/>
          <w:lang w:val="en-US"/>
        </w:rPr>
        <w:t xml:space="preserve">    }</w:t>
      </w:r>
    </w:p>
    <w:p w14:paraId="0299158A">
      <w:pPr>
        <w:pStyle w:val="12"/>
        <w:numPr>
          <w:ilvl w:val="0"/>
          <w:numId w:val="0"/>
        </w:numPr>
        <w:tabs>
          <w:tab w:val="left" w:pos="769"/>
        </w:tabs>
        <w:spacing w:before="0" w:after="0" w:line="259" w:lineRule="auto"/>
        <w:ind w:right="1034" w:rightChars="0" w:firstLine="720" w:firstLineChars="0"/>
        <w:jc w:val="left"/>
        <w:rPr>
          <w:rFonts w:hint="default"/>
          <w:b w:val="0"/>
          <w:bCs w:val="0"/>
          <w:spacing w:val="-2"/>
          <w:lang w:val="en-US"/>
        </w:rPr>
      </w:pPr>
      <w:r>
        <w:rPr>
          <w:rFonts w:hint="default"/>
          <w:b w:val="0"/>
          <w:bCs w:val="0"/>
          <w:spacing w:val="-2"/>
          <w:lang w:val="en-US"/>
        </w:rPr>
        <w:t xml:space="preserve">    double getSqr() {</w:t>
      </w:r>
    </w:p>
    <w:p w14:paraId="15A7639B">
      <w:pPr>
        <w:pStyle w:val="12"/>
        <w:numPr>
          <w:ilvl w:val="0"/>
          <w:numId w:val="0"/>
        </w:numPr>
        <w:tabs>
          <w:tab w:val="left" w:pos="769"/>
        </w:tabs>
        <w:spacing w:before="0" w:after="0" w:line="259" w:lineRule="auto"/>
        <w:ind w:right="1034" w:rightChars="0" w:firstLine="720" w:firstLineChars="0"/>
        <w:jc w:val="left"/>
        <w:rPr>
          <w:rFonts w:hint="default"/>
          <w:b w:val="0"/>
          <w:bCs w:val="0"/>
          <w:spacing w:val="-2"/>
          <w:lang w:val="en-US"/>
        </w:rPr>
      </w:pPr>
      <w:r>
        <w:rPr>
          <w:rFonts w:hint="default"/>
          <w:b w:val="0"/>
          <w:bCs w:val="0"/>
          <w:spacing w:val="-2"/>
          <w:lang w:val="en-US"/>
        </w:rPr>
        <w:t xml:space="preserve">        return num * num;</w:t>
      </w:r>
    </w:p>
    <w:p w14:paraId="3BCB3E40">
      <w:pPr>
        <w:pStyle w:val="12"/>
        <w:numPr>
          <w:ilvl w:val="0"/>
          <w:numId w:val="0"/>
        </w:numPr>
        <w:tabs>
          <w:tab w:val="left" w:pos="769"/>
        </w:tabs>
        <w:spacing w:before="0" w:after="0" w:line="259" w:lineRule="auto"/>
        <w:ind w:right="1034" w:rightChars="0" w:firstLine="720" w:firstLineChars="0"/>
        <w:jc w:val="left"/>
        <w:rPr>
          <w:rFonts w:hint="default"/>
          <w:b w:val="0"/>
          <w:bCs w:val="0"/>
          <w:spacing w:val="-2"/>
          <w:lang w:val="en-US"/>
        </w:rPr>
      </w:pPr>
      <w:r>
        <w:rPr>
          <w:rFonts w:hint="default"/>
          <w:b w:val="0"/>
          <w:bCs w:val="0"/>
          <w:spacing w:val="-2"/>
          <w:lang w:val="en-US"/>
        </w:rPr>
        <w:t xml:space="preserve">    }</w:t>
      </w:r>
    </w:p>
    <w:p w14:paraId="2651D271">
      <w:pPr>
        <w:pStyle w:val="12"/>
        <w:numPr>
          <w:ilvl w:val="0"/>
          <w:numId w:val="0"/>
        </w:numPr>
        <w:tabs>
          <w:tab w:val="left" w:pos="769"/>
        </w:tabs>
        <w:spacing w:before="0" w:after="0" w:line="259" w:lineRule="auto"/>
        <w:ind w:right="1034" w:rightChars="0" w:firstLine="720" w:firstLineChars="0"/>
        <w:jc w:val="left"/>
        <w:rPr>
          <w:rFonts w:hint="default"/>
          <w:b w:val="0"/>
          <w:bCs w:val="0"/>
          <w:spacing w:val="-2"/>
          <w:lang w:val="en-US"/>
        </w:rPr>
      </w:pPr>
      <w:r>
        <w:rPr>
          <w:rFonts w:hint="default"/>
          <w:b w:val="0"/>
          <w:bCs w:val="0"/>
          <w:spacing w:val="-2"/>
          <w:lang w:val="en-US"/>
        </w:rPr>
        <w:t xml:space="preserve">    double sumDigits() {</w:t>
      </w:r>
    </w:p>
    <w:p w14:paraId="06110D83">
      <w:pPr>
        <w:pStyle w:val="12"/>
        <w:numPr>
          <w:ilvl w:val="0"/>
          <w:numId w:val="0"/>
        </w:numPr>
        <w:tabs>
          <w:tab w:val="left" w:pos="769"/>
        </w:tabs>
        <w:spacing w:before="0" w:after="0" w:line="259" w:lineRule="auto"/>
        <w:ind w:right="1034" w:rightChars="0" w:firstLine="720" w:firstLineChars="0"/>
        <w:jc w:val="left"/>
        <w:rPr>
          <w:rFonts w:hint="default"/>
          <w:b w:val="0"/>
          <w:bCs w:val="0"/>
          <w:spacing w:val="-2"/>
          <w:lang w:val="en-US"/>
        </w:rPr>
      </w:pPr>
      <w:r>
        <w:rPr>
          <w:rFonts w:hint="default"/>
          <w:b w:val="0"/>
          <w:bCs w:val="0"/>
          <w:spacing w:val="-2"/>
          <w:lang w:val="en-US"/>
        </w:rPr>
        <w:t xml:space="preserve">        long n = (long) Math.abs(num);</w:t>
      </w:r>
    </w:p>
    <w:p w14:paraId="7800350E">
      <w:pPr>
        <w:pStyle w:val="12"/>
        <w:numPr>
          <w:ilvl w:val="0"/>
          <w:numId w:val="0"/>
        </w:numPr>
        <w:tabs>
          <w:tab w:val="left" w:pos="769"/>
        </w:tabs>
        <w:spacing w:before="0" w:after="0" w:line="259" w:lineRule="auto"/>
        <w:ind w:right="1034" w:rightChars="0" w:firstLine="720" w:firstLineChars="0"/>
        <w:jc w:val="left"/>
        <w:rPr>
          <w:rFonts w:hint="default"/>
          <w:b w:val="0"/>
          <w:bCs w:val="0"/>
          <w:spacing w:val="-2"/>
          <w:lang w:val="en-US"/>
        </w:rPr>
      </w:pPr>
      <w:r>
        <w:rPr>
          <w:rFonts w:hint="default"/>
          <w:b w:val="0"/>
          <w:bCs w:val="0"/>
          <w:spacing w:val="-2"/>
          <w:lang w:val="en-US"/>
        </w:rPr>
        <w:t xml:space="preserve">        double sum = 0;</w:t>
      </w:r>
    </w:p>
    <w:p w14:paraId="483FC244">
      <w:pPr>
        <w:pStyle w:val="12"/>
        <w:numPr>
          <w:ilvl w:val="0"/>
          <w:numId w:val="0"/>
        </w:numPr>
        <w:tabs>
          <w:tab w:val="left" w:pos="769"/>
        </w:tabs>
        <w:spacing w:before="0" w:after="0" w:line="259" w:lineRule="auto"/>
        <w:ind w:right="1034" w:rightChars="0" w:firstLine="720" w:firstLineChars="0"/>
        <w:jc w:val="left"/>
        <w:rPr>
          <w:rFonts w:hint="default"/>
          <w:b w:val="0"/>
          <w:bCs w:val="0"/>
          <w:spacing w:val="-2"/>
          <w:lang w:val="en-US"/>
        </w:rPr>
      </w:pPr>
      <w:r>
        <w:rPr>
          <w:rFonts w:hint="default"/>
          <w:b w:val="0"/>
          <w:bCs w:val="0"/>
          <w:spacing w:val="-2"/>
          <w:lang w:val="en-US"/>
        </w:rPr>
        <w:t xml:space="preserve">        while (n &gt; 0) {</w:t>
      </w:r>
    </w:p>
    <w:p w14:paraId="630F43FC">
      <w:pPr>
        <w:pStyle w:val="12"/>
        <w:numPr>
          <w:ilvl w:val="0"/>
          <w:numId w:val="0"/>
        </w:numPr>
        <w:tabs>
          <w:tab w:val="left" w:pos="769"/>
        </w:tabs>
        <w:spacing w:before="0" w:after="0" w:line="259" w:lineRule="auto"/>
        <w:ind w:right="1034" w:rightChars="0" w:firstLine="720" w:firstLineChars="0"/>
        <w:jc w:val="left"/>
        <w:rPr>
          <w:rFonts w:hint="default"/>
          <w:b w:val="0"/>
          <w:bCs w:val="0"/>
          <w:spacing w:val="-2"/>
          <w:lang w:val="en-US"/>
        </w:rPr>
      </w:pPr>
      <w:r>
        <w:rPr>
          <w:rFonts w:hint="default"/>
          <w:b w:val="0"/>
          <w:bCs w:val="0"/>
          <w:spacing w:val="-2"/>
          <w:lang w:val="en-US"/>
        </w:rPr>
        <w:t xml:space="preserve">            sum += n % 10;</w:t>
      </w:r>
    </w:p>
    <w:p w14:paraId="64DCD008">
      <w:pPr>
        <w:pStyle w:val="12"/>
        <w:numPr>
          <w:ilvl w:val="0"/>
          <w:numId w:val="0"/>
        </w:numPr>
        <w:tabs>
          <w:tab w:val="left" w:pos="769"/>
        </w:tabs>
        <w:spacing w:before="0" w:after="0" w:line="259" w:lineRule="auto"/>
        <w:ind w:right="1034" w:rightChars="0" w:firstLine="720" w:firstLineChars="0"/>
        <w:jc w:val="left"/>
        <w:rPr>
          <w:rFonts w:hint="default"/>
          <w:b w:val="0"/>
          <w:bCs w:val="0"/>
          <w:spacing w:val="-2"/>
          <w:lang w:val="en-US"/>
        </w:rPr>
      </w:pPr>
      <w:r>
        <w:rPr>
          <w:rFonts w:hint="default"/>
          <w:b w:val="0"/>
          <w:bCs w:val="0"/>
          <w:spacing w:val="-2"/>
          <w:lang w:val="en-US"/>
        </w:rPr>
        <w:t xml:space="preserve">            n /= 10;</w:t>
      </w:r>
    </w:p>
    <w:p w14:paraId="1F84B444">
      <w:pPr>
        <w:pStyle w:val="12"/>
        <w:numPr>
          <w:ilvl w:val="0"/>
          <w:numId w:val="0"/>
        </w:numPr>
        <w:tabs>
          <w:tab w:val="left" w:pos="769"/>
        </w:tabs>
        <w:spacing w:before="0" w:after="0" w:line="259" w:lineRule="auto"/>
        <w:ind w:right="1034" w:rightChars="0" w:firstLine="720" w:firstLineChars="0"/>
        <w:jc w:val="left"/>
        <w:rPr>
          <w:rFonts w:hint="default"/>
          <w:b w:val="0"/>
          <w:bCs w:val="0"/>
          <w:spacing w:val="-2"/>
          <w:lang w:val="en-US"/>
        </w:rPr>
      </w:pPr>
      <w:r>
        <w:rPr>
          <w:rFonts w:hint="default"/>
          <w:b w:val="0"/>
          <w:bCs w:val="0"/>
          <w:spacing w:val="-2"/>
          <w:lang w:val="en-US"/>
        </w:rPr>
        <w:t xml:space="preserve">        }</w:t>
      </w:r>
    </w:p>
    <w:p w14:paraId="303E022E">
      <w:pPr>
        <w:pStyle w:val="12"/>
        <w:numPr>
          <w:ilvl w:val="0"/>
          <w:numId w:val="0"/>
        </w:numPr>
        <w:tabs>
          <w:tab w:val="left" w:pos="769"/>
        </w:tabs>
        <w:spacing w:before="0" w:after="0" w:line="259" w:lineRule="auto"/>
        <w:ind w:right="1034" w:rightChars="0" w:firstLine="720" w:firstLineChars="0"/>
        <w:jc w:val="left"/>
        <w:rPr>
          <w:rFonts w:hint="default"/>
          <w:b w:val="0"/>
          <w:bCs w:val="0"/>
          <w:spacing w:val="-2"/>
          <w:lang w:val="en-US"/>
        </w:rPr>
      </w:pPr>
      <w:r>
        <w:rPr>
          <w:rFonts w:hint="default"/>
          <w:b w:val="0"/>
          <w:bCs w:val="0"/>
          <w:spacing w:val="-2"/>
          <w:lang w:val="en-US"/>
        </w:rPr>
        <w:t xml:space="preserve">        return sum;</w:t>
      </w:r>
    </w:p>
    <w:p w14:paraId="341154FC">
      <w:pPr>
        <w:pStyle w:val="12"/>
        <w:numPr>
          <w:ilvl w:val="0"/>
          <w:numId w:val="0"/>
        </w:numPr>
        <w:tabs>
          <w:tab w:val="left" w:pos="769"/>
        </w:tabs>
        <w:spacing w:before="0" w:after="0" w:line="259" w:lineRule="auto"/>
        <w:ind w:right="1034" w:rightChars="0" w:firstLine="720" w:firstLineChars="0"/>
        <w:jc w:val="left"/>
        <w:rPr>
          <w:rFonts w:hint="default"/>
          <w:b w:val="0"/>
          <w:bCs w:val="0"/>
          <w:spacing w:val="-2"/>
          <w:lang w:val="en-US"/>
        </w:rPr>
      </w:pPr>
      <w:r>
        <w:rPr>
          <w:rFonts w:hint="default"/>
          <w:b w:val="0"/>
          <w:bCs w:val="0"/>
          <w:spacing w:val="-2"/>
          <w:lang w:val="en-US"/>
        </w:rPr>
        <w:t xml:space="preserve">    }</w:t>
      </w:r>
    </w:p>
    <w:p w14:paraId="217A4288">
      <w:pPr>
        <w:pStyle w:val="12"/>
        <w:numPr>
          <w:ilvl w:val="0"/>
          <w:numId w:val="0"/>
        </w:numPr>
        <w:tabs>
          <w:tab w:val="left" w:pos="769"/>
        </w:tabs>
        <w:spacing w:before="0" w:after="0" w:line="259" w:lineRule="auto"/>
        <w:ind w:right="1034" w:rightChars="0" w:firstLine="720" w:firstLineChars="0"/>
        <w:jc w:val="left"/>
        <w:rPr>
          <w:rFonts w:hint="default"/>
          <w:b w:val="0"/>
          <w:bCs w:val="0"/>
          <w:spacing w:val="-2"/>
          <w:lang w:val="en-US"/>
        </w:rPr>
      </w:pPr>
      <w:r>
        <w:rPr>
          <w:rFonts w:hint="default"/>
          <w:b w:val="0"/>
          <w:bCs w:val="0"/>
          <w:spacing w:val="-2"/>
          <w:lang w:val="en-US"/>
        </w:rPr>
        <w:t xml:space="preserve">    double getReverse() {</w:t>
      </w:r>
    </w:p>
    <w:p w14:paraId="54788A0C">
      <w:pPr>
        <w:pStyle w:val="12"/>
        <w:numPr>
          <w:ilvl w:val="0"/>
          <w:numId w:val="0"/>
        </w:numPr>
        <w:tabs>
          <w:tab w:val="left" w:pos="769"/>
        </w:tabs>
        <w:spacing w:before="0" w:after="0" w:line="259" w:lineRule="auto"/>
        <w:ind w:right="1034" w:rightChars="0" w:firstLine="720" w:firstLineChars="0"/>
        <w:jc w:val="left"/>
        <w:rPr>
          <w:rFonts w:hint="default"/>
          <w:b w:val="0"/>
          <w:bCs w:val="0"/>
          <w:spacing w:val="-2"/>
          <w:lang w:val="en-US"/>
        </w:rPr>
      </w:pPr>
      <w:r>
        <w:rPr>
          <w:rFonts w:hint="default"/>
          <w:b w:val="0"/>
          <w:bCs w:val="0"/>
          <w:spacing w:val="-2"/>
          <w:lang w:val="en-US"/>
        </w:rPr>
        <w:t xml:space="preserve">        long n = (long) Math.abs(num);</w:t>
      </w:r>
    </w:p>
    <w:p w14:paraId="59C3FF47">
      <w:pPr>
        <w:pStyle w:val="12"/>
        <w:numPr>
          <w:ilvl w:val="0"/>
          <w:numId w:val="0"/>
        </w:numPr>
        <w:tabs>
          <w:tab w:val="left" w:pos="769"/>
        </w:tabs>
        <w:spacing w:before="0" w:after="0" w:line="259" w:lineRule="auto"/>
        <w:ind w:right="1034" w:rightChars="0" w:firstLine="720" w:firstLineChars="0"/>
        <w:jc w:val="left"/>
        <w:rPr>
          <w:rFonts w:hint="default"/>
          <w:b w:val="0"/>
          <w:bCs w:val="0"/>
          <w:spacing w:val="-2"/>
          <w:lang w:val="en-US"/>
        </w:rPr>
      </w:pPr>
      <w:r>
        <w:rPr>
          <w:rFonts w:hint="default"/>
          <w:b w:val="0"/>
          <w:bCs w:val="0"/>
          <w:spacing w:val="-2"/>
          <w:lang w:val="en-US"/>
        </w:rPr>
        <w:t xml:space="preserve">        long rev = 0;</w:t>
      </w:r>
    </w:p>
    <w:p w14:paraId="6A8CDE07">
      <w:pPr>
        <w:pStyle w:val="12"/>
        <w:numPr>
          <w:ilvl w:val="0"/>
          <w:numId w:val="0"/>
        </w:numPr>
        <w:tabs>
          <w:tab w:val="left" w:pos="769"/>
        </w:tabs>
        <w:spacing w:before="0" w:after="0" w:line="259" w:lineRule="auto"/>
        <w:ind w:right="1034" w:rightChars="0" w:firstLine="720" w:firstLineChars="0"/>
        <w:jc w:val="left"/>
        <w:rPr>
          <w:rFonts w:hint="default"/>
          <w:b w:val="0"/>
          <w:bCs w:val="0"/>
          <w:spacing w:val="-2"/>
          <w:lang w:val="en-US"/>
        </w:rPr>
      </w:pPr>
      <w:r>
        <w:rPr>
          <w:rFonts w:hint="default"/>
          <w:b w:val="0"/>
          <w:bCs w:val="0"/>
          <w:spacing w:val="-2"/>
          <w:lang w:val="en-US"/>
        </w:rPr>
        <w:t xml:space="preserve">        while (n &gt; 0) {</w:t>
      </w:r>
    </w:p>
    <w:p w14:paraId="3B9CA276">
      <w:pPr>
        <w:pStyle w:val="12"/>
        <w:numPr>
          <w:ilvl w:val="0"/>
          <w:numId w:val="0"/>
        </w:numPr>
        <w:tabs>
          <w:tab w:val="left" w:pos="769"/>
        </w:tabs>
        <w:spacing w:before="0" w:after="0" w:line="259" w:lineRule="auto"/>
        <w:ind w:right="1034" w:rightChars="0" w:firstLine="720" w:firstLineChars="0"/>
        <w:jc w:val="left"/>
        <w:rPr>
          <w:rFonts w:hint="default"/>
          <w:b w:val="0"/>
          <w:bCs w:val="0"/>
          <w:spacing w:val="-2"/>
          <w:lang w:val="en-US"/>
        </w:rPr>
      </w:pPr>
      <w:r>
        <w:rPr>
          <w:rFonts w:hint="default"/>
          <w:b w:val="0"/>
          <w:bCs w:val="0"/>
          <w:spacing w:val="-2"/>
          <w:lang w:val="en-US"/>
        </w:rPr>
        <w:t xml:space="preserve">            rev = rev * 10 + (n % 10);</w:t>
      </w:r>
    </w:p>
    <w:p w14:paraId="5F32E66D">
      <w:pPr>
        <w:pStyle w:val="12"/>
        <w:numPr>
          <w:ilvl w:val="0"/>
          <w:numId w:val="0"/>
        </w:numPr>
        <w:tabs>
          <w:tab w:val="left" w:pos="769"/>
        </w:tabs>
        <w:spacing w:before="0" w:after="0" w:line="259" w:lineRule="auto"/>
        <w:ind w:right="1034" w:rightChars="0" w:firstLine="720" w:firstLineChars="0"/>
        <w:jc w:val="left"/>
        <w:rPr>
          <w:rFonts w:hint="default"/>
          <w:b w:val="0"/>
          <w:bCs w:val="0"/>
          <w:spacing w:val="-2"/>
          <w:lang w:val="en-US"/>
        </w:rPr>
      </w:pPr>
      <w:r>
        <w:rPr>
          <w:rFonts w:hint="default"/>
          <w:b w:val="0"/>
          <w:bCs w:val="0"/>
          <w:spacing w:val="-2"/>
          <w:lang w:val="en-US"/>
        </w:rPr>
        <w:t xml:space="preserve">            n /= 10;</w:t>
      </w:r>
    </w:p>
    <w:p w14:paraId="20CE35FA">
      <w:pPr>
        <w:pStyle w:val="12"/>
        <w:numPr>
          <w:ilvl w:val="0"/>
          <w:numId w:val="0"/>
        </w:numPr>
        <w:tabs>
          <w:tab w:val="left" w:pos="769"/>
        </w:tabs>
        <w:spacing w:before="0" w:after="0" w:line="259" w:lineRule="auto"/>
        <w:ind w:right="1034" w:rightChars="0" w:firstLine="720" w:firstLineChars="0"/>
        <w:jc w:val="left"/>
        <w:rPr>
          <w:rFonts w:hint="default"/>
          <w:b w:val="0"/>
          <w:bCs w:val="0"/>
          <w:spacing w:val="-2"/>
          <w:lang w:val="en-US"/>
        </w:rPr>
      </w:pPr>
      <w:r>
        <w:rPr>
          <w:rFonts w:hint="default"/>
          <w:b w:val="0"/>
          <w:bCs w:val="0"/>
          <w:spacing w:val="-2"/>
          <w:lang w:val="en-US"/>
        </w:rPr>
        <w:t xml:space="preserve">        }</w:t>
      </w:r>
    </w:p>
    <w:p w14:paraId="30E82001">
      <w:pPr>
        <w:pStyle w:val="12"/>
        <w:numPr>
          <w:ilvl w:val="0"/>
          <w:numId w:val="0"/>
        </w:numPr>
        <w:tabs>
          <w:tab w:val="left" w:pos="769"/>
        </w:tabs>
        <w:spacing w:before="0" w:after="0" w:line="259" w:lineRule="auto"/>
        <w:ind w:right="1034" w:rightChars="0" w:firstLine="720" w:firstLineChars="0"/>
        <w:jc w:val="left"/>
        <w:rPr>
          <w:rFonts w:hint="default"/>
          <w:b w:val="0"/>
          <w:bCs w:val="0"/>
          <w:spacing w:val="-2"/>
          <w:lang w:val="en-US"/>
        </w:rPr>
      </w:pPr>
      <w:r>
        <w:rPr>
          <w:rFonts w:hint="default"/>
          <w:b w:val="0"/>
          <w:bCs w:val="0"/>
          <w:spacing w:val="-2"/>
          <w:lang w:val="en-US"/>
        </w:rPr>
        <w:t xml:space="preserve">        return rev;</w:t>
      </w:r>
    </w:p>
    <w:p w14:paraId="38DD0D27">
      <w:pPr>
        <w:pStyle w:val="12"/>
        <w:numPr>
          <w:ilvl w:val="0"/>
          <w:numId w:val="0"/>
        </w:numPr>
        <w:tabs>
          <w:tab w:val="left" w:pos="769"/>
        </w:tabs>
        <w:spacing w:before="0" w:after="0" w:line="259" w:lineRule="auto"/>
        <w:ind w:right="1034" w:rightChars="0" w:firstLine="720" w:firstLineChars="0"/>
        <w:jc w:val="left"/>
        <w:rPr>
          <w:rFonts w:hint="default"/>
          <w:b w:val="0"/>
          <w:bCs w:val="0"/>
          <w:spacing w:val="-2"/>
          <w:lang w:val="en-US"/>
        </w:rPr>
      </w:pPr>
      <w:r>
        <w:rPr>
          <w:rFonts w:hint="default"/>
          <w:b w:val="0"/>
          <w:bCs w:val="0"/>
          <w:spacing w:val="-2"/>
          <w:lang w:val="en-US"/>
        </w:rPr>
        <w:t xml:space="preserve">    }</w:t>
      </w:r>
    </w:p>
    <w:p w14:paraId="15F005AF">
      <w:pPr>
        <w:pStyle w:val="12"/>
        <w:numPr>
          <w:ilvl w:val="0"/>
          <w:numId w:val="0"/>
        </w:numPr>
        <w:tabs>
          <w:tab w:val="left" w:pos="769"/>
        </w:tabs>
        <w:spacing w:before="0" w:after="0" w:line="259" w:lineRule="auto"/>
        <w:ind w:right="1034" w:rightChars="0" w:firstLine="720" w:firstLineChars="0"/>
        <w:jc w:val="left"/>
        <w:rPr>
          <w:rFonts w:hint="default"/>
          <w:b w:val="0"/>
          <w:bCs w:val="0"/>
          <w:spacing w:val="-2"/>
          <w:lang w:val="en-US"/>
        </w:rPr>
      </w:pPr>
      <w:r>
        <w:rPr>
          <w:rFonts w:hint="default"/>
          <w:b w:val="0"/>
          <w:bCs w:val="0"/>
          <w:spacing w:val="-2"/>
          <w:lang w:val="en-US"/>
        </w:rPr>
        <w:t>}</w:t>
      </w:r>
    </w:p>
    <w:p w14:paraId="3F6A55AA">
      <w:pPr>
        <w:pStyle w:val="12"/>
        <w:numPr>
          <w:ilvl w:val="0"/>
          <w:numId w:val="0"/>
        </w:numPr>
        <w:tabs>
          <w:tab w:val="left" w:pos="769"/>
        </w:tabs>
        <w:spacing w:before="0" w:after="0" w:line="259" w:lineRule="auto"/>
        <w:ind w:right="1034" w:rightChars="0" w:firstLine="720" w:firstLineChars="0"/>
        <w:jc w:val="left"/>
        <w:rPr>
          <w:rFonts w:hint="default"/>
          <w:b w:val="0"/>
          <w:bCs w:val="0"/>
          <w:spacing w:val="-2"/>
          <w:lang w:val="en-US"/>
        </w:rPr>
      </w:pPr>
      <w:r>
        <w:rPr>
          <w:rFonts w:hint="default"/>
          <w:b w:val="0"/>
          <w:bCs w:val="0"/>
          <w:spacing w:val="-2"/>
          <w:lang w:val="en-US"/>
        </w:rPr>
        <w:t>public class Main {</w:t>
      </w:r>
    </w:p>
    <w:p w14:paraId="69042EAC">
      <w:pPr>
        <w:pStyle w:val="12"/>
        <w:numPr>
          <w:ilvl w:val="0"/>
          <w:numId w:val="0"/>
        </w:numPr>
        <w:tabs>
          <w:tab w:val="left" w:pos="769"/>
        </w:tabs>
        <w:spacing w:before="0" w:after="0" w:line="259" w:lineRule="auto"/>
        <w:ind w:right="1034" w:rightChars="0" w:firstLine="720" w:firstLineChars="0"/>
        <w:jc w:val="left"/>
        <w:rPr>
          <w:rFonts w:hint="default"/>
          <w:b w:val="0"/>
          <w:bCs w:val="0"/>
          <w:spacing w:val="-2"/>
          <w:lang w:val="en-US"/>
        </w:rPr>
      </w:pPr>
      <w:r>
        <w:rPr>
          <w:rFonts w:hint="default"/>
          <w:b w:val="0"/>
          <w:bCs w:val="0"/>
          <w:spacing w:val="-2"/>
          <w:lang w:val="en-US"/>
        </w:rPr>
        <w:t xml:space="preserve">    public static void main(String[] args) {</w:t>
      </w:r>
    </w:p>
    <w:p w14:paraId="10B192DD">
      <w:pPr>
        <w:pStyle w:val="12"/>
        <w:numPr>
          <w:ilvl w:val="0"/>
          <w:numId w:val="0"/>
        </w:numPr>
        <w:tabs>
          <w:tab w:val="left" w:pos="769"/>
        </w:tabs>
        <w:spacing w:before="0" w:after="0" w:line="259" w:lineRule="auto"/>
        <w:ind w:right="1034" w:rightChars="0" w:firstLine="720" w:firstLineChars="0"/>
        <w:jc w:val="left"/>
        <w:rPr>
          <w:rFonts w:hint="default"/>
          <w:b w:val="0"/>
          <w:bCs w:val="0"/>
          <w:spacing w:val="-2"/>
          <w:lang w:val="en-US"/>
        </w:rPr>
      </w:pPr>
      <w:r>
        <w:rPr>
          <w:rFonts w:hint="default"/>
          <w:b w:val="0"/>
          <w:bCs w:val="0"/>
          <w:spacing w:val="-2"/>
          <w:lang w:val="en-US"/>
        </w:rPr>
        <w:t xml:space="preserve">        Number n = new Number(153);</w:t>
      </w:r>
    </w:p>
    <w:p w14:paraId="388EAF3E">
      <w:pPr>
        <w:pStyle w:val="12"/>
        <w:numPr>
          <w:ilvl w:val="0"/>
          <w:numId w:val="0"/>
        </w:numPr>
        <w:tabs>
          <w:tab w:val="left" w:pos="769"/>
        </w:tabs>
        <w:spacing w:before="0" w:after="0" w:line="259" w:lineRule="auto"/>
        <w:ind w:right="1034" w:rightChars="0" w:firstLine="720" w:firstLineChars="0"/>
        <w:jc w:val="left"/>
        <w:rPr>
          <w:rFonts w:hint="default"/>
          <w:b w:val="0"/>
          <w:bCs w:val="0"/>
          <w:spacing w:val="-2"/>
          <w:lang w:val="en-US"/>
        </w:rPr>
      </w:pPr>
      <w:r>
        <w:rPr>
          <w:rFonts w:hint="default"/>
          <w:b w:val="0"/>
          <w:bCs w:val="0"/>
          <w:spacing w:val="-2"/>
          <w:lang w:val="en-US"/>
        </w:rPr>
        <w:t xml:space="preserve">        System.out.println("isZero: " + n.isZero());</w:t>
      </w:r>
    </w:p>
    <w:p w14:paraId="072B3989">
      <w:pPr>
        <w:pStyle w:val="12"/>
        <w:numPr>
          <w:ilvl w:val="0"/>
          <w:numId w:val="0"/>
        </w:numPr>
        <w:tabs>
          <w:tab w:val="left" w:pos="769"/>
        </w:tabs>
        <w:spacing w:before="0" w:after="0" w:line="259" w:lineRule="auto"/>
        <w:ind w:right="1034" w:rightChars="0" w:firstLine="720" w:firstLineChars="0"/>
        <w:jc w:val="left"/>
        <w:rPr>
          <w:rFonts w:hint="default"/>
          <w:b w:val="0"/>
          <w:bCs w:val="0"/>
          <w:spacing w:val="-2"/>
          <w:lang w:val="en-US"/>
        </w:rPr>
      </w:pPr>
      <w:r>
        <w:rPr>
          <w:rFonts w:hint="default"/>
          <w:b w:val="0"/>
          <w:bCs w:val="0"/>
          <w:spacing w:val="-2"/>
          <w:lang w:val="en-US"/>
        </w:rPr>
        <w:t xml:space="preserve">        System.out.println("isPositive: " + n.isPositive());</w:t>
      </w:r>
    </w:p>
    <w:p w14:paraId="6A4467AE">
      <w:pPr>
        <w:pStyle w:val="12"/>
        <w:numPr>
          <w:ilvl w:val="0"/>
          <w:numId w:val="0"/>
        </w:numPr>
        <w:tabs>
          <w:tab w:val="left" w:pos="769"/>
        </w:tabs>
        <w:spacing w:before="0" w:after="0" w:line="259" w:lineRule="auto"/>
        <w:ind w:right="1034" w:rightChars="0" w:firstLine="720" w:firstLineChars="0"/>
        <w:jc w:val="left"/>
        <w:rPr>
          <w:rFonts w:hint="default"/>
          <w:b w:val="0"/>
          <w:bCs w:val="0"/>
          <w:spacing w:val="-2"/>
          <w:lang w:val="en-US"/>
        </w:rPr>
      </w:pPr>
      <w:r>
        <w:rPr>
          <w:rFonts w:hint="default"/>
          <w:b w:val="0"/>
          <w:bCs w:val="0"/>
          <w:spacing w:val="-2"/>
          <w:lang w:val="en-US"/>
        </w:rPr>
        <w:t xml:space="preserve">        System.out.println("isNegative: " + n.isNegative());</w:t>
      </w:r>
    </w:p>
    <w:p w14:paraId="1BC97948">
      <w:pPr>
        <w:pStyle w:val="12"/>
        <w:numPr>
          <w:ilvl w:val="0"/>
          <w:numId w:val="0"/>
        </w:numPr>
        <w:tabs>
          <w:tab w:val="left" w:pos="769"/>
        </w:tabs>
        <w:spacing w:before="0" w:after="0" w:line="259" w:lineRule="auto"/>
        <w:ind w:right="1034" w:rightChars="0" w:firstLine="720" w:firstLineChars="0"/>
        <w:jc w:val="left"/>
        <w:rPr>
          <w:rFonts w:hint="default"/>
          <w:b w:val="0"/>
          <w:bCs w:val="0"/>
          <w:spacing w:val="-2"/>
          <w:lang w:val="en-US"/>
        </w:rPr>
      </w:pPr>
      <w:r>
        <w:rPr>
          <w:rFonts w:hint="default"/>
          <w:b w:val="0"/>
          <w:bCs w:val="0"/>
          <w:spacing w:val="-2"/>
          <w:lang w:val="en-US"/>
        </w:rPr>
        <w:t xml:space="preserve">        System.out.println("isEven: " + n.isEven());</w:t>
      </w:r>
    </w:p>
    <w:p w14:paraId="067673D2">
      <w:pPr>
        <w:pStyle w:val="12"/>
        <w:numPr>
          <w:ilvl w:val="0"/>
          <w:numId w:val="0"/>
        </w:numPr>
        <w:tabs>
          <w:tab w:val="left" w:pos="769"/>
        </w:tabs>
        <w:spacing w:before="0" w:after="0" w:line="259" w:lineRule="auto"/>
        <w:ind w:right="1034" w:rightChars="0" w:firstLine="720" w:firstLineChars="0"/>
        <w:jc w:val="left"/>
        <w:rPr>
          <w:rFonts w:hint="default"/>
          <w:b w:val="0"/>
          <w:bCs w:val="0"/>
          <w:spacing w:val="-2"/>
          <w:lang w:val="en-US"/>
        </w:rPr>
      </w:pPr>
      <w:r>
        <w:rPr>
          <w:rFonts w:hint="default"/>
          <w:b w:val="0"/>
          <w:bCs w:val="0"/>
          <w:spacing w:val="-2"/>
          <w:lang w:val="en-US"/>
        </w:rPr>
        <w:t xml:space="preserve">        System.out.println("isOdd: " + n.isOdd());</w:t>
      </w:r>
    </w:p>
    <w:p w14:paraId="745ECEEE">
      <w:pPr>
        <w:pStyle w:val="12"/>
        <w:numPr>
          <w:ilvl w:val="0"/>
          <w:numId w:val="0"/>
        </w:numPr>
        <w:tabs>
          <w:tab w:val="left" w:pos="769"/>
        </w:tabs>
        <w:spacing w:before="0" w:after="0" w:line="259" w:lineRule="auto"/>
        <w:ind w:right="1034" w:rightChars="0" w:firstLine="720" w:firstLineChars="0"/>
        <w:jc w:val="left"/>
        <w:rPr>
          <w:rFonts w:hint="default"/>
          <w:b w:val="0"/>
          <w:bCs w:val="0"/>
          <w:spacing w:val="-2"/>
          <w:lang w:val="en-US"/>
        </w:rPr>
      </w:pPr>
      <w:r>
        <w:rPr>
          <w:rFonts w:hint="default"/>
          <w:b w:val="0"/>
          <w:bCs w:val="0"/>
          <w:spacing w:val="-2"/>
          <w:lang w:val="en-US"/>
        </w:rPr>
        <w:t xml:space="preserve">        System.out.println("isPrime: " + n.isPrime());</w:t>
      </w:r>
    </w:p>
    <w:p w14:paraId="2815B00F">
      <w:pPr>
        <w:pStyle w:val="12"/>
        <w:numPr>
          <w:ilvl w:val="0"/>
          <w:numId w:val="0"/>
        </w:numPr>
        <w:tabs>
          <w:tab w:val="left" w:pos="769"/>
        </w:tabs>
        <w:spacing w:before="0" w:after="0" w:line="259" w:lineRule="auto"/>
        <w:ind w:right="1034" w:rightChars="0" w:firstLine="720" w:firstLineChars="0"/>
        <w:jc w:val="left"/>
        <w:rPr>
          <w:rFonts w:hint="default"/>
          <w:b w:val="0"/>
          <w:bCs w:val="0"/>
          <w:spacing w:val="-2"/>
          <w:lang w:val="en-US"/>
        </w:rPr>
      </w:pPr>
      <w:r>
        <w:rPr>
          <w:rFonts w:hint="default"/>
          <w:b w:val="0"/>
          <w:bCs w:val="0"/>
          <w:spacing w:val="-2"/>
          <w:lang w:val="en-US"/>
        </w:rPr>
        <w:t xml:space="preserve">        System.out.println("isAmstrong: " + n.isAmstrong());</w:t>
      </w:r>
    </w:p>
    <w:p w14:paraId="5875EA94">
      <w:pPr>
        <w:pStyle w:val="12"/>
        <w:numPr>
          <w:ilvl w:val="0"/>
          <w:numId w:val="0"/>
        </w:numPr>
        <w:tabs>
          <w:tab w:val="left" w:pos="769"/>
        </w:tabs>
        <w:spacing w:before="0" w:after="0" w:line="259" w:lineRule="auto"/>
        <w:ind w:right="1034" w:rightChars="0" w:firstLine="720" w:firstLineChars="0"/>
        <w:jc w:val="left"/>
        <w:rPr>
          <w:rFonts w:hint="default"/>
          <w:b w:val="0"/>
          <w:bCs w:val="0"/>
          <w:spacing w:val="-2"/>
          <w:lang w:val="en-US"/>
        </w:rPr>
      </w:pPr>
      <w:r>
        <w:rPr>
          <w:rFonts w:hint="default"/>
          <w:b w:val="0"/>
          <w:bCs w:val="0"/>
          <w:spacing w:val="-2"/>
          <w:lang w:val="en-US"/>
        </w:rPr>
        <w:t xml:space="preserve">        System.out.println("Factorial: " + n.getFactorial());</w:t>
      </w:r>
    </w:p>
    <w:p w14:paraId="1EFB3EC0">
      <w:pPr>
        <w:pStyle w:val="12"/>
        <w:numPr>
          <w:ilvl w:val="0"/>
          <w:numId w:val="0"/>
        </w:numPr>
        <w:tabs>
          <w:tab w:val="left" w:pos="769"/>
        </w:tabs>
        <w:spacing w:before="0" w:after="0" w:line="259" w:lineRule="auto"/>
        <w:ind w:right="1034" w:rightChars="0" w:firstLine="720" w:firstLineChars="0"/>
        <w:jc w:val="left"/>
        <w:rPr>
          <w:rFonts w:hint="default"/>
          <w:b w:val="0"/>
          <w:bCs w:val="0"/>
          <w:spacing w:val="-2"/>
          <w:lang w:val="en-US"/>
        </w:rPr>
      </w:pPr>
      <w:r>
        <w:rPr>
          <w:rFonts w:hint="default"/>
          <w:b w:val="0"/>
          <w:bCs w:val="0"/>
          <w:spacing w:val="-2"/>
          <w:lang w:val="en-US"/>
        </w:rPr>
        <w:t xml:space="preserve">        System.out.println("Square Root: " + n.getSqrt());</w:t>
      </w:r>
    </w:p>
    <w:p w14:paraId="33B4C2CD">
      <w:pPr>
        <w:pStyle w:val="12"/>
        <w:numPr>
          <w:ilvl w:val="0"/>
          <w:numId w:val="0"/>
        </w:numPr>
        <w:tabs>
          <w:tab w:val="left" w:pos="769"/>
        </w:tabs>
        <w:spacing w:before="0" w:after="0" w:line="259" w:lineRule="auto"/>
        <w:ind w:right="1034" w:rightChars="0" w:firstLine="720" w:firstLineChars="0"/>
        <w:jc w:val="left"/>
        <w:rPr>
          <w:rFonts w:hint="default"/>
          <w:b w:val="0"/>
          <w:bCs w:val="0"/>
          <w:spacing w:val="-2"/>
          <w:lang w:val="en-US"/>
        </w:rPr>
      </w:pPr>
      <w:r>
        <w:rPr>
          <w:rFonts w:hint="default"/>
          <w:b w:val="0"/>
          <w:bCs w:val="0"/>
          <w:spacing w:val="-2"/>
          <w:lang w:val="en-US"/>
        </w:rPr>
        <w:t xml:space="preserve">        System.out.println("Square: " + n.getSqr());</w:t>
      </w:r>
    </w:p>
    <w:p w14:paraId="532731DA">
      <w:pPr>
        <w:pStyle w:val="12"/>
        <w:numPr>
          <w:ilvl w:val="0"/>
          <w:numId w:val="0"/>
        </w:numPr>
        <w:tabs>
          <w:tab w:val="left" w:pos="769"/>
        </w:tabs>
        <w:spacing w:before="0" w:after="0" w:line="259" w:lineRule="auto"/>
        <w:ind w:right="1034" w:rightChars="0" w:firstLine="720" w:firstLineChars="0"/>
        <w:jc w:val="left"/>
        <w:rPr>
          <w:rFonts w:hint="default"/>
          <w:b w:val="0"/>
          <w:bCs w:val="0"/>
          <w:spacing w:val="-2"/>
          <w:lang w:val="en-US"/>
        </w:rPr>
      </w:pPr>
      <w:r>
        <w:rPr>
          <w:rFonts w:hint="default"/>
          <w:b w:val="0"/>
          <w:bCs w:val="0"/>
          <w:spacing w:val="-2"/>
          <w:lang w:val="en-US"/>
        </w:rPr>
        <w:t xml:space="preserve">        System.out.println("Sum of Digits: " + n.sumDigits());</w:t>
      </w:r>
    </w:p>
    <w:p w14:paraId="613D0FD6">
      <w:pPr>
        <w:pStyle w:val="12"/>
        <w:numPr>
          <w:ilvl w:val="0"/>
          <w:numId w:val="0"/>
        </w:numPr>
        <w:tabs>
          <w:tab w:val="left" w:pos="769"/>
        </w:tabs>
        <w:spacing w:before="0" w:after="0" w:line="259" w:lineRule="auto"/>
        <w:ind w:right="1034" w:rightChars="0" w:firstLine="720" w:firstLineChars="0"/>
        <w:jc w:val="left"/>
        <w:rPr>
          <w:rFonts w:hint="default"/>
          <w:b w:val="0"/>
          <w:bCs w:val="0"/>
          <w:spacing w:val="-2"/>
          <w:lang w:val="en-US"/>
        </w:rPr>
      </w:pPr>
      <w:r>
        <w:rPr>
          <w:rFonts w:hint="default"/>
          <w:b w:val="0"/>
          <w:bCs w:val="0"/>
          <w:spacing w:val="-2"/>
          <w:lang w:val="en-US"/>
        </w:rPr>
        <w:t xml:space="preserve">        System.out.println("Reverse: " + n.getReverse());</w:t>
      </w:r>
    </w:p>
    <w:p w14:paraId="0EF19540">
      <w:pPr>
        <w:pStyle w:val="12"/>
        <w:numPr>
          <w:ilvl w:val="0"/>
          <w:numId w:val="0"/>
        </w:numPr>
        <w:tabs>
          <w:tab w:val="left" w:pos="769"/>
        </w:tabs>
        <w:spacing w:before="0" w:after="0" w:line="259" w:lineRule="auto"/>
        <w:ind w:right="1034" w:rightChars="0" w:firstLine="720" w:firstLineChars="0"/>
        <w:jc w:val="left"/>
        <w:rPr>
          <w:rFonts w:hint="default"/>
          <w:b w:val="0"/>
          <w:bCs w:val="0"/>
          <w:spacing w:val="-2"/>
          <w:lang w:val="en-US"/>
        </w:rPr>
      </w:pPr>
      <w:r>
        <w:rPr>
          <w:rFonts w:hint="default"/>
          <w:b w:val="0"/>
          <w:bCs w:val="0"/>
          <w:spacing w:val="-2"/>
          <w:lang w:val="en-US"/>
        </w:rPr>
        <w:t xml:space="preserve">    }</w:t>
      </w:r>
    </w:p>
    <w:p w14:paraId="477631E9">
      <w:pPr>
        <w:pStyle w:val="12"/>
        <w:numPr>
          <w:ilvl w:val="0"/>
          <w:numId w:val="0"/>
        </w:numPr>
        <w:tabs>
          <w:tab w:val="left" w:pos="769"/>
        </w:tabs>
        <w:spacing w:before="0" w:after="0" w:line="259" w:lineRule="auto"/>
        <w:ind w:right="1034" w:rightChars="0" w:firstLine="720" w:firstLineChars="0"/>
        <w:jc w:val="left"/>
        <w:rPr>
          <w:rFonts w:hint="default"/>
          <w:b w:val="0"/>
          <w:bCs w:val="0"/>
          <w:spacing w:val="-2"/>
          <w:lang w:val="en-US"/>
        </w:rPr>
      </w:pPr>
      <w:r>
        <w:rPr>
          <w:rFonts w:hint="default"/>
          <w:b w:val="0"/>
          <w:bCs w:val="0"/>
          <w:spacing w:val="-2"/>
          <w:lang w:val="en-US"/>
        </w:rPr>
        <w:t>}</w:t>
      </w:r>
    </w:p>
    <w:p w14:paraId="3C6FA01D">
      <w:pPr>
        <w:pStyle w:val="12"/>
        <w:numPr>
          <w:ilvl w:val="0"/>
          <w:numId w:val="0"/>
        </w:numPr>
        <w:tabs>
          <w:tab w:val="left" w:pos="769"/>
        </w:tabs>
        <w:spacing w:before="0" w:after="0" w:line="259" w:lineRule="auto"/>
        <w:ind w:right="1034" w:rightChars="0"/>
        <w:jc w:val="left"/>
        <w:rPr>
          <w:rFonts w:hint="default"/>
          <w:b/>
          <w:bCs/>
          <w:spacing w:val="-2"/>
          <w:lang w:val="en-US"/>
        </w:rPr>
      </w:pPr>
      <w:r>
        <w:rPr>
          <w:rFonts w:hint="default"/>
          <w:b/>
          <w:bCs/>
          <w:spacing w:val="-2"/>
          <w:lang w:val="en-US"/>
        </w:rPr>
        <w:tab/>
      </w:r>
      <w:r>
        <w:rPr>
          <w:rFonts w:hint="default"/>
          <w:b/>
          <w:bCs/>
          <w:spacing w:val="-2"/>
          <w:lang w:val="en-US"/>
        </w:rPr>
        <w:t xml:space="preserve">Output : </w:t>
      </w:r>
    </w:p>
    <w:p w14:paraId="50483E86">
      <w:pPr>
        <w:pStyle w:val="12"/>
        <w:numPr>
          <w:ilvl w:val="0"/>
          <w:numId w:val="0"/>
        </w:numPr>
        <w:tabs>
          <w:tab w:val="left" w:pos="769"/>
        </w:tabs>
        <w:spacing w:before="0" w:after="0" w:line="259" w:lineRule="auto"/>
        <w:ind w:right="1034" w:rightChars="0"/>
        <w:jc w:val="left"/>
      </w:pPr>
      <w:r>
        <w:rPr>
          <w:rFonts w:hint="default"/>
          <w:b/>
          <w:bCs/>
          <w:spacing w:val="-2"/>
          <w:lang w:val="en-US"/>
        </w:rPr>
        <w:tab/>
      </w:r>
      <w:r>
        <w:drawing>
          <wp:inline distT="0" distB="0" distL="114300" distR="114300">
            <wp:extent cx="2533650" cy="2314575"/>
            <wp:effectExtent l="0" t="0" r="0" b="9525"/>
            <wp:docPr id="9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 3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6CF63">
      <w:pPr>
        <w:pStyle w:val="8"/>
        <w:spacing w:before="185"/>
        <w:ind w:left="590"/>
        <w:rPr>
          <w:b/>
          <w:bCs/>
        </w:rPr>
      </w:pPr>
      <w:r>
        <w:rPr>
          <w:b/>
          <w:bCs/>
          <w:spacing w:val="-2"/>
        </w:rPr>
        <w:t>Result</w:t>
      </w:r>
    </w:p>
    <w:p w14:paraId="6F4AEBED">
      <w:pPr>
        <w:pStyle w:val="8"/>
        <w:spacing w:before="182"/>
        <w:ind w:left="644" w:right="281"/>
        <w:jc w:val="center"/>
      </w:pPr>
      <w:r>
        <w:t>The</w:t>
      </w:r>
      <w:r>
        <w:rPr>
          <w:spacing w:val="-10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successfully</w:t>
      </w:r>
      <w:r>
        <w:rPr>
          <w:spacing w:val="-7"/>
        </w:rPr>
        <w:t xml:space="preserve"> </w:t>
      </w:r>
      <w:r>
        <w:t>checks</w:t>
      </w:r>
      <w:r>
        <w:rPr>
          <w:spacing w:val="-5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t>properties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performs</w:t>
      </w:r>
      <w:r>
        <w:rPr>
          <w:spacing w:val="-5"/>
        </w:rPr>
        <w:t xml:space="preserve"> </w:t>
      </w:r>
      <w:r>
        <w:rPr>
          <w:spacing w:val="-2"/>
        </w:rPr>
        <w:t>mathematical</w:t>
      </w:r>
    </w:p>
    <w:p w14:paraId="00FD7985">
      <w:pPr>
        <w:pStyle w:val="8"/>
        <w:spacing w:before="24"/>
        <w:ind w:left="590"/>
        <w:rPr>
          <w:spacing w:val="-2"/>
        </w:rPr>
      </w:pPr>
      <w:r>
        <w:t>operations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rPr>
          <w:spacing w:val="-2"/>
        </w:rPr>
        <w:t>class.</w:t>
      </w:r>
    </w:p>
    <w:p w14:paraId="69BDBFC6">
      <w:pPr>
        <w:pStyle w:val="12"/>
        <w:numPr>
          <w:ilvl w:val="0"/>
          <w:numId w:val="8"/>
        </w:numPr>
        <w:tabs>
          <w:tab w:val="left" w:pos="757"/>
        </w:tabs>
        <w:spacing w:before="42" w:after="0" w:line="259" w:lineRule="auto"/>
        <w:ind w:left="440" w:leftChars="0" w:right="452" w:firstLine="0" w:firstLineChars="0"/>
        <w:jc w:val="left"/>
        <w:rPr>
          <w:sz w:val="24"/>
        </w:rPr>
      </w:pPr>
      <w:r>
        <w:rPr>
          <w:sz w:val="24"/>
        </w:rPr>
        <w:t>Write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Java</w:t>
      </w:r>
      <w:r>
        <w:rPr>
          <w:spacing w:val="-8"/>
          <w:sz w:val="24"/>
        </w:rPr>
        <w:t xml:space="preserve"> </w:t>
      </w:r>
      <w:r>
        <w:rPr>
          <w:sz w:val="24"/>
        </w:rPr>
        <w:t>program</w:t>
      </w:r>
      <w:r>
        <w:rPr>
          <w:spacing w:val="-6"/>
          <w:sz w:val="24"/>
        </w:rPr>
        <w:t xml:space="preserve"> </w:t>
      </w:r>
      <w:r>
        <w:rPr>
          <w:sz w:val="24"/>
        </w:rPr>
        <w:t>that</w:t>
      </w:r>
      <w:r>
        <w:rPr>
          <w:spacing w:val="-7"/>
          <w:sz w:val="24"/>
        </w:rPr>
        <w:t xml:space="preserve"> </w:t>
      </w:r>
      <w:r>
        <w:rPr>
          <w:sz w:val="24"/>
        </w:rPr>
        <w:t>prints</w:t>
      </w:r>
      <w:r>
        <w:rPr>
          <w:spacing w:val="-6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real</w:t>
      </w:r>
      <w:r>
        <w:rPr>
          <w:spacing w:val="-6"/>
          <w:sz w:val="24"/>
        </w:rPr>
        <w:t xml:space="preserve"> </w:t>
      </w:r>
      <w:r>
        <w:rPr>
          <w:sz w:val="24"/>
        </w:rPr>
        <w:t>solutions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quadratic</w:t>
      </w:r>
      <w:r>
        <w:rPr>
          <w:spacing w:val="-4"/>
          <w:sz w:val="24"/>
        </w:rPr>
        <w:t xml:space="preserve"> </w:t>
      </w:r>
      <w:r>
        <w:rPr>
          <w:sz w:val="24"/>
        </w:rPr>
        <w:t>equation</w:t>
      </w:r>
      <w:r>
        <w:rPr>
          <w:spacing w:val="-5"/>
          <w:sz w:val="24"/>
        </w:rPr>
        <w:t xml:space="preserve"> </w:t>
      </w:r>
      <w:r>
        <w:rPr>
          <w:sz w:val="24"/>
        </w:rPr>
        <w:t>ax</w:t>
      </w:r>
      <w:r>
        <w:rPr>
          <w:sz w:val="24"/>
          <w:vertAlign w:val="superscript"/>
        </w:rPr>
        <w:t>2</w:t>
      </w:r>
      <w:r>
        <w:rPr>
          <w:spacing w:val="-3"/>
          <w:sz w:val="24"/>
          <w:vertAlign w:val="baseline"/>
        </w:rPr>
        <w:t xml:space="preserve"> </w:t>
      </w:r>
      <w:r>
        <w:rPr>
          <w:sz w:val="24"/>
          <w:vertAlign w:val="baseline"/>
        </w:rPr>
        <w:t>+</w:t>
      </w:r>
      <w:r>
        <w:rPr>
          <w:spacing w:val="-5"/>
          <w:sz w:val="24"/>
          <w:vertAlign w:val="baseline"/>
        </w:rPr>
        <w:t xml:space="preserve"> </w:t>
      </w:r>
      <w:r>
        <w:rPr>
          <w:sz w:val="24"/>
          <w:vertAlign w:val="baseline"/>
        </w:rPr>
        <w:t>bx</w:t>
      </w:r>
      <w:r>
        <w:rPr>
          <w:spacing w:val="-7"/>
          <w:sz w:val="24"/>
          <w:vertAlign w:val="baseline"/>
        </w:rPr>
        <w:t xml:space="preserve"> </w:t>
      </w:r>
      <w:r>
        <w:rPr>
          <w:sz w:val="24"/>
          <w:vertAlign w:val="baseline"/>
        </w:rPr>
        <w:t>+</w:t>
      </w:r>
      <w:r>
        <w:rPr>
          <w:spacing w:val="-5"/>
          <w:sz w:val="24"/>
          <w:vertAlign w:val="baseline"/>
        </w:rPr>
        <w:t xml:space="preserve"> </w:t>
      </w:r>
      <w:r>
        <w:rPr>
          <w:sz w:val="24"/>
          <w:vertAlign w:val="baseline"/>
        </w:rPr>
        <w:t>c</w:t>
      </w:r>
      <w:r>
        <w:rPr>
          <w:spacing w:val="-4"/>
          <w:sz w:val="24"/>
          <w:vertAlign w:val="baseline"/>
        </w:rPr>
        <w:t xml:space="preserve"> </w:t>
      </w:r>
      <w:r>
        <w:rPr>
          <w:sz w:val="24"/>
          <w:vertAlign w:val="baseline"/>
        </w:rPr>
        <w:t>=</w:t>
      </w:r>
      <w:r>
        <w:rPr>
          <w:spacing w:val="-5"/>
          <w:sz w:val="24"/>
          <w:vertAlign w:val="baseline"/>
        </w:rPr>
        <w:t xml:space="preserve"> </w:t>
      </w:r>
      <w:r>
        <w:rPr>
          <w:sz w:val="24"/>
          <w:vertAlign w:val="baseline"/>
        </w:rPr>
        <w:t>0. Create a class Quad, read in a, b, c and use the quadratic formula. If the discriminant (b</w:t>
      </w:r>
      <w:r>
        <w:rPr>
          <w:sz w:val="24"/>
          <w:vertAlign w:val="superscript"/>
        </w:rPr>
        <w:t>2</w:t>
      </w:r>
      <w:r>
        <w:rPr>
          <w:sz w:val="24"/>
          <w:vertAlign w:val="baseline"/>
        </w:rPr>
        <w:t>–4ac) is negative; display a message stating that there are no real solutions</w:t>
      </w:r>
    </w:p>
    <w:p w14:paraId="2F1A694A">
      <w:pPr>
        <w:pStyle w:val="8"/>
        <w:spacing w:before="160"/>
        <w:ind w:left="590"/>
        <w:rPr>
          <w:spacing w:val="-5"/>
          <w:lang w:val="en-US"/>
        </w:rPr>
      </w:pPr>
    </w:p>
    <w:p w14:paraId="38DA70AE">
      <w:pPr>
        <w:pStyle w:val="8"/>
        <w:spacing w:before="160"/>
        <w:ind w:left="590"/>
        <w:rPr>
          <w:rFonts w:hint="default"/>
          <w:b/>
          <w:bCs/>
          <w:lang w:val="en-US"/>
        </w:rPr>
      </w:pPr>
      <w:r>
        <w:rPr>
          <w:b/>
          <w:bCs/>
          <w:spacing w:val="-5"/>
          <w:lang w:val="en-US"/>
        </w:rPr>
        <w:t>Aim</w:t>
      </w:r>
    </w:p>
    <w:p w14:paraId="72A0A8A2">
      <w:pPr>
        <w:pStyle w:val="8"/>
        <w:spacing w:before="182"/>
        <w:ind w:left="698"/>
      </w:pPr>
      <w:r>
        <w:t>To</w:t>
      </w:r>
      <w:r>
        <w:rPr>
          <w:spacing w:val="-10"/>
        </w:rPr>
        <w:t xml:space="preserve"> </w:t>
      </w:r>
      <w:r>
        <w:t>write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Java</w:t>
      </w:r>
      <w:r>
        <w:rPr>
          <w:spacing w:val="-8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Quad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find</w:t>
      </w:r>
      <w:r>
        <w:rPr>
          <w:spacing w:val="-5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real</w:t>
      </w:r>
      <w:r>
        <w:rPr>
          <w:spacing w:val="-5"/>
        </w:rPr>
        <w:t xml:space="preserve"> </w:t>
      </w:r>
      <w:r>
        <w:t>solutions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quadratic</w:t>
      </w:r>
      <w:r>
        <w:rPr>
          <w:spacing w:val="-6"/>
        </w:rPr>
        <w:t xml:space="preserve"> </w:t>
      </w:r>
      <w:r>
        <w:rPr>
          <w:spacing w:val="-2"/>
        </w:rPr>
        <w:t>equation</w:t>
      </w:r>
    </w:p>
    <w:p w14:paraId="7054EC01">
      <w:pPr>
        <w:pStyle w:val="8"/>
        <w:spacing w:before="31" w:line="391" w:lineRule="auto"/>
        <w:ind w:left="590" w:right="4317"/>
        <w:rPr>
          <w:w w:val="90"/>
          <w:vertAlign w:val="baseline"/>
        </w:rPr>
      </w:pPr>
      <w:r>
        <w:rPr>
          <w:rFonts w:ascii="Cambria Math" w:eastAsia="Cambria Math"/>
          <w:w w:val="90"/>
          <w:vertAlign w:val="superscript"/>
        </w:rPr>
        <w:t>2</w:t>
      </w:r>
      <w:r>
        <w:rPr>
          <w:rFonts w:ascii="Cambria Math" w:eastAsia="Cambria Math"/>
          <w:w w:val="90"/>
          <w:vertAlign w:val="baseline"/>
        </w:rPr>
        <w:t xml:space="preserve"> +</w:t>
      </w:r>
      <w:r>
        <w:rPr>
          <w:rFonts w:ascii="Cambria Math" w:eastAsia="Cambria Math"/>
          <w:spacing w:val="-7"/>
          <w:w w:val="90"/>
          <w:vertAlign w:val="baseline"/>
        </w:rPr>
        <w:t xml:space="preserve"> </w:t>
      </w:r>
      <w:r>
        <w:rPr>
          <w:rFonts w:ascii="Cambria Math" w:eastAsia="Cambria Math"/>
          <w:spacing w:val="-5"/>
          <w:w w:val="85"/>
          <w:vertAlign w:val="baseline"/>
        </w:rPr>
        <w:t xml:space="preserve"> </w:t>
      </w:r>
      <w:r>
        <w:rPr>
          <w:rFonts w:ascii="Cambria Math" w:eastAsia="Cambria Math"/>
          <w:w w:val="90"/>
          <w:vertAlign w:val="baseline"/>
        </w:rPr>
        <w:t>+</w:t>
      </w:r>
      <w:r>
        <w:rPr>
          <w:rFonts w:ascii="Cambria Math" w:eastAsia="Cambria Math"/>
          <w:spacing w:val="-7"/>
          <w:w w:val="90"/>
          <w:vertAlign w:val="baseline"/>
        </w:rPr>
        <w:t xml:space="preserve"> </w:t>
      </w:r>
      <w:r>
        <w:rPr>
          <w:rFonts w:ascii="Cambria Math" w:eastAsia="Cambria Math"/>
          <w:vertAlign w:val="baseline"/>
        </w:rPr>
        <w:t xml:space="preserve"> </w:t>
      </w:r>
      <w:r>
        <w:rPr>
          <w:rFonts w:ascii="Cambria Math" w:eastAsia="Cambria Math"/>
          <w:w w:val="90"/>
          <w:vertAlign w:val="baseline"/>
        </w:rPr>
        <w:t>= 0</w:t>
      </w:r>
      <w:r>
        <w:rPr>
          <w:w w:val="90"/>
          <w:vertAlign w:val="baseline"/>
        </w:rPr>
        <w:t>using</w:t>
      </w:r>
      <w:r>
        <w:rPr>
          <w:spacing w:val="-8"/>
          <w:w w:val="90"/>
          <w:vertAlign w:val="baseline"/>
        </w:rPr>
        <w:t xml:space="preserve"> </w:t>
      </w:r>
      <w:r>
        <w:rPr>
          <w:w w:val="90"/>
          <w:vertAlign w:val="baseline"/>
        </w:rPr>
        <w:t>the</w:t>
      </w:r>
      <w:r>
        <w:rPr>
          <w:spacing w:val="-7"/>
          <w:w w:val="90"/>
          <w:vertAlign w:val="baseline"/>
        </w:rPr>
        <w:t xml:space="preserve"> </w:t>
      </w:r>
      <w:r>
        <w:rPr>
          <w:w w:val="90"/>
          <w:vertAlign w:val="baseline"/>
        </w:rPr>
        <w:t>quadratic</w:t>
      </w:r>
      <w:r>
        <w:rPr>
          <w:spacing w:val="-9"/>
          <w:w w:val="90"/>
          <w:vertAlign w:val="baseline"/>
        </w:rPr>
        <w:t xml:space="preserve"> </w:t>
      </w:r>
      <w:r>
        <w:rPr>
          <w:w w:val="90"/>
          <w:vertAlign w:val="baseline"/>
        </w:rPr>
        <w:t xml:space="preserve">formula. </w:t>
      </w:r>
    </w:p>
    <w:p w14:paraId="6C43DE99">
      <w:pPr>
        <w:pStyle w:val="8"/>
        <w:spacing w:before="31" w:line="391" w:lineRule="auto"/>
        <w:ind w:left="590" w:right="4317"/>
        <w:rPr>
          <w:b/>
          <w:bCs/>
        </w:rPr>
      </w:pPr>
      <w:r>
        <w:rPr>
          <w:b/>
          <w:bCs/>
          <w:spacing w:val="-2"/>
          <w:vertAlign w:val="baseline"/>
        </w:rPr>
        <w:t>Algorithm</w:t>
      </w:r>
    </w:p>
    <w:p w14:paraId="7C588C81">
      <w:pPr>
        <w:pStyle w:val="12"/>
        <w:numPr>
          <w:ilvl w:val="1"/>
          <w:numId w:val="8"/>
        </w:numPr>
        <w:tabs>
          <w:tab w:val="left" w:pos="1309"/>
        </w:tabs>
        <w:spacing w:before="0" w:after="0" w:line="291" w:lineRule="exact"/>
        <w:ind w:left="1159" w:leftChars="0" w:right="0" w:hanging="359" w:firstLineChars="0"/>
        <w:jc w:val="left"/>
        <w:rPr>
          <w:sz w:val="24"/>
        </w:rPr>
      </w:pPr>
      <w:r>
        <w:rPr>
          <w:sz w:val="24"/>
        </w:rPr>
        <w:t>Start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3C17CFE3">
      <w:pPr>
        <w:pStyle w:val="12"/>
        <w:numPr>
          <w:ilvl w:val="1"/>
          <w:numId w:val="8"/>
        </w:numPr>
        <w:tabs>
          <w:tab w:val="left" w:pos="1309"/>
        </w:tabs>
        <w:spacing w:before="182" w:after="0" w:line="240" w:lineRule="auto"/>
        <w:ind w:left="1159" w:leftChars="0" w:right="0" w:hanging="359" w:firstLineChars="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class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Quad</w:t>
      </w:r>
    </w:p>
    <w:p w14:paraId="363B64B6">
      <w:pPr>
        <w:pStyle w:val="12"/>
        <w:numPr>
          <w:ilvl w:val="1"/>
          <w:numId w:val="8"/>
        </w:numPr>
        <w:tabs>
          <w:tab w:val="left" w:pos="1309"/>
        </w:tabs>
        <w:spacing w:before="185" w:after="0" w:line="240" w:lineRule="auto"/>
        <w:ind w:left="1159" w:leftChars="0" w:right="0" w:hanging="359" w:firstLineChars="0"/>
        <w:jc w:val="left"/>
        <w:rPr>
          <w:sz w:val="24"/>
        </w:rPr>
      </w:pPr>
      <w:r>
        <w:rPr>
          <w:sz w:val="24"/>
        </w:rPr>
        <w:t>Declare</w:t>
      </w:r>
      <w:r>
        <w:rPr>
          <w:spacing w:val="-6"/>
          <w:sz w:val="24"/>
        </w:rPr>
        <w:t xml:space="preserve"> </w:t>
      </w:r>
      <w:r>
        <w:rPr>
          <w:sz w:val="24"/>
        </w:rPr>
        <w:t>variables</w:t>
      </w:r>
      <w:r>
        <w:rPr>
          <w:spacing w:val="-2"/>
          <w:sz w:val="24"/>
        </w:rPr>
        <w:t xml:space="preserve"> </w:t>
      </w:r>
      <w:r>
        <w:rPr>
          <w:sz w:val="24"/>
        </w:rPr>
        <w:t>a,</w:t>
      </w:r>
      <w:r>
        <w:rPr>
          <w:spacing w:val="-4"/>
          <w:sz w:val="24"/>
        </w:rPr>
        <w:t xml:space="preserve"> </w:t>
      </w:r>
      <w:r>
        <w:rPr>
          <w:sz w:val="24"/>
        </w:rPr>
        <w:t>b,</w:t>
      </w:r>
      <w:r>
        <w:rPr>
          <w:spacing w:val="-3"/>
          <w:sz w:val="24"/>
        </w:rPr>
        <w:t xml:space="preserve"> </w:t>
      </w:r>
      <w:r>
        <w:rPr>
          <w:spacing w:val="-10"/>
          <w:sz w:val="24"/>
        </w:rPr>
        <w:t>c</w:t>
      </w:r>
    </w:p>
    <w:p w14:paraId="3CE3619D">
      <w:pPr>
        <w:pStyle w:val="12"/>
        <w:numPr>
          <w:ilvl w:val="1"/>
          <w:numId w:val="8"/>
        </w:numPr>
        <w:tabs>
          <w:tab w:val="left" w:pos="1309"/>
        </w:tabs>
        <w:spacing w:before="182" w:after="0" w:line="240" w:lineRule="auto"/>
        <w:ind w:left="1159" w:leftChars="0" w:right="0" w:hanging="359" w:firstLineChars="0"/>
        <w:jc w:val="left"/>
        <w:rPr>
          <w:sz w:val="24"/>
        </w:rPr>
      </w:pPr>
      <w:r>
        <w:rPr>
          <w:sz w:val="24"/>
        </w:rPr>
        <w:t>Read</w:t>
      </w:r>
      <w:r>
        <w:rPr>
          <w:spacing w:val="-5"/>
          <w:sz w:val="24"/>
        </w:rPr>
        <w:t xml:space="preserve"> </w:t>
      </w:r>
      <w:r>
        <w:rPr>
          <w:sz w:val="24"/>
        </w:rPr>
        <w:t>values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a,</w:t>
      </w:r>
      <w:r>
        <w:rPr>
          <w:spacing w:val="-4"/>
          <w:sz w:val="24"/>
        </w:rPr>
        <w:t xml:space="preserve"> </w:t>
      </w:r>
      <w:r>
        <w:rPr>
          <w:sz w:val="24"/>
        </w:rPr>
        <w:t>b,</w:t>
      </w:r>
      <w:r>
        <w:rPr>
          <w:spacing w:val="-3"/>
          <w:sz w:val="24"/>
        </w:rPr>
        <w:t xml:space="preserve"> </w:t>
      </w:r>
      <w:r>
        <w:rPr>
          <w:sz w:val="24"/>
        </w:rPr>
        <w:t>c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user</w:t>
      </w:r>
    </w:p>
    <w:p w14:paraId="7C8EC995">
      <w:pPr>
        <w:pStyle w:val="12"/>
        <w:numPr>
          <w:ilvl w:val="1"/>
          <w:numId w:val="8"/>
        </w:numPr>
        <w:tabs>
          <w:tab w:val="left" w:pos="1309"/>
        </w:tabs>
        <w:spacing w:before="194" w:after="0" w:line="240" w:lineRule="auto"/>
        <w:ind w:left="1159" w:leftChars="0" w:right="0" w:hanging="359" w:firstLineChars="0"/>
        <w:jc w:val="left"/>
        <w:rPr>
          <w:rFonts w:ascii="Cambria Math" w:hAnsi="Cambria Math" w:eastAsia="Cambria Math"/>
          <w:sz w:val="24"/>
        </w:rPr>
      </w:pPr>
      <w:r>
        <w:rPr>
          <w:w w:val="95"/>
          <w:sz w:val="24"/>
        </w:rPr>
        <w:t>Calculate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discriminant:</w:t>
      </w:r>
      <w:r>
        <w:rPr>
          <w:spacing w:val="-4"/>
          <w:w w:val="95"/>
          <w:sz w:val="24"/>
        </w:rPr>
        <w:t xml:space="preserve"> </w:t>
      </w:r>
      <w:r>
        <w:rPr>
          <w:rFonts w:ascii="Cambria Math" w:hAnsi="Cambria Math" w:eastAsia="Cambria Math"/>
          <w:spacing w:val="6"/>
          <w:sz w:val="24"/>
        </w:rPr>
        <w:t xml:space="preserve"> </w:t>
      </w:r>
      <w:r>
        <w:rPr>
          <w:rFonts w:ascii="Cambria Math" w:hAnsi="Cambria Math" w:eastAsia="Cambria Math"/>
          <w:w w:val="95"/>
          <w:sz w:val="24"/>
        </w:rPr>
        <w:t>=</w:t>
      </w:r>
      <w:r>
        <w:rPr>
          <w:rFonts w:ascii="Cambria Math" w:hAnsi="Cambria Math" w:eastAsia="Cambria Math"/>
          <w:spacing w:val="5"/>
          <w:sz w:val="24"/>
        </w:rPr>
        <w:t xml:space="preserve"> </w:t>
      </w:r>
      <w:r>
        <w:rPr>
          <w:rFonts w:ascii="Cambria Math" w:hAnsi="Cambria Math" w:eastAsia="Cambria Math"/>
          <w:w w:val="95"/>
          <w:sz w:val="24"/>
          <w:vertAlign w:val="superscript"/>
        </w:rPr>
        <w:t>2</w:t>
      </w:r>
      <w:r>
        <w:rPr>
          <w:rFonts w:ascii="Cambria Math" w:hAnsi="Cambria Math" w:eastAsia="Cambria Math"/>
          <w:spacing w:val="4"/>
          <w:sz w:val="24"/>
          <w:vertAlign w:val="baseline"/>
        </w:rPr>
        <w:t xml:space="preserve"> </w:t>
      </w:r>
      <w:r>
        <w:rPr>
          <w:rFonts w:ascii="Cambria Math" w:hAnsi="Cambria Math" w:eastAsia="Cambria Math"/>
          <w:w w:val="95"/>
          <w:sz w:val="24"/>
          <w:vertAlign w:val="baseline"/>
        </w:rPr>
        <w:t>−</w:t>
      </w:r>
      <w:r>
        <w:rPr>
          <w:rFonts w:ascii="Cambria Math" w:hAnsi="Cambria Math" w:eastAsia="Cambria Math"/>
          <w:spacing w:val="-2"/>
          <w:w w:val="95"/>
          <w:sz w:val="24"/>
          <w:vertAlign w:val="baseline"/>
        </w:rPr>
        <w:t xml:space="preserve"> </w:t>
      </w:r>
      <w:r>
        <w:rPr>
          <w:rFonts w:ascii="Cambria Math" w:hAnsi="Cambria Math" w:eastAsia="Cambria Math"/>
          <w:spacing w:val="-5"/>
          <w:w w:val="90"/>
          <w:sz w:val="24"/>
          <w:vertAlign w:val="baseline"/>
        </w:rPr>
        <w:t>4</w:t>
      </w:r>
    </w:p>
    <w:p w14:paraId="6F0D11C0">
      <w:pPr>
        <w:pStyle w:val="12"/>
        <w:numPr>
          <w:ilvl w:val="1"/>
          <w:numId w:val="8"/>
        </w:numPr>
        <w:tabs>
          <w:tab w:val="left" w:pos="1309"/>
        </w:tabs>
        <w:spacing w:before="180" w:after="0" w:line="240" w:lineRule="auto"/>
        <w:ind w:left="1159" w:leftChars="0" w:right="0" w:hanging="359" w:firstLineChars="0"/>
        <w:jc w:val="left"/>
        <w:rPr>
          <w:sz w:val="24"/>
        </w:rPr>
      </w:pP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D</w:t>
      </w:r>
      <w:r>
        <w:rPr>
          <w:spacing w:val="-2"/>
          <w:sz w:val="24"/>
        </w:rPr>
        <w:t xml:space="preserve"> </w:t>
      </w:r>
      <w:r>
        <w:rPr>
          <w:sz w:val="24"/>
        </w:rPr>
        <w:t>&lt; 0,</w:t>
      </w:r>
      <w:r>
        <w:rPr>
          <w:spacing w:val="-3"/>
          <w:sz w:val="24"/>
        </w:rPr>
        <w:t xml:space="preserve"> </w:t>
      </w:r>
      <w:r>
        <w:rPr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z w:val="24"/>
        </w:rPr>
        <w:t>"No</w:t>
      </w:r>
      <w:r>
        <w:rPr>
          <w:spacing w:val="-2"/>
          <w:sz w:val="24"/>
        </w:rPr>
        <w:t xml:space="preserve"> </w:t>
      </w:r>
      <w:r>
        <w:rPr>
          <w:sz w:val="24"/>
        </w:rPr>
        <w:t>real</w:t>
      </w:r>
      <w:r>
        <w:rPr>
          <w:spacing w:val="-2"/>
          <w:sz w:val="24"/>
        </w:rPr>
        <w:t xml:space="preserve"> solutions"</w:t>
      </w:r>
    </w:p>
    <w:p w14:paraId="4E756DFC">
      <w:pPr>
        <w:pStyle w:val="12"/>
        <w:numPr>
          <w:ilvl w:val="1"/>
          <w:numId w:val="8"/>
        </w:numPr>
        <w:tabs>
          <w:tab w:val="left" w:pos="1309"/>
        </w:tabs>
        <w:spacing w:before="185" w:after="0" w:line="240" w:lineRule="auto"/>
        <w:ind w:left="1159" w:leftChars="0" w:right="0" w:hanging="359" w:firstLineChars="0"/>
        <w:jc w:val="left"/>
        <w:rPr>
          <w:rFonts w:ascii="Cambria Math" w:hAnsi="Cambria Math" w:eastAsia="Cambria Math"/>
          <w:sz w:val="24"/>
        </w:rPr>
      </w:pPr>
      <w:r>
        <w:rPr>
          <w:sz w:val="24"/>
        </w:rPr>
        <w:t>Else</w:t>
      </w:r>
      <w:r>
        <w:rPr>
          <w:spacing w:val="-4"/>
          <w:sz w:val="24"/>
        </w:rPr>
        <w:t xml:space="preserve"> </w:t>
      </w:r>
      <w:r>
        <w:rPr>
          <w:sz w:val="24"/>
        </w:rPr>
        <w:t>compute</w:t>
      </w:r>
      <w:r>
        <w:rPr>
          <w:spacing w:val="-7"/>
          <w:sz w:val="24"/>
        </w:rPr>
        <w:t xml:space="preserve"> </w:t>
      </w:r>
      <w:r>
        <w:rPr>
          <w:sz w:val="24"/>
        </w:rPr>
        <w:t>roots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formula:</w:t>
      </w:r>
      <w:r>
        <w:rPr>
          <w:rFonts w:ascii="Cambria Math" w:hAnsi="Cambria Math" w:eastAsia="Cambria Math"/>
          <w:sz w:val="24"/>
        </w:rPr>
        <mc:AlternateContent>
          <mc:Choice Requires="wpg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3995420</wp:posOffset>
                </wp:positionH>
                <wp:positionV relativeFrom="paragraph">
                  <wp:posOffset>135890</wp:posOffset>
                </wp:positionV>
                <wp:extent cx="203200" cy="179070"/>
                <wp:effectExtent l="0" t="0" r="6350" b="12065"/>
                <wp:wrapNone/>
                <wp:docPr id="20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3200" cy="179070"/>
                          <a:chOff x="0" y="0"/>
                          <a:chExt cx="203200" cy="179070"/>
                        </a:xfrm>
                      </wpg:grpSpPr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193"/>
                            <a:ext cx="202895" cy="1466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203200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FD0650">
                              <w:pPr>
                                <w:spacing w:before="0"/>
                                <w:ind w:left="151" w:right="0" w:firstLine="0"/>
                                <w:jc w:val="left"/>
                                <w:rPr>
                                  <w:rFonts w:ascii="Cambria Math" w:eastAsia="Cambria Math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14.6pt;margin-top:10.7pt;height:14.1pt;width:16pt;mso-position-horizontal-relative:page;z-index:251660288;mso-width-relative:page;mso-height-relative:page;" coordsize="203200,179070" o:gfxdata="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">
                <o:lock v:ext="edit" aspectratio="f"/>
                <v:shape id="Image 21" o:spid="_x0000_s1026" o:spt="75" type="#_x0000_t75" style="position:absolute;left:0;top:11193;height:146685;width:202895;" filled="f" o:preferrelative="t" stroked="f" coordsize="21600,21600" o:gfxdata="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D+U0+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4" o:title=""/>
                  <o:lock v:ext="edit" aspectratio="f"/>
                </v:shape>
                <v:shape id="Textbox 22" o:spid="_x0000_s1026" o:spt="202" type="#_x0000_t202" style="position:absolute;left:0;top:0;height:179070;width:203200;" filled="f" stroked="f" coordsize="21600,21600" o:gfxdata="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b+ADp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CFD0650">
                        <w:pPr>
                          <w:spacing w:before="0"/>
                          <w:ind w:left="151" w:right="0" w:firstLine="0"/>
                          <w:jc w:val="left"/>
                          <w:rPr>
                            <w:rFonts w:ascii="Cambria Math" w:eastAsia="Cambria Math"/>
                            <w:sz w:val="24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Cambria Math" w:hAnsi="Cambria Math" w:eastAsia="Cambria Math"/>
          <w:sz w:val="24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3614420</wp:posOffset>
                </wp:positionH>
                <wp:positionV relativeFrom="paragraph">
                  <wp:posOffset>354330</wp:posOffset>
                </wp:positionV>
                <wp:extent cx="584200" cy="1270"/>
                <wp:effectExtent l="0" t="0" r="0" b="0"/>
                <wp:wrapNone/>
                <wp:docPr id="24" name="Graphic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4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200">
                              <a:moveTo>
                                <a:pt x="0" y="0"/>
                              </a:moveTo>
                              <a:lnTo>
                                <a:pt x="583692" y="0"/>
                              </a:lnTo>
                            </a:path>
                          </a:pathLst>
                        </a:custGeom>
                        <a:ln w="1005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3" o:spid="_x0000_s1026" o:spt="100" style="position:absolute;left:0pt;margin-left:284.6pt;margin-top:27.9pt;height:0.1pt;width:46pt;mso-position-horizontal-relative:page;z-index:-251653120;mso-width-relative:page;mso-height-relative:page;" filled="f" stroked="t" coordsize="584200,1" o:gfxdata="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EHICMzYAAAACQEAAA8A&#10;AAAAAAAAAQAgAAAAIgAAAGRycy9kb3ducmV2LnhtbFBLAQIUABQAAAAIAIdO4kBPdb4JFwIAAHoE&#10;AAAOAAAAAAAAAAEAIAAAACcBAABkcnMvZTJvRG9jLnhtbFBLBQYAAAAABgAGAFkBAACwBQAAAAA=&#10;" path="m0,0l583692,0e">
                <v:fill on="f" focussize="0,0"/>
                <v:stroke weight="0.791968503937008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Cambria Math" w:hAnsi="Cambria Math" w:eastAsia="Cambria Math"/>
          <w:spacing w:val="-11"/>
          <w:position w:val="-17"/>
          <w:sz w:val="24"/>
        </w:rPr>
        <w:t xml:space="preserve"> </w:t>
      </w:r>
      <w:r>
        <w:rPr>
          <w:rFonts w:ascii="Cambria Math" w:hAnsi="Cambria Math" w:eastAsia="Cambria Math"/>
          <w:w w:val="80"/>
          <w:position w:val="-17"/>
          <w:sz w:val="24"/>
        </w:rPr>
        <w:t>=</w:t>
      </w:r>
      <w:r>
        <w:rPr>
          <w:rFonts w:ascii="Cambria Math" w:hAnsi="Cambria Math" w:eastAsia="Cambria Math"/>
          <w:spacing w:val="-9"/>
          <w:position w:val="-17"/>
          <w:sz w:val="24"/>
        </w:rPr>
        <w:t xml:space="preserve"> </w:t>
      </w:r>
      <w:r>
        <w:rPr>
          <w:rFonts w:ascii="Cambria Math" w:hAnsi="Cambria Math" w:eastAsia="Cambria Math"/>
          <w:w w:val="80"/>
          <w:sz w:val="24"/>
        </w:rPr>
        <w:t>−</w:t>
      </w:r>
      <w:r>
        <w:rPr>
          <w:rFonts w:ascii="Cambria Math" w:hAnsi="Cambria Math" w:eastAsia="Cambria Math"/>
          <w:spacing w:val="-3"/>
          <w:w w:val="80"/>
          <w:sz w:val="24"/>
        </w:rPr>
        <w:t xml:space="preserve"> </w:t>
      </w:r>
      <w:r>
        <w:rPr>
          <w:rFonts w:ascii="Cambria Math" w:hAnsi="Cambria Math" w:eastAsia="Cambria Math"/>
          <w:spacing w:val="-10"/>
          <w:w w:val="80"/>
          <w:sz w:val="24"/>
        </w:rPr>
        <w:t>±</w:t>
      </w:r>
    </w:p>
    <w:p w14:paraId="0F3382B4">
      <w:pPr>
        <w:pStyle w:val="8"/>
        <w:spacing w:line="222" w:lineRule="exact"/>
        <w:ind w:left="821" w:right="281"/>
        <w:jc w:val="center"/>
        <w:rPr>
          <w:rFonts w:ascii="Cambria Math" w:eastAsia="Cambria Math"/>
        </w:rPr>
      </w:pPr>
      <w:r>
        <w:rPr>
          <w:rFonts w:ascii="Cambria Math" w:eastAsia="Cambria Math"/>
          <w:spacing w:val="-5"/>
          <w:w w:val="90"/>
        </w:rPr>
        <w:t>2</w:t>
      </w:r>
    </w:p>
    <w:p w14:paraId="1A001AD0">
      <w:pPr>
        <w:pStyle w:val="8"/>
        <w:spacing w:before="147"/>
        <w:rPr>
          <w:rFonts w:ascii="Cambria Math"/>
        </w:rPr>
      </w:pPr>
    </w:p>
    <w:p w14:paraId="16D912C1">
      <w:pPr>
        <w:pStyle w:val="12"/>
        <w:numPr>
          <w:ilvl w:val="1"/>
          <w:numId w:val="8"/>
        </w:numPr>
        <w:tabs>
          <w:tab w:val="left" w:pos="1309"/>
        </w:tabs>
        <w:spacing w:before="0" w:after="0" w:line="240" w:lineRule="auto"/>
        <w:ind w:left="1159" w:leftChars="0" w:right="0" w:hanging="359" w:firstLineChars="0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roots</w:t>
      </w:r>
    </w:p>
    <w:p w14:paraId="2FB24F63">
      <w:pPr>
        <w:pStyle w:val="8"/>
        <w:numPr>
          <w:ilvl w:val="1"/>
          <w:numId w:val="8"/>
        </w:numPr>
        <w:spacing w:before="24"/>
        <w:ind w:left="1159" w:leftChars="0" w:right="0" w:rightChars="0" w:hanging="359" w:firstLineChars="0"/>
        <w:rPr>
          <w:rFonts w:hint="default"/>
          <w:lang w:val="en-US"/>
        </w:rPr>
      </w:pPr>
      <w:r>
        <w:rPr>
          <w:sz w:val="24"/>
        </w:rPr>
        <w:t>End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program </w:t>
      </w:r>
    </w:p>
    <w:p w14:paraId="4B4095A8">
      <w:pPr>
        <w:pStyle w:val="8"/>
        <w:numPr>
          <w:ilvl w:val="0"/>
          <w:numId w:val="0"/>
        </w:numPr>
        <w:spacing w:before="24"/>
        <w:ind w:left="800" w:leftChars="0" w:right="0" w:rightChars="0"/>
        <w:rPr>
          <w:rFonts w:hint="default"/>
          <w:b/>
          <w:bCs/>
          <w:sz w:val="24"/>
          <w:lang w:val="en-US"/>
        </w:rPr>
      </w:pPr>
      <w:r>
        <w:rPr>
          <w:b/>
          <w:bCs/>
          <w:sz w:val="24"/>
        </w:rPr>
        <w:t>Source code</w:t>
      </w:r>
      <w:r>
        <w:rPr>
          <w:rFonts w:hint="default"/>
          <w:b/>
          <w:bCs/>
          <w:sz w:val="24"/>
          <w:lang w:val="en-US"/>
        </w:rPr>
        <w:t xml:space="preserve"> : </w:t>
      </w:r>
    </w:p>
    <w:p w14:paraId="6B49F127">
      <w:pPr>
        <w:pStyle w:val="8"/>
        <w:numPr>
          <w:ilvl w:val="0"/>
          <w:numId w:val="0"/>
        </w:numPr>
        <w:spacing w:before="24"/>
        <w:ind w:left="800" w:leftChars="0" w:right="0" w:rightChars="0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>import java.util.Scanner;</w:t>
      </w:r>
    </w:p>
    <w:p w14:paraId="3A69B1FD">
      <w:pPr>
        <w:pStyle w:val="8"/>
        <w:numPr>
          <w:ilvl w:val="0"/>
          <w:numId w:val="0"/>
        </w:numPr>
        <w:spacing w:before="24"/>
        <w:ind w:left="800" w:leftChars="0" w:right="0" w:rightChars="0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>class Quad {</w:t>
      </w:r>
    </w:p>
    <w:p w14:paraId="051DA8FC">
      <w:pPr>
        <w:pStyle w:val="8"/>
        <w:numPr>
          <w:ilvl w:val="0"/>
          <w:numId w:val="0"/>
        </w:numPr>
        <w:spacing w:before="24"/>
        <w:ind w:left="800" w:leftChars="0" w:right="0" w:rightChars="0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double a, b, c;</w:t>
      </w:r>
    </w:p>
    <w:p w14:paraId="54A1D7AB">
      <w:pPr>
        <w:pStyle w:val="8"/>
        <w:numPr>
          <w:ilvl w:val="0"/>
          <w:numId w:val="0"/>
        </w:numPr>
        <w:spacing w:before="24"/>
        <w:ind w:left="800" w:leftChars="0" w:right="0" w:rightChars="0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void read() {</w:t>
      </w:r>
    </w:p>
    <w:p w14:paraId="75D58087">
      <w:pPr>
        <w:pStyle w:val="8"/>
        <w:numPr>
          <w:ilvl w:val="0"/>
          <w:numId w:val="0"/>
        </w:numPr>
        <w:spacing w:before="24"/>
        <w:ind w:left="800" w:leftChars="0" w:right="0" w:rightChars="0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    Scanner sc = new Scanner(System.in);</w:t>
      </w:r>
    </w:p>
    <w:p w14:paraId="5175CE13">
      <w:pPr>
        <w:pStyle w:val="8"/>
        <w:numPr>
          <w:ilvl w:val="0"/>
          <w:numId w:val="0"/>
        </w:numPr>
        <w:spacing w:before="24"/>
        <w:ind w:left="800" w:leftChars="0" w:right="0" w:rightChars="0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    a = sc.nextDouble();</w:t>
      </w:r>
    </w:p>
    <w:p w14:paraId="692593FD">
      <w:pPr>
        <w:pStyle w:val="8"/>
        <w:numPr>
          <w:ilvl w:val="0"/>
          <w:numId w:val="0"/>
        </w:numPr>
        <w:spacing w:before="24"/>
        <w:ind w:left="800" w:leftChars="0" w:right="0" w:rightChars="0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    b = sc.nextDouble();</w:t>
      </w:r>
    </w:p>
    <w:p w14:paraId="186EFAA1">
      <w:pPr>
        <w:pStyle w:val="8"/>
        <w:numPr>
          <w:ilvl w:val="0"/>
          <w:numId w:val="0"/>
        </w:numPr>
        <w:spacing w:before="24"/>
        <w:ind w:left="800" w:leftChars="0" w:right="0" w:rightChars="0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    c = sc.nextDouble();</w:t>
      </w:r>
    </w:p>
    <w:p w14:paraId="3FFC79B1">
      <w:pPr>
        <w:pStyle w:val="8"/>
        <w:numPr>
          <w:ilvl w:val="0"/>
          <w:numId w:val="0"/>
        </w:numPr>
        <w:spacing w:before="24"/>
        <w:ind w:left="800" w:leftChars="0" w:right="0" w:rightChars="0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}</w:t>
      </w:r>
    </w:p>
    <w:p w14:paraId="27F17479">
      <w:pPr>
        <w:pStyle w:val="8"/>
        <w:numPr>
          <w:ilvl w:val="0"/>
          <w:numId w:val="0"/>
        </w:numPr>
        <w:spacing w:before="24"/>
        <w:ind w:left="800" w:leftChars="0" w:right="0" w:rightChars="0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void solve() {</w:t>
      </w:r>
    </w:p>
    <w:p w14:paraId="6BF4CF95">
      <w:pPr>
        <w:pStyle w:val="8"/>
        <w:numPr>
          <w:ilvl w:val="0"/>
          <w:numId w:val="0"/>
        </w:numPr>
        <w:spacing w:before="24"/>
        <w:ind w:left="800" w:leftChars="0" w:right="0" w:rightChars="0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    double d = b * b - 4 * a * c;</w:t>
      </w:r>
    </w:p>
    <w:p w14:paraId="65A14169">
      <w:pPr>
        <w:pStyle w:val="8"/>
        <w:numPr>
          <w:ilvl w:val="0"/>
          <w:numId w:val="0"/>
        </w:numPr>
        <w:spacing w:before="24"/>
        <w:ind w:left="800" w:leftChars="0" w:right="0" w:rightChars="0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    if (d &lt; 0) {</w:t>
      </w:r>
    </w:p>
    <w:p w14:paraId="3E85DC63">
      <w:pPr>
        <w:pStyle w:val="8"/>
        <w:numPr>
          <w:ilvl w:val="0"/>
          <w:numId w:val="0"/>
        </w:numPr>
        <w:spacing w:before="24"/>
        <w:ind w:left="800" w:leftChars="0" w:right="0" w:rightChars="0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        System.out.println("No real solutions");</w:t>
      </w:r>
    </w:p>
    <w:p w14:paraId="57E6E103">
      <w:pPr>
        <w:pStyle w:val="8"/>
        <w:numPr>
          <w:ilvl w:val="0"/>
          <w:numId w:val="0"/>
        </w:numPr>
        <w:spacing w:before="24"/>
        <w:ind w:left="800" w:leftChars="0" w:right="0" w:rightChars="0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    } else {</w:t>
      </w:r>
    </w:p>
    <w:p w14:paraId="029B772D">
      <w:pPr>
        <w:pStyle w:val="8"/>
        <w:numPr>
          <w:ilvl w:val="0"/>
          <w:numId w:val="0"/>
        </w:numPr>
        <w:spacing w:before="24"/>
        <w:ind w:left="800" w:leftChars="0" w:right="0" w:rightChars="0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        double r1 = (-b + Math.sqrt(d)) / (2 * a);</w:t>
      </w:r>
    </w:p>
    <w:p w14:paraId="0FCFEA71">
      <w:pPr>
        <w:pStyle w:val="8"/>
        <w:numPr>
          <w:ilvl w:val="0"/>
          <w:numId w:val="0"/>
        </w:numPr>
        <w:spacing w:before="24"/>
        <w:ind w:left="800" w:leftChars="0" w:right="0" w:rightChars="0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        double r2 = (-b - Math.sqrt(d)) / (2 * a);</w:t>
      </w:r>
    </w:p>
    <w:p w14:paraId="3DCC1388">
      <w:pPr>
        <w:pStyle w:val="8"/>
        <w:numPr>
          <w:ilvl w:val="0"/>
          <w:numId w:val="0"/>
        </w:numPr>
        <w:spacing w:before="24"/>
        <w:ind w:left="800" w:leftChars="0" w:right="0" w:rightChars="0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        System.out.println("Roots: " + r1 + " , " + r2);</w:t>
      </w:r>
    </w:p>
    <w:p w14:paraId="53FB38AA">
      <w:pPr>
        <w:pStyle w:val="8"/>
        <w:numPr>
          <w:ilvl w:val="0"/>
          <w:numId w:val="0"/>
        </w:numPr>
        <w:spacing w:before="24"/>
        <w:ind w:left="800" w:leftChars="0" w:right="0" w:rightChars="0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    }</w:t>
      </w:r>
    </w:p>
    <w:p w14:paraId="64EE69E7">
      <w:pPr>
        <w:pStyle w:val="8"/>
        <w:numPr>
          <w:ilvl w:val="0"/>
          <w:numId w:val="0"/>
        </w:numPr>
        <w:spacing w:before="24"/>
        <w:ind w:left="800" w:leftChars="0" w:right="0" w:rightChars="0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}</w:t>
      </w:r>
    </w:p>
    <w:p w14:paraId="6788ED83">
      <w:pPr>
        <w:pStyle w:val="8"/>
        <w:numPr>
          <w:ilvl w:val="0"/>
          <w:numId w:val="0"/>
        </w:numPr>
        <w:spacing w:before="24"/>
        <w:ind w:left="800" w:leftChars="0" w:right="0" w:rightChars="0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>}</w:t>
      </w:r>
    </w:p>
    <w:p w14:paraId="33B9763B">
      <w:pPr>
        <w:pStyle w:val="8"/>
        <w:numPr>
          <w:ilvl w:val="0"/>
          <w:numId w:val="0"/>
        </w:numPr>
        <w:spacing w:before="24"/>
        <w:ind w:left="800" w:leftChars="0" w:right="0" w:rightChars="0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>public class Main {</w:t>
      </w:r>
    </w:p>
    <w:p w14:paraId="795550EA">
      <w:pPr>
        <w:pStyle w:val="8"/>
        <w:numPr>
          <w:ilvl w:val="0"/>
          <w:numId w:val="0"/>
        </w:numPr>
        <w:spacing w:before="24"/>
        <w:ind w:left="800" w:leftChars="0" w:right="0" w:rightChars="0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public static void main(String[] args) {</w:t>
      </w:r>
    </w:p>
    <w:p w14:paraId="6862A905">
      <w:pPr>
        <w:pStyle w:val="8"/>
        <w:numPr>
          <w:ilvl w:val="0"/>
          <w:numId w:val="0"/>
        </w:numPr>
        <w:spacing w:before="24"/>
        <w:ind w:left="800" w:leftChars="0" w:right="0" w:rightChars="0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    Quad q = new Quad();</w:t>
      </w:r>
    </w:p>
    <w:p w14:paraId="4F80B0A9">
      <w:pPr>
        <w:pStyle w:val="8"/>
        <w:numPr>
          <w:ilvl w:val="0"/>
          <w:numId w:val="0"/>
        </w:numPr>
        <w:spacing w:before="24"/>
        <w:ind w:left="800" w:leftChars="0" w:right="0" w:rightChars="0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    q.read();</w:t>
      </w:r>
    </w:p>
    <w:p w14:paraId="2EAE42E6">
      <w:pPr>
        <w:pStyle w:val="8"/>
        <w:numPr>
          <w:ilvl w:val="0"/>
          <w:numId w:val="0"/>
        </w:numPr>
        <w:spacing w:before="24"/>
        <w:ind w:left="800" w:leftChars="0" w:right="0" w:rightChars="0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    q.solve();</w:t>
      </w:r>
    </w:p>
    <w:p w14:paraId="46045F44">
      <w:pPr>
        <w:pStyle w:val="8"/>
        <w:numPr>
          <w:ilvl w:val="0"/>
          <w:numId w:val="0"/>
        </w:numPr>
        <w:spacing w:before="24"/>
        <w:ind w:left="800" w:leftChars="0" w:right="0" w:rightChars="0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}</w:t>
      </w:r>
    </w:p>
    <w:p w14:paraId="112527C4">
      <w:pPr>
        <w:pStyle w:val="8"/>
        <w:numPr>
          <w:ilvl w:val="0"/>
          <w:numId w:val="0"/>
        </w:numPr>
        <w:spacing w:before="24"/>
        <w:ind w:left="800" w:leftChars="0" w:right="0" w:rightChars="0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>}</w:t>
      </w:r>
    </w:p>
    <w:p w14:paraId="0EC73153">
      <w:pPr>
        <w:pStyle w:val="8"/>
        <w:numPr>
          <w:ilvl w:val="0"/>
          <w:numId w:val="0"/>
        </w:numPr>
        <w:spacing w:before="24"/>
        <w:ind w:left="800" w:leftChars="0" w:right="0" w:rightChars="0"/>
        <w:rPr>
          <w:rFonts w:hint="default"/>
          <w:b w:val="0"/>
          <w:bCs w:val="0"/>
          <w:sz w:val="24"/>
          <w:lang w:val="en-US"/>
        </w:rPr>
      </w:pPr>
    </w:p>
    <w:p w14:paraId="482471F9">
      <w:pPr>
        <w:pStyle w:val="8"/>
        <w:numPr>
          <w:ilvl w:val="0"/>
          <w:numId w:val="0"/>
        </w:numPr>
        <w:spacing w:before="24"/>
        <w:ind w:left="800" w:leftChars="0" w:right="0" w:rightChars="0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/>
          <w:bCs/>
          <w:sz w:val="24"/>
          <w:lang w:val="en-US"/>
        </w:rPr>
        <w:t xml:space="preserve">Output : </w:t>
      </w:r>
    </w:p>
    <w:p w14:paraId="575729F8">
      <w:pPr>
        <w:pStyle w:val="8"/>
        <w:numPr>
          <w:ilvl w:val="0"/>
          <w:numId w:val="0"/>
        </w:numPr>
        <w:spacing w:before="24"/>
        <w:ind w:left="800" w:leftChars="0" w:right="0" w:rightChars="0"/>
      </w:pPr>
      <w:r>
        <w:drawing>
          <wp:inline distT="0" distB="0" distL="114300" distR="114300">
            <wp:extent cx="2533650" cy="1695450"/>
            <wp:effectExtent l="0" t="0" r="0" b="0"/>
            <wp:docPr id="10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3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3EBC6">
      <w:pPr>
        <w:pStyle w:val="8"/>
        <w:spacing w:before="183"/>
        <w:ind w:left="590"/>
        <w:rPr>
          <w:b/>
          <w:bCs/>
        </w:rPr>
      </w:pPr>
      <w:r>
        <w:rPr>
          <w:b/>
          <w:bCs/>
          <w:spacing w:val="-2"/>
        </w:rPr>
        <w:t>Result</w:t>
      </w:r>
    </w:p>
    <w:p w14:paraId="287A08ED">
      <w:pPr>
        <w:pStyle w:val="8"/>
        <w:spacing w:before="182" w:line="259" w:lineRule="auto"/>
        <w:ind w:left="590" w:right="393"/>
      </w:pPr>
      <w:r>
        <w:t>The</w:t>
      </w:r>
      <w:r>
        <w:rPr>
          <w:spacing w:val="-8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successfully</w:t>
      </w:r>
      <w:r>
        <w:rPr>
          <w:spacing w:val="-7"/>
        </w:rPr>
        <w:t xml:space="preserve"> </w:t>
      </w:r>
      <w:r>
        <w:t>calculates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displays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real</w:t>
      </w:r>
      <w:r>
        <w:rPr>
          <w:spacing w:val="-6"/>
        </w:rPr>
        <w:t xml:space="preserve"> </w:t>
      </w:r>
      <w:r>
        <w:t>roots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quadratic</w:t>
      </w:r>
      <w:r>
        <w:rPr>
          <w:spacing w:val="-7"/>
        </w:rPr>
        <w:t xml:space="preserve"> </w:t>
      </w:r>
      <w:r>
        <w:t>equation</w:t>
      </w:r>
      <w:r>
        <w:rPr>
          <w:spacing w:val="-6"/>
        </w:rPr>
        <w:t xml:space="preserve"> </w:t>
      </w:r>
      <w:r>
        <w:t>or shows a message if no real solutions exist.</w:t>
      </w:r>
    </w:p>
    <w:p w14:paraId="2A8AB6B4">
      <w:pPr>
        <w:pStyle w:val="8"/>
        <w:spacing w:after="0" w:line="259" w:lineRule="auto"/>
      </w:pPr>
    </w:p>
    <w:p w14:paraId="01C619EE">
      <w:pPr>
        <w:pStyle w:val="12"/>
        <w:numPr>
          <w:ilvl w:val="0"/>
          <w:numId w:val="8"/>
        </w:numPr>
        <w:tabs>
          <w:tab w:val="left" w:pos="771"/>
        </w:tabs>
        <w:spacing w:before="22" w:after="0" w:line="259" w:lineRule="auto"/>
        <w:ind w:left="440" w:leftChars="0" w:right="732" w:firstLine="0" w:firstLineChars="0"/>
        <w:jc w:val="left"/>
        <w:rPr>
          <w:sz w:val="24"/>
        </w:rPr>
      </w:pPr>
      <w:r>
        <w:rPr>
          <w:sz w:val="24"/>
        </w:rPr>
        <w:t>Explore</w:t>
      </w:r>
      <w:r>
        <w:rPr>
          <w:spacing w:val="40"/>
          <w:sz w:val="24"/>
        </w:rPr>
        <w:t xml:space="preserve"> </w:t>
      </w:r>
      <w:r>
        <w:rPr>
          <w:sz w:val="24"/>
        </w:rPr>
        <w:t>String,</w:t>
      </w:r>
      <w:r>
        <w:rPr>
          <w:spacing w:val="-4"/>
          <w:sz w:val="24"/>
        </w:rPr>
        <w:t xml:space="preserve"> </w:t>
      </w:r>
      <w:r>
        <w:rPr>
          <w:sz w:val="24"/>
        </w:rPr>
        <w:t>StringBuffer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StringBuilder</w:t>
      </w:r>
      <w:r>
        <w:rPr>
          <w:spacing w:val="-4"/>
          <w:sz w:val="24"/>
        </w:rPr>
        <w:t xml:space="preserve"> </w:t>
      </w:r>
      <w:r>
        <w:rPr>
          <w:sz w:val="24"/>
        </w:rPr>
        <w:t>classes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Java.</w:t>
      </w:r>
      <w:r>
        <w:rPr>
          <w:spacing w:val="-8"/>
          <w:sz w:val="24"/>
        </w:rPr>
        <w:t xml:space="preserve"> </w:t>
      </w:r>
      <w:r>
        <w:rPr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java</w:t>
      </w:r>
      <w:r>
        <w:rPr>
          <w:spacing w:val="-9"/>
          <w:sz w:val="24"/>
        </w:rPr>
        <w:t xml:space="preserve"> </w:t>
      </w:r>
      <w:r>
        <w:rPr>
          <w:sz w:val="24"/>
        </w:rPr>
        <w:t>program</w:t>
      </w:r>
      <w:r>
        <w:rPr>
          <w:spacing w:val="-7"/>
          <w:sz w:val="24"/>
        </w:rPr>
        <w:t xml:space="preserve"> </w:t>
      </w:r>
      <w:r>
        <w:rPr>
          <w:sz w:val="24"/>
        </w:rPr>
        <w:t>that utilizes any five built-in functions in each of the above mentioned classes.</w:t>
      </w:r>
    </w:p>
    <w:p w14:paraId="03A3F832">
      <w:pPr>
        <w:pStyle w:val="8"/>
        <w:widowControl w:val="0"/>
        <w:numPr>
          <w:ilvl w:val="0"/>
          <w:numId w:val="0"/>
        </w:numPr>
        <w:autoSpaceDE w:val="0"/>
        <w:autoSpaceDN w:val="0"/>
        <w:spacing w:before="0" w:after="0" w:line="259" w:lineRule="auto"/>
        <w:ind w:right="0" w:rightChars="0"/>
        <w:jc w:val="left"/>
        <w:rPr>
          <w:rFonts w:hint="default"/>
          <w:lang w:val="en-US"/>
        </w:rPr>
        <w:sectPr>
          <w:pgSz w:w="11910" w:h="16840"/>
          <w:pgMar w:top="1400" w:right="992" w:bottom="1200" w:left="850" w:header="0" w:footer="1001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40B25BD4">
      <w:pPr>
        <w:pStyle w:val="8"/>
        <w:spacing w:before="159"/>
        <w:ind w:left="590"/>
        <w:rPr>
          <w:rFonts w:hint="default"/>
          <w:b/>
          <w:bCs/>
          <w:lang w:val="en-US"/>
        </w:rPr>
      </w:pPr>
      <w:r>
        <w:rPr>
          <w:b/>
          <w:bCs/>
          <w:spacing w:val="-5"/>
          <w:lang w:val="en-US"/>
        </w:rPr>
        <w:t>Aim</w:t>
      </w:r>
    </w:p>
    <w:p w14:paraId="1C01B95A">
      <w:pPr>
        <w:pStyle w:val="8"/>
        <w:spacing w:before="183" w:line="259" w:lineRule="auto"/>
        <w:ind w:left="590"/>
      </w:pPr>
      <w:r>
        <w:t>To</w:t>
      </w:r>
      <w:r>
        <w:rPr>
          <w:spacing w:val="-10"/>
        </w:rPr>
        <w:t xml:space="preserve"> </w:t>
      </w:r>
      <w:r>
        <w:t>explore</w:t>
      </w:r>
      <w:r>
        <w:rPr>
          <w:spacing w:val="-7"/>
        </w:rPr>
        <w:t xml:space="preserve"> </w:t>
      </w:r>
      <w:r>
        <w:t>String,</w:t>
      </w:r>
      <w:r>
        <w:rPr>
          <w:spacing w:val="-6"/>
        </w:rPr>
        <w:t xml:space="preserve"> </w:t>
      </w:r>
      <w:r>
        <w:t>StringBuffer,</w:t>
      </w:r>
      <w:r>
        <w:rPr>
          <w:spacing w:val="-10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StringBuilder</w:t>
      </w:r>
      <w:r>
        <w:rPr>
          <w:spacing w:val="-8"/>
        </w:rPr>
        <w:t xml:space="preserve"> </w:t>
      </w:r>
      <w:r>
        <w:t>classes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Java</w:t>
      </w:r>
      <w:r>
        <w:rPr>
          <w:spacing w:val="-8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least</w:t>
      </w:r>
      <w:r>
        <w:rPr>
          <w:spacing w:val="-7"/>
        </w:rPr>
        <w:t xml:space="preserve"> </w:t>
      </w:r>
      <w:r>
        <w:t>five</w:t>
      </w:r>
      <w:r>
        <w:rPr>
          <w:spacing w:val="-7"/>
        </w:rPr>
        <w:t xml:space="preserve"> </w:t>
      </w:r>
      <w:r>
        <w:t>built-in functions from each class.</w:t>
      </w:r>
    </w:p>
    <w:p w14:paraId="6FFC8B33">
      <w:pPr>
        <w:pStyle w:val="8"/>
        <w:spacing w:before="159"/>
        <w:ind w:left="590"/>
        <w:rPr>
          <w:b/>
          <w:bCs/>
        </w:rPr>
      </w:pPr>
      <w:r>
        <w:rPr>
          <w:b/>
          <w:bCs/>
          <w:spacing w:val="-2"/>
        </w:rPr>
        <w:t>Algorithm</w:t>
      </w:r>
    </w:p>
    <w:p w14:paraId="05688EB5">
      <w:pPr>
        <w:pStyle w:val="12"/>
        <w:numPr>
          <w:ilvl w:val="1"/>
          <w:numId w:val="8"/>
        </w:numPr>
        <w:tabs>
          <w:tab w:val="left" w:pos="1309"/>
        </w:tabs>
        <w:spacing w:before="184" w:after="0" w:line="240" w:lineRule="auto"/>
        <w:ind w:left="1159" w:leftChars="0" w:right="0" w:hanging="359" w:firstLineChars="0"/>
        <w:jc w:val="left"/>
        <w:rPr>
          <w:sz w:val="24"/>
        </w:rPr>
      </w:pPr>
      <w:r>
        <w:rPr>
          <w:sz w:val="24"/>
        </w:rPr>
        <w:t>Start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5E1BD555">
      <w:pPr>
        <w:pStyle w:val="12"/>
        <w:numPr>
          <w:ilvl w:val="1"/>
          <w:numId w:val="8"/>
        </w:numPr>
        <w:tabs>
          <w:tab w:val="left" w:pos="1309"/>
        </w:tabs>
        <w:spacing w:before="183" w:after="0" w:line="240" w:lineRule="auto"/>
        <w:ind w:left="1159" w:leftChars="0" w:right="0" w:hanging="359" w:firstLineChars="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z w:val="24"/>
        </w:rPr>
        <w:t>a String</w:t>
      </w:r>
      <w:r>
        <w:rPr>
          <w:spacing w:val="-4"/>
          <w:sz w:val="24"/>
        </w:rPr>
        <w:t xml:space="preserve"> </w:t>
      </w:r>
      <w:r>
        <w:rPr>
          <w:sz w:val="24"/>
        </w:rPr>
        <w:t>object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apply</w:t>
      </w:r>
      <w:r>
        <w:rPr>
          <w:spacing w:val="-2"/>
          <w:sz w:val="24"/>
        </w:rPr>
        <w:t xml:space="preserve"> </w:t>
      </w:r>
      <w:r>
        <w:rPr>
          <w:sz w:val="24"/>
        </w:rPr>
        <w:t>5</w:t>
      </w:r>
      <w:r>
        <w:rPr>
          <w:spacing w:val="-2"/>
          <w:sz w:val="24"/>
        </w:rPr>
        <w:t xml:space="preserve"> </w:t>
      </w:r>
      <w:r>
        <w:rPr>
          <w:sz w:val="24"/>
        </w:rPr>
        <w:t>built-in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methods</w:t>
      </w:r>
    </w:p>
    <w:p w14:paraId="0AADA2D4">
      <w:pPr>
        <w:pStyle w:val="12"/>
        <w:numPr>
          <w:ilvl w:val="1"/>
          <w:numId w:val="8"/>
        </w:numPr>
        <w:tabs>
          <w:tab w:val="left" w:pos="1309"/>
        </w:tabs>
        <w:spacing w:before="184" w:after="0" w:line="240" w:lineRule="auto"/>
        <w:ind w:left="1159" w:leftChars="0" w:right="0" w:hanging="359" w:firstLineChars="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StringBuffer</w:t>
      </w:r>
      <w:r>
        <w:rPr>
          <w:spacing w:val="-6"/>
          <w:sz w:val="24"/>
        </w:rPr>
        <w:t xml:space="preserve"> </w:t>
      </w:r>
      <w:r>
        <w:rPr>
          <w:sz w:val="24"/>
        </w:rPr>
        <w:t>object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apply</w:t>
      </w:r>
      <w:r>
        <w:rPr>
          <w:spacing w:val="-2"/>
          <w:sz w:val="24"/>
        </w:rPr>
        <w:t xml:space="preserve"> </w:t>
      </w:r>
      <w:r>
        <w:rPr>
          <w:sz w:val="24"/>
        </w:rPr>
        <w:t>5</w:t>
      </w:r>
      <w:r>
        <w:rPr>
          <w:spacing w:val="-4"/>
          <w:sz w:val="24"/>
        </w:rPr>
        <w:t xml:space="preserve"> </w:t>
      </w:r>
      <w:r>
        <w:rPr>
          <w:sz w:val="24"/>
        </w:rPr>
        <w:t>built-in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methods</w:t>
      </w:r>
    </w:p>
    <w:p w14:paraId="320EDD95">
      <w:pPr>
        <w:pStyle w:val="12"/>
        <w:numPr>
          <w:ilvl w:val="1"/>
          <w:numId w:val="8"/>
        </w:numPr>
        <w:tabs>
          <w:tab w:val="left" w:pos="1309"/>
        </w:tabs>
        <w:spacing w:before="183" w:after="0" w:line="240" w:lineRule="auto"/>
        <w:ind w:left="1159" w:leftChars="0" w:right="0" w:hanging="359" w:firstLineChars="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StringBuilder</w:t>
      </w:r>
      <w:r>
        <w:rPr>
          <w:spacing w:val="-4"/>
          <w:sz w:val="24"/>
        </w:rPr>
        <w:t xml:space="preserve"> </w:t>
      </w:r>
      <w:r>
        <w:rPr>
          <w:sz w:val="24"/>
        </w:rPr>
        <w:t>object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apply</w:t>
      </w:r>
      <w:r>
        <w:rPr>
          <w:spacing w:val="-2"/>
          <w:sz w:val="24"/>
        </w:rPr>
        <w:t xml:space="preserve"> </w:t>
      </w:r>
      <w:r>
        <w:rPr>
          <w:sz w:val="24"/>
        </w:rPr>
        <w:t>5</w:t>
      </w:r>
      <w:r>
        <w:rPr>
          <w:spacing w:val="-3"/>
          <w:sz w:val="24"/>
        </w:rPr>
        <w:t xml:space="preserve"> </w:t>
      </w:r>
      <w:r>
        <w:rPr>
          <w:sz w:val="24"/>
        </w:rPr>
        <w:t>built-in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methods</w:t>
      </w:r>
    </w:p>
    <w:p w14:paraId="5CABB6B5">
      <w:pPr>
        <w:pStyle w:val="12"/>
        <w:numPr>
          <w:ilvl w:val="1"/>
          <w:numId w:val="8"/>
        </w:numPr>
        <w:tabs>
          <w:tab w:val="left" w:pos="1309"/>
        </w:tabs>
        <w:spacing w:before="182" w:after="0" w:line="240" w:lineRule="auto"/>
        <w:ind w:left="1159" w:leftChars="0" w:right="0" w:hanging="359" w:firstLineChars="0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7"/>
          <w:sz w:val="24"/>
        </w:rPr>
        <w:t xml:space="preserve"> </w:t>
      </w:r>
      <w:r>
        <w:rPr>
          <w:sz w:val="24"/>
        </w:rPr>
        <w:t>results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operations</w:t>
      </w:r>
    </w:p>
    <w:p w14:paraId="72F45019">
      <w:pPr>
        <w:pStyle w:val="8"/>
        <w:numPr>
          <w:ilvl w:val="1"/>
          <w:numId w:val="8"/>
        </w:numPr>
        <w:spacing w:before="24"/>
        <w:ind w:left="1159" w:leftChars="0" w:right="0" w:rightChars="0" w:hanging="359" w:firstLineChars="0"/>
        <w:rPr>
          <w:rFonts w:hint="default"/>
          <w:lang w:val="en-US"/>
        </w:rPr>
      </w:pPr>
      <w:r>
        <w:rPr>
          <w:sz w:val="24"/>
        </w:rPr>
        <w:t>End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program </w:t>
      </w:r>
    </w:p>
    <w:p w14:paraId="01317A10">
      <w:pPr>
        <w:pStyle w:val="8"/>
        <w:numPr>
          <w:ilvl w:val="0"/>
          <w:numId w:val="0"/>
        </w:numPr>
        <w:spacing w:before="24"/>
        <w:ind w:right="0" w:rightChars="0"/>
        <w:rPr>
          <w:rFonts w:hint="default"/>
          <w:b/>
          <w:bCs/>
          <w:sz w:val="24"/>
          <w:lang w:val="en-US"/>
        </w:rPr>
      </w:pPr>
      <w:r>
        <w:rPr>
          <w:rFonts w:hint="default"/>
          <w:sz w:val="24"/>
          <w:lang w:val="en-US"/>
        </w:rPr>
        <w:tab/>
      </w:r>
      <w:r>
        <w:rPr>
          <w:rFonts w:hint="default"/>
          <w:b/>
          <w:bCs/>
          <w:sz w:val="24"/>
          <w:lang w:val="en-US"/>
        </w:rPr>
        <w:t>Source Code :</w:t>
      </w:r>
    </w:p>
    <w:p w14:paraId="0BD386D3">
      <w:pPr>
        <w:pStyle w:val="8"/>
        <w:numPr>
          <w:ilvl w:val="0"/>
          <w:numId w:val="0"/>
        </w:numPr>
        <w:spacing w:before="24"/>
        <w:ind w:right="0" w:rightChars="0" w:firstLine="720" w:firstLineChars="0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>class Demo {</w:t>
      </w:r>
    </w:p>
    <w:p w14:paraId="27820720">
      <w:pPr>
        <w:pStyle w:val="8"/>
        <w:numPr>
          <w:ilvl w:val="0"/>
          <w:numId w:val="0"/>
        </w:numPr>
        <w:spacing w:before="24"/>
        <w:ind w:right="0" w:rightChars="0" w:firstLine="720" w:firstLineChars="0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public static void main(String[] args) {</w:t>
      </w:r>
    </w:p>
    <w:p w14:paraId="53EFD7A2">
      <w:pPr>
        <w:pStyle w:val="8"/>
        <w:numPr>
          <w:ilvl w:val="0"/>
          <w:numId w:val="0"/>
        </w:numPr>
        <w:spacing w:before="24"/>
        <w:ind w:right="0" w:rightChars="0" w:firstLine="720" w:firstLineChars="0"/>
        <w:rPr>
          <w:rFonts w:hint="default"/>
          <w:b w:val="0"/>
          <w:bCs w:val="0"/>
          <w:sz w:val="24"/>
          <w:lang w:val="en-US"/>
        </w:rPr>
      </w:pPr>
    </w:p>
    <w:p w14:paraId="55FC8EEC">
      <w:pPr>
        <w:pStyle w:val="8"/>
        <w:numPr>
          <w:ilvl w:val="0"/>
          <w:numId w:val="0"/>
        </w:numPr>
        <w:spacing w:before="24"/>
        <w:ind w:right="0" w:rightChars="0" w:firstLine="720" w:firstLineChars="0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    String s = "Hello World";</w:t>
      </w:r>
    </w:p>
    <w:p w14:paraId="39226812">
      <w:pPr>
        <w:pStyle w:val="8"/>
        <w:numPr>
          <w:ilvl w:val="0"/>
          <w:numId w:val="0"/>
        </w:numPr>
        <w:spacing w:before="24"/>
        <w:ind w:right="0" w:rightChars="0" w:firstLine="720" w:firstLineChars="0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    System.out.println(s.length());</w:t>
      </w:r>
    </w:p>
    <w:p w14:paraId="2F9B5E1D">
      <w:pPr>
        <w:pStyle w:val="8"/>
        <w:numPr>
          <w:ilvl w:val="0"/>
          <w:numId w:val="0"/>
        </w:numPr>
        <w:spacing w:before="24"/>
        <w:ind w:right="0" w:rightChars="0" w:firstLine="720" w:firstLineChars="0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    System.out.println(s.toUpperCase());</w:t>
      </w:r>
    </w:p>
    <w:p w14:paraId="4FCB42F7">
      <w:pPr>
        <w:pStyle w:val="8"/>
        <w:numPr>
          <w:ilvl w:val="0"/>
          <w:numId w:val="0"/>
        </w:numPr>
        <w:spacing w:before="24"/>
        <w:ind w:right="0" w:rightChars="0" w:firstLine="720" w:firstLineChars="0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    System.out.println(s.substring(0, 5));</w:t>
      </w:r>
    </w:p>
    <w:p w14:paraId="7FB68621">
      <w:pPr>
        <w:pStyle w:val="8"/>
        <w:numPr>
          <w:ilvl w:val="0"/>
          <w:numId w:val="0"/>
        </w:numPr>
        <w:spacing w:before="24"/>
        <w:ind w:right="0" w:rightChars="0" w:firstLine="720" w:firstLineChars="0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    System.out.println(s.replace("World", "Java"));</w:t>
      </w:r>
    </w:p>
    <w:p w14:paraId="4B7E94C4">
      <w:pPr>
        <w:pStyle w:val="8"/>
        <w:numPr>
          <w:ilvl w:val="0"/>
          <w:numId w:val="0"/>
        </w:numPr>
        <w:spacing w:before="24"/>
        <w:ind w:right="0" w:rightChars="0" w:firstLine="720" w:firstLineChars="0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    System.out.println(s.contains("Hello"));</w:t>
      </w:r>
    </w:p>
    <w:p w14:paraId="54A04B29">
      <w:pPr>
        <w:pStyle w:val="8"/>
        <w:numPr>
          <w:ilvl w:val="0"/>
          <w:numId w:val="0"/>
        </w:numPr>
        <w:spacing w:before="24"/>
        <w:ind w:right="0" w:rightChars="0" w:firstLine="720" w:firstLineChars="0"/>
        <w:rPr>
          <w:rFonts w:hint="default"/>
          <w:b w:val="0"/>
          <w:bCs w:val="0"/>
          <w:sz w:val="24"/>
          <w:lang w:val="en-US"/>
        </w:rPr>
      </w:pPr>
    </w:p>
    <w:p w14:paraId="2500483F">
      <w:pPr>
        <w:pStyle w:val="8"/>
        <w:numPr>
          <w:ilvl w:val="0"/>
          <w:numId w:val="0"/>
        </w:numPr>
        <w:spacing w:before="24"/>
        <w:ind w:right="0" w:rightChars="0" w:firstLine="720" w:firstLineChars="0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    StringBuffer sb = new StringBuffer("Hello");</w:t>
      </w:r>
    </w:p>
    <w:p w14:paraId="765A90B6">
      <w:pPr>
        <w:pStyle w:val="8"/>
        <w:numPr>
          <w:ilvl w:val="0"/>
          <w:numId w:val="0"/>
        </w:numPr>
        <w:spacing w:before="24"/>
        <w:ind w:right="0" w:rightChars="0" w:firstLine="720" w:firstLineChars="0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    sb.append(" World");</w:t>
      </w:r>
    </w:p>
    <w:p w14:paraId="3DFF2B26">
      <w:pPr>
        <w:pStyle w:val="8"/>
        <w:numPr>
          <w:ilvl w:val="0"/>
          <w:numId w:val="0"/>
        </w:numPr>
        <w:spacing w:before="24"/>
        <w:ind w:right="0" w:rightChars="0" w:firstLine="720" w:firstLineChars="0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    System.out.println(sb);</w:t>
      </w:r>
    </w:p>
    <w:p w14:paraId="00DD3A23">
      <w:pPr>
        <w:pStyle w:val="8"/>
        <w:numPr>
          <w:ilvl w:val="0"/>
          <w:numId w:val="0"/>
        </w:numPr>
        <w:spacing w:before="24"/>
        <w:ind w:right="0" w:rightChars="0" w:firstLine="720" w:firstLineChars="0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    sb.insert(5, " Java");</w:t>
      </w:r>
    </w:p>
    <w:p w14:paraId="2A1F0C61">
      <w:pPr>
        <w:pStyle w:val="8"/>
        <w:numPr>
          <w:ilvl w:val="0"/>
          <w:numId w:val="0"/>
        </w:numPr>
        <w:spacing w:before="24"/>
        <w:ind w:right="0" w:rightChars="0" w:firstLine="720" w:firstLineChars="0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    System.out.println(sb);</w:t>
      </w:r>
    </w:p>
    <w:p w14:paraId="51C322AF">
      <w:pPr>
        <w:pStyle w:val="8"/>
        <w:numPr>
          <w:ilvl w:val="0"/>
          <w:numId w:val="0"/>
        </w:numPr>
        <w:spacing w:before="24"/>
        <w:ind w:right="0" w:rightChars="0" w:firstLine="720" w:firstLineChars="0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    sb.replace(0, 5, "Hi");</w:t>
      </w:r>
    </w:p>
    <w:p w14:paraId="4E991A65">
      <w:pPr>
        <w:pStyle w:val="8"/>
        <w:numPr>
          <w:ilvl w:val="0"/>
          <w:numId w:val="0"/>
        </w:numPr>
        <w:spacing w:before="24"/>
        <w:ind w:right="0" w:rightChars="0" w:firstLine="720" w:firstLineChars="0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    System.out.println(sb);</w:t>
      </w:r>
    </w:p>
    <w:p w14:paraId="20A70EB0">
      <w:pPr>
        <w:pStyle w:val="8"/>
        <w:numPr>
          <w:ilvl w:val="0"/>
          <w:numId w:val="0"/>
        </w:numPr>
        <w:spacing w:before="24"/>
        <w:ind w:right="0" w:rightChars="0" w:firstLine="720" w:firstLineChars="0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    sb.delete(2, 6);</w:t>
      </w:r>
    </w:p>
    <w:p w14:paraId="41EB52C0">
      <w:pPr>
        <w:pStyle w:val="8"/>
        <w:numPr>
          <w:ilvl w:val="0"/>
          <w:numId w:val="0"/>
        </w:numPr>
        <w:spacing w:before="24"/>
        <w:ind w:right="0" w:rightChars="0" w:firstLine="720" w:firstLineChars="0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    System.out.println(sb);</w:t>
      </w:r>
    </w:p>
    <w:p w14:paraId="434555E1">
      <w:pPr>
        <w:pStyle w:val="8"/>
        <w:numPr>
          <w:ilvl w:val="0"/>
          <w:numId w:val="0"/>
        </w:numPr>
        <w:spacing w:before="24"/>
        <w:ind w:right="0" w:rightChars="0" w:firstLine="720" w:firstLineChars="0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    System.out.println(sb.reverse());</w:t>
      </w:r>
    </w:p>
    <w:p w14:paraId="4E4E7B03">
      <w:pPr>
        <w:pStyle w:val="8"/>
        <w:numPr>
          <w:ilvl w:val="0"/>
          <w:numId w:val="0"/>
        </w:numPr>
        <w:spacing w:before="24"/>
        <w:ind w:right="0" w:rightChars="0" w:firstLine="720" w:firstLineChars="0"/>
        <w:rPr>
          <w:rFonts w:hint="default"/>
          <w:b w:val="0"/>
          <w:bCs w:val="0"/>
          <w:sz w:val="24"/>
          <w:lang w:val="en-US"/>
        </w:rPr>
      </w:pPr>
    </w:p>
    <w:p w14:paraId="2FE751BF">
      <w:pPr>
        <w:pStyle w:val="8"/>
        <w:numPr>
          <w:ilvl w:val="0"/>
          <w:numId w:val="0"/>
        </w:numPr>
        <w:spacing w:before="24"/>
        <w:ind w:right="0" w:rightChars="0" w:firstLine="720" w:firstLineChars="0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    StringBuilder sbd = new StringBuilder("Hello");</w:t>
      </w:r>
    </w:p>
    <w:p w14:paraId="4BAEDB51">
      <w:pPr>
        <w:pStyle w:val="8"/>
        <w:numPr>
          <w:ilvl w:val="0"/>
          <w:numId w:val="0"/>
        </w:numPr>
        <w:spacing w:before="24"/>
        <w:ind w:right="0" w:rightChars="0" w:firstLine="720" w:firstLineChars="0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    sbd.append(" World");</w:t>
      </w:r>
    </w:p>
    <w:p w14:paraId="0E506608">
      <w:pPr>
        <w:pStyle w:val="8"/>
        <w:numPr>
          <w:ilvl w:val="0"/>
          <w:numId w:val="0"/>
        </w:numPr>
        <w:spacing w:before="24"/>
        <w:ind w:right="0" w:rightChars="0" w:firstLine="720" w:firstLineChars="0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    System.out.println(sbd);</w:t>
      </w:r>
    </w:p>
    <w:p w14:paraId="478AC741">
      <w:pPr>
        <w:pStyle w:val="8"/>
        <w:numPr>
          <w:ilvl w:val="0"/>
          <w:numId w:val="0"/>
        </w:numPr>
        <w:spacing w:before="24"/>
        <w:ind w:right="0" w:rightChars="0" w:firstLine="720" w:firstLineChars="0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    sbd.insert(5, " Java");</w:t>
      </w:r>
    </w:p>
    <w:p w14:paraId="0A1E749E">
      <w:pPr>
        <w:pStyle w:val="8"/>
        <w:numPr>
          <w:ilvl w:val="0"/>
          <w:numId w:val="0"/>
        </w:numPr>
        <w:spacing w:before="24"/>
        <w:ind w:right="0" w:rightChars="0" w:firstLine="720" w:firstLineChars="0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    System.out.println(sbd);</w:t>
      </w:r>
    </w:p>
    <w:p w14:paraId="033DACE4">
      <w:pPr>
        <w:pStyle w:val="8"/>
        <w:numPr>
          <w:ilvl w:val="0"/>
          <w:numId w:val="0"/>
        </w:numPr>
        <w:spacing w:before="24"/>
        <w:ind w:right="0" w:rightChars="0" w:firstLine="720" w:firstLineChars="0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    sbd.replace(0, 5, "Hi");</w:t>
      </w:r>
    </w:p>
    <w:p w14:paraId="07BDC07B">
      <w:pPr>
        <w:pStyle w:val="8"/>
        <w:numPr>
          <w:ilvl w:val="0"/>
          <w:numId w:val="0"/>
        </w:numPr>
        <w:spacing w:before="24"/>
        <w:ind w:right="0" w:rightChars="0" w:firstLine="720" w:firstLineChars="0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    System.out.println(sbd);</w:t>
      </w:r>
    </w:p>
    <w:p w14:paraId="0249E516">
      <w:pPr>
        <w:pStyle w:val="8"/>
        <w:numPr>
          <w:ilvl w:val="0"/>
          <w:numId w:val="0"/>
        </w:numPr>
        <w:spacing w:before="24"/>
        <w:ind w:right="0" w:rightChars="0" w:firstLine="720" w:firstLineChars="0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    sbd.delete(2, 6);</w:t>
      </w:r>
    </w:p>
    <w:p w14:paraId="3BB4895C">
      <w:pPr>
        <w:pStyle w:val="8"/>
        <w:numPr>
          <w:ilvl w:val="0"/>
          <w:numId w:val="0"/>
        </w:numPr>
        <w:spacing w:before="24"/>
        <w:ind w:right="0" w:rightChars="0" w:firstLine="720" w:firstLineChars="0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    System.out.println(sbd);</w:t>
      </w:r>
    </w:p>
    <w:p w14:paraId="5F590B68">
      <w:pPr>
        <w:pStyle w:val="8"/>
        <w:numPr>
          <w:ilvl w:val="0"/>
          <w:numId w:val="0"/>
        </w:numPr>
        <w:spacing w:before="24"/>
        <w:ind w:right="0" w:rightChars="0" w:firstLine="720" w:firstLineChars="0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    System.out.println(sbd.reverse());</w:t>
      </w:r>
    </w:p>
    <w:p w14:paraId="58C378D1">
      <w:pPr>
        <w:pStyle w:val="8"/>
        <w:numPr>
          <w:ilvl w:val="0"/>
          <w:numId w:val="0"/>
        </w:numPr>
        <w:spacing w:before="24"/>
        <w:ind w:right="0" w:rightChars="0" w:firstLine="720" w:firstLineChars="0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}</w:t>
      </w:r>
    </w:p>
    <w:p w14:paraId="6314F724">
      <w:pPr>
        <w:pStyle w:val="8"/>
        <w:numPr>
          <w:ilvl w:val="0"/>
          <w:numId w:val="0"/>
        </w:numPr>
        <w:spacing w:before="24"/>
        <w:ind w:right="0" w:rightChars="0" w:firstLine="720" w:firstLineChars="0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>}</w:t>
      </w:r>
    </w:p>
    <w:p w14:paraId="0E266440">
      <w:pPr>
        <w:pStyle w:val="8"/>
        <w:numPr>
          <w:ilvl w:val="0"/>
          <w:numId w:val="0"/>
        </w:numPr>
        <w:spacing w:before="24"/>
        <w:ind w:right="0" w:rightChars="0"/>
        <w:rPr>
          <w:rFonts w:hint="default"/>
          <w:b/>
          <w:bCs/>
          <w:sz w:val="24"/>
          <w:lang w:val="en-US"/>
        </w:rPr>
      </w:pPr>
      <w:r>
        <w:rPr>
          <w:rFonts w:hint="default"/>
          <w:sz w:val="24"/>
          <w:lang w:val="en-US"/>
        </w:rPr>
        <w:tab/>
      </w:r>
      <w:r>
        <w:rPr>
          <w:rFonts w:hint="default"/>
          <w:b/>
          <w:bCs/>
          <w:sz w:val="24"/>
          <w:lang w:val="en-US"/>
        </w:rPr>
        <w:t>Output :</w:t>
      </w:r>
    </w:p>
    <w:p w14:paraId="4BAA45D6">
      <w:pPr>
        <w:pStyle w:val="8"/>
        <w:numPr>
          <w:ilvl w:val="0"/>
          <w:numId w:val="0"/>
        </w:numPr>
        <w:spacing w:before="24"/>
        <w:ind w:right="0" w:rightChars="0"/>
      </w:pPr>
      <w:r>
        <w:rPr>
          <w:rFonts w:hint="default"/>
          <w:b/>
          <w:bCs/>
          <w:sz w:val="24"/>
          <w:lang w:val="en-US"/>
        </w:rPr>
        <w:tab/>
      </w:r>
      <w:r>
        <w:drawing>
          <wp:inline distT="0" distB="0" distL="114300" distR="114300">
            <wp:extent cx="2295525" cy="2819400"/>
            <wp:effectExtent l="0" t="0" r="9525" b="0"/>
            <wp:docPr id="10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3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26054">
      <w:pPr>
        <w:pStyle w:val="8"/>
        <w:spacing w:before="183"/>
        <w:ind w:left="590"/>
        <w:rPr>
          <w:b/>
          <w:bCs/>
        </w:rPr>
      </w:pPr>
      <w:r>
        <w:rPr>
          <w:b/>
          <w:bCs/>
          <w:spacing w:val="-2"/>
        </w:rPr>
        <w:t>Result</w:t>
      </w:r>
    </w:p>
    <w:p w14:paraId="165E24AF">
      <w:pPr>
        <w:pStyle w:val="8"/>
        <w:spacing w:before="184"/>
        <w:ind w:left="590"/>
      </w:pPr>
      <w:r>
        <w:t>The</w:t>
      </w:r>
      <w:r>
        <w:rPr>
          <w:spacing w:val="-9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successfully</w:t>
      </w:r>
      <w:r>
        <w:rPr>
          <w:spacing w:val="-6"/>
        </w:rPr>
        <w:t xml:space="preserve"> </w:t>
      </w:r>
      <w:r>
        <w:t>demonstrates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five</w:t>
      </w:r>
      <w:r>
        <w:rPr>
          <w:spacing w:val="-4"/>
        </w:rPr>
        <w:t xml:space="preserve"> </w:t>
      </w:r>
      <w:r>
        <w:t>built-in</w:t>
      </w:r>
      <w:r>
        <w:rPr>
          <w:spacing w:val="-6"/>
        </w:rPr>
        <w:t xml:space="preserve"> </w:t>
      </w:r>
      <w:r>
        <w:t>methods</w:t>
      </w:r>
      <w:r>
        <w:rPr>
          <w:spacing w:val="-3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rPr>
          <w:spacing w:val="-2"/>
        </w:rPr>
        <w:t>from:</w:t>
      </w:r>
    </w:p>
    <w:p w14:paraId="55D2EE14">
      <w:pPr>
        <w:pStyle w:val="12"/>
        <w:numPr>
          <w:ilvl w:val="0"/>
          <w:numId w:val="9"/>
        </w:numPr>
        <w:tabs>
          <w:tab w:val="left" w:pos="1309"/>
        </w:tabs>
        <w:spacing w:before="182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String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(immutable)</w:t>
      </w:r>
    </w:p>
    <w:p w14:paraId="24524448">
      <w:pPr>
        <w:pStyle w:val="12"/>
        <w:numPr>
          <w:ilvl w:val="0"/>
          <w:numId w:val="9"/>
        </w:numPr>
        <w:tabs>
          <w:tab w:val="left" w:pos="1309"/>
        </w:tabs>
        <w:spacing w:before="183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StringBuffer</w:t>
      </w:r>
      <w:r>
        <w:rPr>
          <w:spacing w:val="-14"/>
          <w:sz w:val="24"/>
        </w:rPr>
        <w:t xml:space="preserve"> </w:t>
      </w:r>
      <w:r>
        <w:rPr>
          <w:sz w:val="24"/>
        </w:rPr>
        <w:t>(mutable,</w:t>
      </w:r>
      <w:r>
        <w:rPr>
          <w:spacing w:val="-11"/>
          <w:sz w:val="24"/>
        </w:rPr>
        <w:t xml:space="preserve"> </w:t>
      </w:r>
      <w:r>
        <w:rPr>
          <w:sz w:val="24"/>
        </w:rPr>
        <w:t>thread-</w:t>
      </w:r>
      <w:r>
        <w:rPr>
          <w:spacing w:val="-4"/>
          <w:sz w:val="24"/>
        </w:rPr>
        <w:t>safe)</w:t>
      </w:r>
    </w:p>
    <w:p w14:paraId="33956716">
      <w:pPr>
        <w:pStyle w:val="12"/>
        <w:numPr>
          <w:ilvl w:val="0"/>
          <w:numId w:val="9"/>
        </w:numPr>
        <w:tabs>
          <w:tab w:val="left" w:pos="1309"/>
        </w:tabs>
        <w:spacing w:before="184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StringBuilder</w:t>
      </w:r>
      <w:r>
        <w:rPr>
          <w:spacing w:val="-6"/>
          <w:sz w:val="24"/>
        </w:rPr>
        <w:t xml:space="preserve"> </w:t>
      </w:r>
      <w:r>
        <w:rPr>
          <w:sz w:val="24"/>
        </w:rPr>
        <w:t>(mutable,</w:t>
      </w:r>
      <w:r>
        <w:rPr>
          <w:spacing w:val="-6"/>
          <w:sz w:val="24"/>
        </w:rPr>
        <w:t xml:space="preserve"> </w:t>
      </w:r>
      <w:r>
        <w:rPr>
          <w:sz w:val="24"/>
        </w:rPr>
        <w:t>not</w:t>
      </w:r>
      <w:r>
        <w:rPr>
          <w:spacing w:val="-7"/>
          <w:sz w:val="24"/>
        </w:rPr>
        <w:t xml:space="preserve"> </w:t>
      </w:r>
      <w:r>
        <w:rPr>
          <w:sz w:val="24"/>
        </w:rPr>
        <w:t>thread-safe</w:t>
      </w:r>
      <w:r>
        <w:rPr>
          <w:spacing w:val="-5"/>
          <w:sz w:val="24"/>
        </w:rPr>
        <w:t xml:space="preserve"> </w:t>
      </w:r>
      <w:r>
        <w:rPr>
          <w:sz w:val="24"/>
        </w:rPr>
        <w:t>but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faster)</w:t>
      </w:r>
    </w:p>
    <w:p w14:paraId="78E162BA">
      <w:pPr>
        <w:pStyle w:val="12"/>
        <w:spacing w:after="0" w:line="240" w:lineRule="auto"/>
        <w:jc w:val="left"/>
        <w:rPr>
          <w:sz w:val="24"/>
        </w:rPr>
      </w:pPr>
    </w:p>
    <w:p w14:paraId="306DDFF1">
      <w:pPr>
        <w:pStyle w:val="12"/>
        <w:numPr>
          <w:ilvl w:val="0"/>
          <w:numId w:val="8"/>
        </w:numPr>
        <w:spacing w:after="0" w:line="240" w:lineRule="auto"/>
        <w:ind w:left="440" w:leftChars="0" w:firstLine="0" w:firstLineChars="0"/>
        <w:jc w:val="left"/>
        <w:rPr>
          <w:rFonts w:hint="default"/>
          <w:sz w:val="24"/>
          <w:lang w:val="en-US"/>
        </w:rPr>
      </w:pPr>
      <w:r>
        <w:rPr>
          <w:sz w:val="24"/>
        </w:rPr>
        <w:t>Write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program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count</w:t>
      </w:r>
      <w:r>
        <w:rPr>
          <w:spacing w:val="-6"/>
          <w:sz w:val="24"/>
        </w:rPr>
        <w:t xml:space="preserve"> </w:t>
      </w:r>
      <w:r>
        <w:rPr>
          <w:sz w:val="24"/>
        </w:rPr>
        <w:t>frequency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given</w:t>
      </w:r>
      <w:r>
        <w:rPr>
          <w:spacing w:val="-6"/>
          <w:sz w:val="24"/>
        </w:rPr>
        <w:t xml:space="preserve"> </w:t>
      </w:r>
      <w:r>
        <w:rPr>
          <w:sz w:val="24"/>
        </w:rPr>
        <w:t>letter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String </w:t>
      </w:r>
    </w:p>
    <w:p w14:paraId="2E187A9F">
      <w:pPr>
        <w:pStyle w:val="12"/>
        <w:numPr>
          <w:ilvl w:val="0"/>
          <w:numId w:val="0"/>
        </w:numPr>
        <w:spacing w:after="0" w:line="240" w:lineRule="auto"/>
        <w:ind w:left="860" w:leftChars="0" w:right="0" w:rightChars="0"/>
        <w:jc w:val="left"/>
        <w:rPr>
          <w:sz w:val="24"/>
        </w:rPr>
      </w:pPr>
    </w:p>
    <w:p w14:paraId="3BB5500C">
      <w:pPr>
        <w:pStyle w:val="12"/>
        <w:numPr>
          <w:ilvl w:val="0"/>
          <w:numId w:val="0"/>
        </w:numPr>
        <w:tabs>
          <w:tab w:val="left" w:pos="823"/>
        </w:tabs>
        <w:spacing w:before="22" w:after="0" w:line="388" w:lineRule="auto"/>
        <w:ind w:left="440" w:leftChars="0" w:right="3123" w:rightChars="0"/>
        <w:jc w:val="left"/>
        <w:rPr>
          <w:b/>
          <w:bCs/>
          <w:sz w:val="24"/>
        </w:rPr>
      </w:pPr>
      <w:r>
        <w:rPr>
          <w:rFonts w:hint="default"/>
          <w:b/>
          <w:bCs/>
          <w:spacing w:val="-4"/>
          <w:sz w:val="24"/>
          <w:lang w:val="en-US"/>
        </w:rPr>
        <w:tab/>
      </w:r>
      <w:r>
        <w:rPr>
          <w:b/>
          <w:bCs/>
          <w:spacing w:val="-4"/>
          <w:sz w:val="24"/>
          <w:lang w:val="en-US"/>
        </w:rPr>
        <w:t>Aim</w:t>
      </w:r>
    </w:p>
    <w:p w14:paraId="6023C61A">
      <w:pPr>
        <w:pStyle w:val="8"/>
        <w:spacing w:before="4" w:line="388" w:lineRule="auto"/>
        <w:ind w:left="590" w:right="2100" w:firstLine="714" w:firstLineChars="0"/>
      </w:pPr>
      <w:r>
        <w:t>To</w:t>
      </w:r>
      <w:r>
        <w:rPr>
          <w:spacing w:val="-9"/>
        </w:rPr>
        <w:t xml:space="preserve"> </w:t>
      </w:r>
      <w:r>
        <w:t>write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Java</w:t>
      </w:r>
      <w:r>
        <w:rPr>
          <w:spacing w:val="-9"/>
        </w:rPr>
        <w:t xml:space="preserve"> </w:t>
      </w:r>
      <w:r>
        <w:t>program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count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frequency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given</w:t>
      </w:r>
      <w:r>
        <w:rPr>
          <w:spacing w:val="-7"/>
        </w:rPr>
        <w:t xml:space="preserve"> </w:t>
      </w:r>
      <w:r>
        <w:t>letter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string.</w:t>
      </w:r>
    </w:p>
    <w:p w14:paraId="6182B42E">
      <w:pPr>
        <w:pStyle w:val="8"/>
        <w:spacing w:before="4" w:line="388" w:lineRule="auto"/>
        <w:ind w:right="2100" w:firstLine="720" w:firstLineChars="0"/>
      </w:pPr>
      <w:r>
        <w:rPr>
          <w:b/>
          <w:bCs/>
          <w:spacing w:val="-2"/>
        </w:rPr>
        <w:t>Algorithm</w:t>
      </w:r>
    </w:p>
    <w:p w14:paraId="250E390B">
      <w:pPr>
        <w:pStyle w:val="12"/>
        <w:numPr>
          <w:ilvl w:val="1"/>
          <w:numId w:val="8"/>
        </w:numPr>
        <w:tabs>
          <w:tab w:val="left" w:pos="1309"/>
        </w:tabs>
        <w:spacing w:before="1" w:after="0" w:line="240" w:lineRule="auto"/>
        <w:ind w:left="1159" w:leftChars="0" w:right="0" w:hanging="359" w:firstLineChars="0"/>
        <w:jc w:val="left"/>
        <w:rPr>
          <w:sz w:val="24"/>
        </w:rPr>
      </w:pPr>
      <w:r>
        <w:rPr>
          <w:sz w:val="24"/>
        </w:rPr>
        <w:t>Start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2BE78FE7">
      <w:pPr>
        <w:pStyle w:val="12"/>
        <w:numPr>
          <w:ilvl w:val="1"/>
          <w:numId w:val="8"/>
        </w:numPr>
        <w:tabs>
          <w:tab w:val="left" w:pos="1309"/>
        </w:tabs>
        <w:spacing w:before="185" w:after="0" w:line="240" w:lineRule="auto"/>
        <w:ind w:left="1159" w:leftChars="0" w:right="0" w:hanging="359" w:firstLineChars="0"/>
        <w:jc w:val="left"/>
        <w:rPr>
          <w:sz w:val="24"/>
        </w:rPr>
      </w:pPr>
      <w:r>
        <w:rPr>
          <w:sz w:val="24"/>
        </w:rPr>
        <w:t>Declare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string</w:t>
      </w:r>
    </w:p>
    <w:p w14:paraId="369EACCD">
      <w:pPr>
        <w:pStyle w:val="12"/>
        <w:numPr>
          <w:ilvl w:val="1"/>
          <w:numId w:val="8"/>
        </w:numPr>
        <w:tabs>
          <w:tab w:val="left" w:pos="1309"/>
        </w:tabs>
        <w:spacing w:before="182" w:after="0" w:line="240" w:lineRule="auto"/>
        <w:ind w:left="1159" w:leftChars="0" w:right="0" w:hanging="359" w:firstLineChars="0"/>
        <w:jc w:val="left"/>
        <w:rPr>
          <w:sz w:val="24"/>
        </w:rPr>
      </w:pPr>
      <w:r>
        <w:rPr>
          <w:sz w:val="24"/>
        </w:rPr>
        <w:t>Read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character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searched</w:t>
      </w:r>
    </w:p>
    <w:p w14:paraId="2EE7CAB9">
      <w:pPr>
        <w:pStyle w:val="12"/>
        <w:numPr>
          <w:ilvl w:val="1"/>
          <w:numId w:val="8"/>
        </w:numPr>
        <w:tabs>
          <w:tab w:val="left" w:pos="1309"/>
        </w:tabs>
        <w:spacing w:before="184" w:after="0" w:line="240" w:lineRule="auto"/>
        <w:ind w:left="1159" w:leftChars="0" w:right="0" w:hanging="359" w:firstLineChars="0"/>
        <w:jc w:val="left"/>
        <w:rPr>
          <w:sz w:val="24"/>
        </w:rPr>
      </w:pPr>
      <w:r>
        <w:rPr>
          <w:sz w:val="24"/>
        </w:rPr>
        <w:t>Initialize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counter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pacing w:val="-10"/>
          <w:sz w:val="24"/>
        </w:rPr>
        <w:t>0</w:t>
      </w:r>
    </w:p>
    <w:p w14:paraId="01EB1653">
      <w:pPr>
        <w:pStyle w:val="12"/>
        <w:numPr>
          <w:ilvl w:val="1"/>
          <w:numId w:val="8"/>
        </w:numPr>
        <w:tabs>
          <w:tab w:val="left" w:pos="1309"/>
        </w:tabs>
        <w:spacing w:before="183" w:after="0" w:line="240" w:lineRule="auto"/>
        <w:ind w:left="1159" w:leftChars="0" w:right="0" w:hanging="359" w:firstLineChars="0"/>
        <w:jc w:val="left"/>
        <w:rPr>
          <w:sz w:val="24"/>
        </w:rPr>
      </w:pPr>
      <w:r>
        <w:rPr>
          <w:sz w:val="24"/>
        </w:rPr>
        <w:t>Traverse</w:t>
      </w:r>
      <w:r>
        <w:rPr>
          <w:spacing w:val="-10"/>
          <w:sz w:val="24"/>
        </w:rPr>
        <w:t xml:space="preserve"> </w:t>
      </w:r>
      <w:r>
        <w:rPr>
          <w:sz w:val="24"/>
        </w:rPr>
        <w:t>each</w:t>
      </w:r>
      <w:r>
        <w:rPr>
          <w:spacing w:val="-10"/>
          <w:sz w:val="24"/>
        </w:rPr>
        <w:t xml:space="preserve"> </w:t>
      </w:r>
      <w:r>
        <w:rPr>
          <w:sz w:val="24"/>
        </w:rPr>
        <w:t>character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string</w:t>
      </w:r>
    </w:p>
    <w:p w14:paraId="238A89D7">
      <w:pPr>
        <w:pStyle w:val="12"/>
        <w:numPr>
          <w:ilvl w:val="1"/>
          <w:numId w:val="8"/>
        </w:numPr>
        <w:tabs>
          <w:tab w:val="left" w:pos="1309"/>
        </w:tabs>
        <w:spacing w:before="182" w:after="0" w:line="240" w:lineRule="auto"/>
        <w:ind w:left="1159" w:leftChars="0" w:right="0" w:hanging="359" w:firstLineChars="0"/>
        <w:jc w:val="left"/>
        <w:rPr>
          <w:sz w:val="24"/>
        </w:rPr>
      </w:pPr>
      <w:r>
        <w:rPr>
          <w:sz w:val="24"/>
        </w:rPr>
        <w:t>Compare</w:t>
      </w:r>
      <w:r>
        <w:rPr>
          <w:spacing w:val="-9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character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given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letter</w:t>
      </w:r>
    </w:p>
    <w:p w14:paraId="4ECF5A06">
      <w:pPr>
        <w:pStyle w:val="12"/>
        <w:numPr>
          <w:ilvl w:val="1"/>
          <w:numId w:val="8"/>
        </w:numPr>
        <w:tabs>
          <w:tab w:val="left" w:pos="1309"/>
        </w:tabs>
        <w:spacing w:before="185" w:after="0" w:line="240" w:lineRule="auto"/>
        <w:ind w:left="1159" w:leftChars="0" w:right="0" w:hanging="359" w:firstLineChars="0"/>
        <w:jc w:val="left"/>
        <w:rPr>
          <w:sz w:val="24"/>
        </w:rPr>
      </w:pPr>
      <w:r>
        <w:rPr>
          <w:sz w:val="24"/>
        </w:rPr>
        <w:t>If</w:t>
      </w:r>
      <w:r>
        <w:rPr>
          <w:spacing w:val="-7"/>
          <w:sz w:val="24"/>
        </w:rPr>
        <w:t xml:space="preserve"> </w:t>
      </w:r>
      <w:r>
        <w:rPr>
          <w:sz w:val="24"/>
        </w:rPr>
        <w:t>matched,</w:t>
      </w:r>
      <w:r>
        <w:rPr>
          <w:spacing w:val="-6"/>
          <w:sz w:val="24"/>
        </w:rPr>
        <w:t xml:space="preserve"> </w:t>
      </w:r>
      <w:r>
        <w:rPr>
          <w:sz w:val="24"/>
        </w:rPr>
        <w:t>increment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counter</w:t>
      </w:r>
    </w:p>
    <w:p w14:paraId="58290FC6">
      <w:pPr>
        <w:pStyle w:val="12"/>
        <w:numPr>
          <w:ilvl w:val="1"/>
          <w:numId w:val="8"/>
        </w:numPr>
        <w:tabs>
          <w:tab w:val="left" w:pos="1309"/>
        </w:tabs>
        <w:spacing w:before="182" w:after="0" w:line="240" w:lineRule="auto"/>
        <w:ind w:left="1159" w:leftChars="0" w:right="0" w:hanging="359" w:firstLineChars="0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frequency</w:t>
      </w:r>
    </w:p>
    <w:p w14:paraId="04ED9D0C">
      <w:pPr>
        <w:pStyle w:val="12"/>
        <w:numPr>
          <w:ilvl w:val="1"/>
          <w:numId w:val="8"/>
        </w:numPr>
        <w:tabs>
          <w:tab w:val="left" w:pos="1309"/>
        </w:tabs>
        <w:spacing w:before="182" w:after="0" w:line="240" w:lineRule="auto"/>
        <w:ind w:left="1159" w:leftChars="0" w:right="0" w:hanging="359" w:firstLineChars="0"/>
        <w:jc w:val="left"/>
        <w:rPr>
          <w:rFonts w:hint="default"/>
          <w:b/>
          <w:bCs/>
          <w:sz w:val="24"/>
          <w:lang w:val="en-US"/>
        </w:rPr>
      </w:pPr>
      <w:r>
        <w:rPr>
          <w:sz w:val="24"/>
        </w:rPr>
        <w:t>End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65A6F2B0">
      <w:pPr>
        <w:pStyle w:val="12"/>
        <w:widowControl w:val="0"/>
        <w:numPr>
          <w:ilvl w:val="0"/>
          <w:numId w:val="0"/>
        </w:numPr>
        <w:tabs>
          <w:tab w:val="left" w:pos="1309"/>
        </w:tabs>
        <w:autoSpaceDE w:val="0"/>
        <w:autoSpaceDN w:val="0"/>
        <w:spacing w:before="182" w:after="0" w:line="240" w:lineRule="auto"/>
        <w:ind w:right="0" w:rightChars="0" w:firstLine="826" w:firstLineChars="350"/>
        <w:jc w:val="left"/>
        <w:rPr>
          <w:rFonts w:hint="default"/>
          <w:b/>
          <w:bCs/>
          <w:spacing w:val="-2"/>
          <w:sz w:val="24"/>
          <w:lang w:val="en-US"/>
        </w:rPr>
      </w:pPr>
      <w:r>
        <w:rPr>
          <w:rFonts w:hint="default"/>
          <w:b/>
          <w:bCs/>
          <w:spacing w:val="-2"/>
          <w:sz w:val="24"/>
          <w:lang w:val="en-US"/>
        </w:rPr>
        <w:t>Source Code  :</w:t>
      </w:r>
    </w:p>
    <w:p w14:paraId="1C6FAEF5">
      <w:pPr>
        <w:pStyle w:val="12"/>
        <w:widowControl w:val="0"/>
        <w:numPr>
          <w:ilvl w:val="0"/>
          <w:numId w:val="0"/>
        </w:numPr>
        <w:tabs>
          <w:tab w:val="left" w:pos="1309"/>
        </w:tabs>
        <w:autoSpaceDE w:val="0"/>
        <w:autoSpaceDN w:val="0"/>
        <w:spacing w:before="182" w:after="0" w:line="240" w:lineRule="auto"/>
        <w:ind w:right="0" w:rightChars="0" w:firstLine="826" w:firstLineChars="350"/>
        <w:jc w:val="left"/>
        <w:rPr>
          <w:rFonts w:hint="default"/>
          <w:b/>
          <w:bCs/>
          <w:spacing w:val="-2"/>
          <w:sz w:val="24"/>
          <w:lang w:val="en-US"/>
        </w:rPr>
      </w:pPr>
    </w:p>
    <w:p w14:paraId="5DE8307E">
      <w:pPr>
        <w:pStyle w:val="12"/>
        <w:widowControl w:val="0"/>
        <w:numPr>
          <w:ilvl w:val="0"/>
          <w:numId w:val="0"/>
        </w:numPr>
        <w:tabs>
          <w:tab w:val="left" w:pos="1309"/>
        </w:tabs>
        <w:autoSpaceDE w:val="0"/>
        <w:autoSpaceDN w:val="0"/>
        <w:spacing w:before="182" w:after="0" w:line="240" w:lineRule="auto"/>
        <w:ind w:right="0" w:rightChars="0" w:firstLine="826" w:firstLineChars="350"/>
        <w:jc w:val="left"/>
        <w:rPr>
          <w:rFonts w:hint="default"/>
          <w:b w:val="0"/>
          <w:bCs w:val="0"/>
          <w:spacing w:val="-2"/>
          <w:sz w:val="24"/>
          <w:lang w:val="en-US"/>
        </w:rPr>
      </w:pPr>
      <w:r>
        <w:rPr>
          <w:rFonts w:hint="default"/>
          <w:b w:val="0"/>
          <w:bCs w:val="0"/>
          <w:spacing w:val="-2"/>
          <w:sz w:val="24"/>
          <w:lang w:val="en-US"/>
        </w:rPr>
        <w:t>import java.util.Scanner;</w:t>
      </w:r>
    </w:p>
    <w:p w14:paraId="025A4FA2">
      <w:pPr>
        <w:pStyle w:val="12"/>
        <w:widowControl w:val="0"/>
        <w:numPr>
          <w:ilvl w:val="0"/>
          <w:numId w:val="0"/>
        </w:numPr>
        <w:tabs>
          <w:tab w:val="left" w:pos="1309"/>
        </w:tabs>
        <w:autoSpaceDE w:val="0"/>
        <w:autoSpaceDN w:val="0"/>
        <w:spacing w:before="182" w:after="0" w:line="240" w:lineRule="auto"/>
        <w:ind w:right="0" w:rightChars="0" w:firstLine="826" w:firstLineChars="350"/>
        <w:jc w:val="left"/>
        <w:rPr>
          <w:rFonts w:hint="default"/>
          <w:b w:val="0"/>
          <w:bCs w:val="0"/>
          <w:spacing w:val="-2"/>
          <w:sz w:val="24"/>
          <w:lang w:val="en-US"/>
        </w:rPr>
      </w:pPr>
      <w:r>
        <w:rPr>
          <w:rFonts w:hint="default"/>
          <w:b w:val="0"/>
          <w:bCs w:val="0"/>
          <w:spacing w:val="-2"/>
          <w:sz w:val="24"/>
          <w:lang w:val="en-US"/>
        </w:rPr>
        <w:t>class Main {</w:t>
      </w:r>
    </w:p>
    <w:p w14:paraId="225297D6">
      <w:pPr>
        <w:pStyle w:val="12"/>
        <w:widowControl w:val="0"/>
        <w:numPr>
          <w:ilvl w:val="0"/>
          <w:numId w:val="0"/>
        </w:numPr>
        <w:tabs>
          <w:tab w:val="left" w:pos="1309"/>
        </w:tabs>
        <w:autoSpaceDE w:val="0"/>
        <w:autoSpaceDN w:val="0"/>
        <w:spacing w:before="182" w:after="0" w:line="240" w:lineRule="auto"/>
        <w:ind w:right="0" w:rightChars="0" w:firstLine="826" w:firstLineChars="350"/>
        <w:jc w:val="left"/>
        <w:rPr>
          <w:rFonts w:hint="default"/>
          <w:b w:val="0"/>
          <w:bCs w:val="0"/>
          <w:spacing w:val="-2"/>
          <w:sz w:val="24"/>
          <w:lang w:val="en-US"/>
        </w:rPr>
      </w:pPr>
      <w:r>
        <w:rPr>
          <w:rFonts w:hint="default"/>
          <w:b w:val="0"/>
          <w:bCs w:val="0"/>
          <w:spacing w:val="-2"/>
          <w:sz w:val="24"/>
          <w:lang w:val="en-US"/>
        </w:rPr>
        <w:t xml:space="preserve">    public static void main(String[] args) {</w:t>
      </w:r>
    </w:p>
    <w:p w14:paraId="187F48E2">
      <w:pPr>
        <w:pStyle w:val="12"/>
        <w:widowControl w:val="0"/>
        <w:numPr>
          <w:ilvl w:val="0"/>
          <w:numId w:val="0"/>
        </w:numPr>
        <w:tabs>
          <w:tab w:val="left" w:pos="1309"/>
        </w:tabs>
        <w:autoSpaceDE w:val="0"/>
        <w:autoSpaceDN w:val="0"/>
        <w:spacing w:before="182" w:after="0" w:line="240" w:lineRule="auto"/>
        <w:ind w:right="0" w:rightChars="0" w:firstLine="826" w:firstLineChars="350"/>
        <w:jc w:val="left"/>
        <w:rPr>
          <w:rFonts w:hint="default"/>
          <w:b w:val="0"/>
          <w:bCs w:val="0"/>
          <w:spacing w:val="-2"/>
          <w:sz w:val="24"/>
          <w:lang w:val="en-US"/>
        </w:rPr>
      </w:pPr>
      <w:r>
        <w:rPr>
          <w:rFonts w:hint="default"/>
          <w:b w:val="0"/>
          <w:bCs w:val="0"/>
          <w:spacing w:val="-2"/>
          <w:sz w:val="24"/>
          <w:lang w:val="en-US"/>
        </w:rPr>
        <w:t xml:space="preserve">        Scanner sc = new Scanner(System.in);</w:t>
      </w:r>
    </w:p>
    <w:p w14:paraId="4FBC68C5">
      <w:pPr>
        <w:pStyle w:val="12"/>
        <w:widowControl w:val="0"/>
        <w:numPr>
          <w:ilvl w:val="0"/>
          <w:numId w:val="0"/>
        </w:numPr>
        <w:tabs>
          <w:tab w:val="left" w:pos="1309"/>
        </w:tabs>
        <w:autoSpaceDE w:val="0"/>
        <w:autoSpaceDN w:val="0"/>
        <w:spacing w:before="182" w:after="0" w:line="240" w:lineRule="auto"/>
        <w:ind w:right="0" w:rightChars="0" w:firstLine="826" w:firstLineChars="350"/>
        <w:jc w:val="left"/>
        <w:rPr>
          <w:rFonts w:hint="default"/>
          <w:b w:val="0"/>
          <w:bCs w:val="0"/>
          <w:spacing w:val="-2"/>
          <w:sz w:val="24"/>
          <w:lang w:val="en-US"/>
        </w:rPr>
      </w:pPr>
      <w:r>
        <w:rPr>
          <w:rFonts w:hint="default"/>
          <w:b w:val="0"/>
          <w:bCs w:val="0"/>
          <w:spacing w:val="-2"/>
          <w:sz w:val="24"/>
          <w:lang w:val="en-US"/>
        </w:rPr>
        <w:t xml:space="preserve">        String str = sc.nextLine();</w:t>
      </w:r>
    </w:p>
    <w:p w14:paraId="524DA4AE">
      <w:pPr>
        <w:pStyle w:val="12"/>
        <w:widowControl w:val="0"/>
        <w:numPr>
          <w:ilvl w:val="0"/>
          <w:numId w:val="0"/>
        </w:numPr>
        <w:tabs>
          <w:tab w:val="left" w:pos="1309"/>
        </w:tabs>
        <w:autoSpaceDE w:val="0"/>
        <w:autoSpaceDN w:val="0"/>
        <w:spacing w:before="182" w:after="0" w:line="240" w:lineRule="auto"/>
        <w:ind w:right="0" w:rightChars="0" w:firstLine="826" w:firstLineChars="350"/>
        <w:jc w:val="left"/>
        <w:rPr>
          <w:rFonts w:hint="default"/>
          <w:b w:val="0"/>
          <w:bCs w:val="0"/>
          <w:spacing w:val="-2"/>
          <w:sz w:val="24"/>
          <w:lang w:val="en-US"/>
        </w:rPr>
      </w:pPr>
      <w:r>
        <w:rPr>
          <w:rFonts w:hint="default"/>
          <w:b w:val="0"/>
          <w:bCs w:val="0"/>
          <w:spacing w:val="-2"/>
          <w:sz w:val="24"/>
          <w:lang w:val="en-US"/>
        </w:rPr>
        <w:t xml:space="preserve">        char ch = sc.next().charAt(0);</w:t>
      </w:r>
    </w:p>
    <w:p w14:paraId="7AACF222">
      <w:pPr>
        <w:pStyle w:val="12"/>
        <w:widowControl w:val="0"/>
        <w:numPr>
          <w:ilvl w:val="0"/>
          <w:numId w:val="0"/>
        </w:numPr>
        <w:tabs>
          <w:tab w:val="left" w:pos="1309"/>
        </w:tabs>
        <w:autoSpaceDE w:val="0"/>
        <w:autoSpaceDN w:val="0"/>
        <w:spacing w:before="182" w:after="0" w:line="240" w:lineRule="auto"/>
        <w:ind w:right="0" w:rightChars="0" w:firstLine="826" w:firstLineChars="350"/>
        <w:jc w:val="left"/>
        <w:rPr>
          <w:rFonts w:hint="default"/>
          <w:b w:val="0"/>
          <w:bCs w:val="0"/>
          <w:spacing w:val="-2"/>
          <w:sz w:val="24"/>
          <w:lang w:val="en-US"/>
        </w:rPr>
      </w:pPr>
      <w:r>
        <w:rPr>
          <w:rFonts w:hint="default"/>
          <w:b w:val="0"/>
          <w:bCs w:val="0"/>
          <w:spacing w:val="-2"/>
          <w:sz w:val="24"/>
          <w:lang w:val="en-US"/>
        </w:rPr>
        <w:t xml:space="preserve">        int count = 0;</w:t>
      </w:r>
    </w:p>
    <w:p w14:paraId="097F835A">
      <w:pPr>
        <w:pStyle w:val="12"/>
        <w:widowControl w:val="0"/>
        <w:numPr>
          <w:ilvl w:val="0"/>
          <w:numId w:val="0"/>
        </w:numPr>
        <w:tabs>
          <w:tab w:val="left" w:pos="1309"/>
        </w:tabs>
        <w:autoSpaceDE w:val="0"/>
        <w:autoSpaceDN w:val="0"/>
        <w:spacing w:before="182" w:after="0" w:line="240" w:lineRule="auto"/>
        <w:ind w:right="0" w:rightChars="0" w:firstLine="826" w:firstLineChars="350"/>
        <w:jc w:val="left"/>
        <w:rPr>
          <w:rFonts w:hint="default"/>
          <w:b w:val="0"/>
          <w:bCs w:val="0"/>
          <w:spacing w:val="-2"/>
          <w:sz w:val="24"/>
          <w:lang w:val="en-US"/>
        </w:rPr>
      </w:pPr>
      <w:r>
        <w:rPr>
          <w:rFonts w:hint="default"/>
          <w:b w:val="0"/>
          <w:bCs w:val="0"/>
          <w:spacing w:val="-2"/>
          <w:sz w:val="24"/>
          <w:lang w:val="en-US"/>
        </w:rPr>
        <w:t xml:space="preserve">        for (int i = 0; i &lt; str.length(); i++) {</w:t>
      </w:r>
    </w:p>
    <w:p w14:paraId="4A0602FA">
      <w:pPr>
        <w:pStyle w:val="12"/>
        <w:widowControl w:val="0"/>
        <w:numPr>
          <w:ilvl w:val="0"/>
          <w:numId w:val="0"/>
        </w:numPr>
        <w:tabs>
          <w:tab w:val="left" w:pos="1309"/>
        </w:tabs>
        <w:autoSpaceDE w:val="0"/>
        <w:autoSpaceDN w:val="0"/>
        <w:spacing w:before="182" w:after="0" w:line="240" w:lineRule="auto"/>
        <w:ind w:right="0" w:rightChars="0" w:firstLine="826" w:firstLineChars="350"/>
        <w:jc w:val="left"/>
        <w:rPr>
          <w:rFonts w:hint="default"/>
          <w:b w:val="0"/>
          <w:bCs w:val="0"/>
          <w:spacing w:val="-2"/>
          <w:sz w:val="24"/>
          <w:lang w:val="en-US"/>
        </w:rPr>
      </w:pPr>
      <w:r>
        <w:rPr>
          <w:rFonts w:hint="default"/>
          <w:b w:val="0"/>
          <w:bCs w:val="0"/>
          <w:spacing w:val="-2"/>
          <w:sz w:val="24"/>
          <w:lang w:val="en-US"/>
        </w:rPr>
        <w:t xml:space="preserve">            if (str.charAt(i) == ch) {</w:t>
      </w:r>
    </w:p>
    <w:p w14:paraId="3EFD708D">
      <w:pPr>
        <w:pStyle w:val="12"/>
        <w:widowControl w:val="0"/>
        <w:numPr>
          <w:ilvl w:val="0"/>
          <w:numId w:val="0"/>
        </w:numPr>
        <w:tabs>
          <w:tab w:val="left" w:pos="1309"/>
        </w:tabs>
        <w:autoSpaceDE w:val="0"/>
        <w:autoSpaceDN w:val="0"/>
        <w:spacing w:before="182" w:after="0" w:line="240" w:lineRule="auto"/>
        <w:ind w:right="0" w:rightChars="0" w:firstLine="826" w:firstLineChars="350"/>
        <w:jc w:val="left"/>
        <w:rPr>
          <w:rFonts w:hint="default"/>
          <w:b w:val="0"/>
          <w:bCs w:val="0"/>
          <w:spacing w:val="-2"/>
          <w:sz w:val="24"/>
          <w:lang w:val="en-US"/>
        </w:rPr>
      </w:pPr>
      <w:r>
        <w:rPr>
          <w:rFonts w:hint="default"/>
          <w:b w:val="0"/>
          <w:bCs w:val="0"/>
          <w:spacing w:val="-2"/>
          <w:sz w:val="24"/>
          <w:lang w:val="en-US"/>
        </w:rPr>
        <w:t xml:space="preserve">                count++;</w:t>
      </w:r>
    </w:p>
    <w:p w14:paraId="17FACD84">
      <w:pPr>
        <w:pStyle w:val="12"/>
        <w:widowControl w:val="0"/>
        <w:numPr>
          <w:ilvl w:val="0"/>
          <w:numId w:val="0"/>
        </w:numPr>
        <w:tabs>
          <w:tab w:val="left" w:pos="1309"/>
        </w:tabs>
        <w:autoSpaceDE w:val="0"/>
        <w:autoSpaceDN w:val="0"/>
        <w:spacing w:before="182" w:after="0" w:line="240" w:lineRule="auto"/>
        <w:ind w:right="0" w:rightChars="0" w:firstLine="826" w:firstLineChars="350"/>
        <w:jc w:val="left"/>
        <w:rPr>
          <w:rFonts w:hint="default"/>
          <w:b w:val="0"/>
          <w:bCs w:val="0"/>
          <w:spacing w:val="-2"/>
          <w:sz w:val="24"/>
          <w:lang w:val="en-US"/>
        </w:rPr>
      </w:pPr>
      <w:r>
        <w:rPr>
          <w:rFonts w:hint="default"/>
          <w:b w:val="0"/>
          <w:bCs w:val="0"/>
          <w:spacing w:val="-2"/>
          <w:sz w:val="24"/>
          <w:lang w:val="en-US"/>
        </w:rPr>
        <w:t xml:space="preserve">            }</w:t>
      </w:r>
    </w:p>
    <w:p w14:paraId="1146C3DF">
      <w:pPr>
        <w:pStyle w:val="12"/>
        <w:widowControl w:val="0"/>
        <w:numPr>
          <w:ilvl w:val="0"/>
          <w:numId w:val="0"/>
        </w:numPr>
        <w:tabs>
          <w:tab w:val="left" w:pos="1309"/>
        </w:tabs>
        <w:autoSpaceDE w:val="0"/>
        <w:autoSpaceDN w:val="0"/>
        <w:spacing w:before="182" w:after="0" w:line="240" w:lineRule="auto"/>
        <w:ind w:right="0" w:rightChars="0" w:firstLine="826" w:firstLineChars="350"/>
        <w:jc w:val="left"/>
        <w:rPr>
          <w:rFonts w:hint="default"/>
          <w:b w:val="0"/>
          <w:bCs w:val="0"/>
          <w:spacing w:val="-2"/>
          <w:sz w:val="24"/>
          <w:lang w:val="en-US"/>
        </w:rPr>
      </w:pPr>
      <w:r>
        <w:rPr>
          <w:rFonts w:hint="default"/>
          <w:b w:val="0"/>
          <w:bCs w:val="0"/>
          <w:spacing w:val="-2"/>
          <w:sz w:val="24"/>
          <w:lang w:val="en-US"/>
        </w:rPr>
        <w:t xml:space="preserve">        }</w:t>
      </w:r>
    </w:p>
    <w:p w14:paraId="3AAE4488">
      <w:pPr>
        <w:pStyle w:val="12"/>
        <w:widowControl w:val="0"/>
        <w:numPr>
          <w:ilvl w:val="0"/>
          <w:numId w:val="0"/>
        </w:numPr>
        <w:tabs>
          <w:tab w:val="left" w:pos="1309"/>
        </w:tabs>
        <w:autoSpaceDE w:val="0"/>
        <w:autoSpaceDN w:val="0"/>
        <w:spacing w:before="182" w:after="0" w:line="240" w:lineRule="auto"/>
        <w:ind w:right="0" w:rightChars="0" w:firstLine="826" w:firstLineChars="350"/>
        <w:jc w:val="left"/>
        <w:rPr>
          <w:rFonts w:hint="default"/>
          <w:b w:val="0"/>
          <w:bCs w:val="0"/>
          <w:spacing w:val="-2"/>
          <w:sz w:val="24"/>
          <w:lang w:val="en-US"/>
        </w:rPr>
      </w:pPr>
      <w:r>
        <w:rPr>
          <w:rFonts w:hint="default"/>
          <w:b w:val="0"/>
          <w:bCs w:val="0"/>
          <w:spacing w:val="-2"/>
          <w:sz w:val="24"/>
          <w:lang w:val="en-US"/>
        </w:rPr>
        <w:t xml:space="preserve">        System.out.println("Frequency: " + count);</w:t>
      </w:r>
    </w:p>
    <w:p w14:paraId="745778A6">
      <w:pPr>
        <w:pStyle w:val="12"/>
        <w:widowControl w:val="0"/>
        <w:numPr>
          <w:ilvl w:val="0"/>
          <w:numId w:val="0"/>
        </w:numPr>
        <w:tabs>
          <w:tab w:val="left" w:pos="1309"/>
        </w:tabs>
        <w:autoSpaceDE w:val="0"/>
        <w:autoSpaceDN w:val="0"/>
        <w:spacing w:before="182" w:after="0" w:line="240" w:lineRule="auto"/>
        <w:ind w:right="0" w:rightChars="0" w:firstLine="826" w:firstLineChars="350"/>
        <w:jc w:val="left"/>
        <w:rPr>
          <w:rFonts w:hint="default"/>
          <w:b w:val="0"/>
          <w:bCs w:val="0"/>
          <w:spacing w:val="-2"/>
          <w:sz w:val="24"/>
          <w:lang w:val="en-US"/>
        </w:rPr>
      </w:pPr>
      <w:r>
        <w:rPr>
          <w:rFonts w:hint="default"/>
          <w:b w:val="0"/>
          <w:bCs w:val="0"/>
          <w:spacing w:val="-2"/>
          <w:sz w:val="24"/>
          <w:lang w:val="en-US"/>
        </w:rPr>
        <w:t xml:space="preserve">    }</w:t>
      </w:r>
    </w:p>
    <w:p w14:paraId="413BC105">
      <w:pPr>
        <w:pStyle w:val="12"/>
        <w:widowControl w:val="0"/>
        <w:numPr>
          <w:ilvl w:val="0"/>
          <w:numId w:val="0"/>
        </w:numPr>
        <w:tabs>
          <w:tab w:val="left" w:pos="1309"/>
        </w:tabs>
        <w:autoSpaceDE w:val="0"/>
        <w:autoSpaceDN w:val="0"/>
        <w:spacing w:before="182" w:after="0" w:line="240" w:lineRule="auto"/>
        <w:ind w:right="0" w:rightChars="0" w:firstLine="826" w:firstLineChars="350"/>
        <w:jc w:val="left"/>
        <w:rPr>
          <w:rFonts w:hint="default"/>
          <w:b w:val="0"/>
          <w:bCs w:val="0"/>
          <w:spacing w:val="-2"/>
          <w:sz w:val="24"/>
          <w:lang w:val="en-US"/>
        </w:rPr>
      </w:pPr>
      <w:r>
        <w:rPr>
          <w:rFonts w:hint="default"/>
          <w:b w:val="0"/>
          <w:bCs w:val="0"/>
          <w:spacing w:val="-2"/>
          <w:sz w:val="24"/>
          <w:lang w:val="en-US"/>
        </w:rPr>
        <w:t>}</w:t>
      </w:r>
    </w:p>
    <w:p w14:paraId="29E262D0">
      <w:pPr>
        <w:pStyle w:val="12"/>
        <w:widowControl w:val="0"/>
        <w:numPr>
          <w:ilvl w:val="0"/>
          <w:numId w:val="0"/>
        </w:numPr>
        <w:tabs>
          <w:tab w:val="left" w:pos="1309"/>
        </w:tabs>
        <w:autoSpaceDE w:val="0"/>
        <w:autoSpaceDN w:val="0"/>
        <w:spacing w:before="182" w:after="0" w:line="240" w:lineRule="auto"/>
        <w:ind w:right="0" w:rightChars="0" w:firstLine="826" w:firstLineChars="350"/>
        <w:jc w:val="left"/>
        <w:rPr>
          <w:rFonts w:hint="default"/>
          <w:b/>
          <w:bCs/>
          <w:spacing w:val="-2"/>
          <w:sz w:val="24"/>
          <w:lang w:val="en-US"/>
        </w:rPr>
      </w:pPr>
      <w:r>
        <w:rPr>
          <w:rFonts w:hint="default"/>
          <w:b/>
          <w:bCs/>
          <w:spacing w:val="-2"/>
          <w:sz w:val="24"/>
          <w:lang w:val="en-US"/>
        </w:rPr>
        <w:t xml:space="preserve">Output : </w:t>
      </w:r>
    </w:p>
    <w:p w14:paraId="342642D5">
      <w:pPr>
        <w:pStyle w:val="12"/>
        <w:widowControl w:val="0"/>
        <w:numPr>
          <w:ilvl w:val="0"/>
          <w:numId w:val="0"/>
        </w:numPr>
        <w:tabs>
          <w:tab w:val="left" w:pos="1309"/>
        </w:tabs>
        <w:autoSpaceDE w:val="0"/>
        <w:autoSpaceDN w:val="0"/>
        <w:spacing w:before="182" w:after="0" w:line="240" w:lineRule="auto"/>
        <w:ind w:right="0" w:rightChars="0" w:firstLine="770" w:firstLineChars="350"/>
        <w:jc w:val="left"/>
      </w:pPr>
      <w:r>
        <w:drawing>
          <wp:inline distT="0" distB="0" distL="114300" distR="114300">
            <wp:extent cx="3554730" cy="2058035"/>
            <wp:effectExtent l="0" t="0" r="7620" b="18415"/>
            <wp:docPr id="10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3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54730" cy="2058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81C59">
      <w:pPr>
        <w:pStyle w:val="8"/>
        <w:spacing w:before="183"/>
        <w:ind w:left="590"/>
        <w:rPr>
          <w:spacing w:val="-2"/>
        </w:rPr>
      </w:pPr>
    </w:p>
    <w:p w14:paraId="0220E5C9">
      <w:pPr>
        <w:pStyle w:val="8"/>
        <w:spacing w:before="183"/>
        <w:ind w:left="590"/>
      </w:pPr>
      <w:r>
        <w:rPr>
          <w:spacing w:val="-2"/>
        </w:rPr>
        <w:t>Result</w:t>
      </w:r>
    </w:p>
    <w:p w14:paraId="129A8EE3">
      <w:pPr>
        <w:pStyle w:val="8"/>
        <w:spacing w:before="184" w:line="256" w:lineRule="auto"/>
        <w:ind w:left="590" w:right="543"/>
      </w:pPr>
      <w:r>
        <w:t>The</w:t>
      </w:r>
      <w:r>
        <w:rPr>
          <w:spacing w:val="-8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successfully</w:t>
      </w:r>
      <w:r>
        <w:rPr>
          <w:spacing w:val="-7"/>
        </w:rPr>
        <w:t xml:space="preserve"> </w:t>
      </w:r>
      <w:r>
        <w:t>counts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displays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frequency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given</w:t>
      </w:r>
      <w:r>
        <w:rPr>
          <w:spacing w:val="-2"/>
        </w:rPr>
        <w:t xml:space="preserve"> </w:t>
      </w:r>
      <w:r>
        <w:t>character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 xml:space="preserve">the </w:t>
      </w:r>
      <w:r>
        <w:rPr>
          <w:spacing w:val="-2"/>
        </w:rPr>
        <w:t>string.</w:t>
      </w:r>
    </w:p>
    <w:p w14:paraId="1F402223">
      <w:pPr>
        <w:pStyle w:val="12"/>
        <w:widowControl w:val="0"/>
        <w:numPr>
          <w:ilvl w:val="0"/>
          <w:numId w:val="8"/>
        </w:numPr>
        <w:tabs>
          <w:tab w:val="left" w:pos="1309"/>
        </w:tabs>
        <w:autoSpaceDE w:val="0"/>
        <w:autoSpaceDN w:val="0"/>
        <w:spacing w:before="182" w:after="0" w:line="240" w:lineRule="auto"/>
        <w:ind w:left="440" w:leftChars="0" w:right="0" w:rightChars="0" w:firstLine="0" w:firstLineChars="0"/>
        <w:jc w:val="left"/>
        <w:rPr>
          <w:rFonts w:hint="default"/>
          <w:lang w:val="en-US"/>
        </w:rPr>
      </w:pPr>
      <w:r>
        <w:rPr>
          <w:sz w:val="24"/>
        </w:rPr>
        <w:t>Write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Java</w:t>
      </w:r>
      <w:r>
        <w:rPr>
          <w:spacing w:val="-6"/>
          <w:sz w:val="24"/>
        </w:rPr>
        <w:t xml:space="preserve"> </w:t>
      </w:r>
      <w:r>
        <w:rPr>
          <w:sz w:val="24"/>
        </w:rPr>
        <w:t>program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find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number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characters,</w:t>
      </w:r>
      <w:r>
        <w:rPr>
          <w:spacing w:val="-6"/>
          <w:sz w:val="24"/>
        </w:rPr>
        <w:t xml:space="preserve"> </w:t>
      </w:r>
      <w:r>
        <w:rPr>
          <w:sz w:val="24"/>
        </w:rPr>
        <w:t>words,</w:t>
      </w:r>
      <w:r>
        <w:rPr>
          <w:spacing w:val="-6"/>
          <w:sz w:val="24"/>
        </w:rPr>
        <w:t xml:space="preserve"> </w:t>
      </w:r>
      <w:r>
        <w:rPr>
          <w:sz w:val="24"/>
        </w:rPr>
        <w:t>lines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given</w:t>
      </w:r>
      <w:r>
        <w:rPr>
          <w:spacing w:val="-5"/>
          <w:sz w:val="24"/>
        </w:rPr>
        <w:t xml:space="preserve"> </w:t>
      </w:r>
      <w:r>
        <w:rPr>
          <w:sz w:val="24"/>
        </w:rPr>
        <w:t>input</w:t>
      </w:r>
      <w:r>
        <w:rPr>
          <w:spacing w:val="-5"/>
          <w:sz w:val="24"/>
        </w:rPr>
        <w:t xml:space="preserve"> </w:t>
      </w:r>
      <w:r>
        <w:rPr>
          <w:sz w:val="24"/>
        </w:rPr>
        <w:t>file.</w:t>
      </w:r>
    </w:p>
    <w:p w14:paraId="2855D8BE">
      <w:pPr>
        <w:pStyle w:val="12"/>
        <w:numPr>
          <w:ilvl w:val="0"/>
          <w:numId w:val="0"/>
        </w:numPr>
        <w:tabs>
          <w:tab w:val="left" w:pos="823"/>
        </w:tabs>
        <w:spacing w:before="22" w:after="0" w:line="388" w:lineRule="auto"/>
        <w:ind w:left="440" w:leftChars="0" w:right="721" w:rightChars="0"/>
        <w:jc w:val="left"/>
        <w:rPr>
          <w:b/>
          <w:bCs/>
          <w:sz w:val="24"/>
        </w:rPr>
      </w:pPr>
      <w:r>
        <w:rPr>
          <w:b/>
          <w:bCs/>
          <w:spacing w:val="-4"/>
          <w:sz w:val="24"/>
          <w:lang w:val="en-US"/>
        </w:rPr>
        <w:t>Aim</w:t>
      </w:r>
    </w:p>
    <w:p w14:paraId="05044FBE">
      <w:pPr>
        <w:pStyle w:val="8"/>
        <w:spacing w:before="4" w:line="256" w:lineRule="auto"/>
        <w:ind w:left="590" w:right="543"/>
      </w:pPr>
      <w:r>
        <w:t>To</w:t>
      </w:r>
      <w:r>
        <w:rPr>
          <w:spacing w:val="-9"/>
        </w:rPr>
        <w:t xml:space="preserve"> </w:t>
      </w:r>
      <w:r>
        <w:t>write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Java</w:t>
      </w:r>
      <w:r>
        <w:rPr>
          <w:spacing w:val="-9"/>
        </w:rPr>
        <w:t xml:space="preserve"> </w:t>
      </w:r>
      <w:r>
        <w:t>program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count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characters,</w:t>
      </w:r>
      <w:r>
        <w:rPr>
          <w:spacing w:val="-7"/>
        </w:rPr>
        <w:t xml:space="preserve"> </w:t>
      </w:r>
      <w:r>
        <w:t>words,</w:t>
      </w:r>
      <w:r>
        <w:rPr>
          <w:spacing w:val="-4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lines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given</w:t>
      </w:r>
      <w:r>
        <w:rPr>
          <w:spacing w:val="-6"/>
        </w:rPr>
        <w:t xml:space="preserve"> </w:t>
      </w:r>
      <w:r>
        <w:t xml:space="preserve">input </w:t>
      </w:r>
      <w:r>
        <w:rPr>
          <w:spacing w:val="-2"/>
        </w:rPr>
        <w:t>file.</w:t>
      </w:r>
    </w:p>
    <w:p w14:paraId="41F1D47C">
      <w:pPr>
        <w:pStyle w:val="8"/>
        <w:spacing w:before="165"/>
        <w:ind w:left="590"/>
        <w:rPr>
          <w:b/>
          <w:bCs/>
        </w:rPr>
      </w:pPr>
      <w:r>
        <w:rPr>
          <w:b/>
          <w:bCs/>
          <w:spacing w:val="-2"/>
        </w:rPr>
        <w:t>Algorithm</w:t>
      </w:r>
    </w:p>
    <w:p w14:paraId="3AD7A030">
      <w:pPr>
        <w:pStyle w:val="12"/>
        <w:numPr>
          <w:ilvl w:val="1"/>
          <w:numId w:val="8"/>
        </w:numPr>
        <w:tabs>
          <w:tab w:val="left" w:pos="1309"/>
        </w:tabs>
        <w:spacing w:before="182" w:after="0" w:line="240" w:lineRule="auto"/>
        <w:ind w:left="1159" w:leftChars="0" w:right="0" w:hanging="359" w:firstLineChars="0"/>
        <w:jc w:val="left"/>
        <w:rPr>
          <w:sz w:val="24"/>
        </w:rPr>
      </w:pPr>
      <w:r>
        <w:rPr>
          <w:sz w:val="24"/>
        </w:rPr>
        <w:t>Start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2CCD3363">
      <w:pPr>
        <w:pStyle w:val="12"/>
        <w:numPr>
          <w:ilvl w:val="1"/>
          <w:numId w:val="8"/>
        </w:numPr>
        <w:tabs>
          <w:tab w:val="left" w:pos="1309"/>
        </w:tabs>
        <w:spacing w:before="182" w:after="0" w:line="240" w:lineRule="auto"/>
        <w:ind w:left="1159" w:leftChars="0" w:right="0" w:hanging="359" w:firstLineChars="0"/>
        <w:jc w:val="left"/>
        <w:rPr>
          <w:sz w:val="24"/>
        </w:rPr>
      </w:pPr>
      <w:r>
        <w:rPr>
          <w:sz w:val="24"/>
        </w:rPr>
        <w:t>Open</w:t>
      </w:r>
      <w:r>
        <w:rPr>
          <w:spacing w:val="-3"/>
          <w:sz w:val="24"/>
        </w:rPr>
        <w:t xml:space="preserve"> </w:t>
      </w:r>
      <w:r>
        <w:rPr>
          <w:sz w:val="24"/>
        </w:rPr>
        <w:t>the file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file handling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classes</w:t>
      </w:r>
    </w:p>
    <w:p w14:paraId="74E8D272">
      <w:pPr>
        <w:pStyle w:val="12"/>
        <w:numPr>
          <w:ilvl w:val="1"/>
          <w:numId w:val="8"/>
        </w:numPr>
        <w:tabs>
          <w:tab w:val="left" w:pos="1309"/>
        </w:tabs>
        <w:spacing w:before="185" w:after="0" w:line="240" w:lineRule="auto"/>
        <w:ind w:left="1159" w:leftChars="0" w:right="0" w:hanging="359" w:firstLineChars="0"/>
        <w:jc w:val="left"/>
        <w:rPr>
          <w:sz w:val="24"/>
        </w:rPr>
      </w:pPr>
      <w:r>
        <w:rPr>
          <w:sz w:val="24"/>
        </w:rPr>
        <w:t>Initialize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counters:</w:t>
      </w:r>
    </w:p>
    <w:p w14:paraId="209CFD8D">
      <w:pPr>
        <w:pStyle w:val="12"/>
        <w:numPr>
          <w:ilvl w:val="2"/>
          <w:numId w:val="8"/>
        </w:numPr>
        <w:tabs>
          <w:tab w:val="left" w:pos="2029"/>
        </w:tabs>
        <w:spacing w:before="182" w:after="0" w:line="240" w:lineRule="auto"/>
        <w:ind w:left="1879" w:leftChars="0" w:right="0" w:hanging="359" w:firstLineChars="0"/>
        <w:jc w:val="left"/>
        <w:rPr>
          <w:sz w:val="24"/>
        </w:rPr>
      </w:pPr>
      <w:r>
        <w:rPr>
          <w:sz w:val="24"/>
        </w:rPr>
        <w:t>charCount</w:t>
      </w:r>
      <w:r>
        <w:rPr>
          <w:spacing w:val="-4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0</w:t>
      </w:r>
    </w:p>
    <w:p w14:paraId="1A0E5D8A">
      <w:pPr>
        <w:pStyle w:val="12"/>
        <w:numPr>
          <w:ilvl w:val="2"/>
          <w:numId w:val="8"/>
        </w:numPr>
        <w:tabs>
          <w:tab w:val="left" w:pos="2029"/>
        </w:tabs>
        <w:spacing w:before="185" w:after="0" w:line="240" w:lineRule="auto"/>
        <w:ind w:left="1879" w:leftChars="0" w:right="0" w:hanging="359" w:firstLineChars="0"/>
        <w:jc w:val="left"/>
        <w:rPr>
          <w:sz w:val="24"/>
        </w:rPr>
      </w:pPr>
      <w:r>
        <w:rPr>
          <w:sz w:val="24"/>
        </w:rPr>
        <w:t>wordCount</w:t>
      </w:r>
      <w:r>
        <w:rPr>
          <w:spacing w:val="-9"/>
          <w:sz w:val="24"/>
        </w:rPr>
        <w:t xml:space="preserve"> </w:t>
      </w:r>
      <w:r>
        <w:rPr>
          <w:sz w:val="24"/>
        </w:rPr>
        <w:t>=</w:t>
      </w:r>
      <w:r>
        <w:rPr>
          <w:spacing w:val="-5"/>
          <w:sz w:val="24"/>
        </w:rPr>
        <w:t xml:space="preserve"> </w:t>
      </w:r>
      <w:r>
        <w:rPr>
          <w:spacing w:val="-10"/>
          <w:sz w:val="24"/>
        </w:rPr>
        <w:t>0</w:t>
      </w:r>
    </w:p>
    <w:p w14:paraId="09E8643B">
      <w:pPr>
        <w:pStyle w:val="12"/>
        <w:numPr>
          <w:ilvl w:val="2"/>
          <w:numId w:val="8"/>
        </w:numPr>
        <w:tabs>
          <w:tab w:val="left" w:pos="2029"/>
        </w:tabs>
        <w:spacing w:before="182" w:after="0" w:line="240" w:lineRule="auto"/>
        <w:ind w:left="1879" w:leftChars="0" w:right="0" w:hanging="359" w:firstLineChars="0"/>
        <w:jc w:val="left"/>
        <w:rPr>
          <w:sz w:val="24"/>
        </w:rPr>
      </w:pPr>
      <w:r>
        <w:rPr>
          <w:sz w:val="24"/>
        </w:rPr>
        <w:t>lineCount</w:t>
      </w:r>
      <w:r>
        <w:rPr>
          <w:spacing w:val="-7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0</w:t>
      </w:r>
    </w:p>
    <w:p w14:paraId="003DA0E5">
      <w:pPr>
        <w:pStyle w:val="12"/>
        <w:numPr>
          <w:ilvl w:val="1"/>
          <w:numId w:val="8"/>
        </w:numPr>
        <w:tabs>
          <w:tab w:val="left" w:pos="1309"/>
        </w:tabs>
        <w:spacing w:before="182" w:after="0" w:line="240" w:lineRule="auto"/>
        <w:ind w:left="1159" w:leftChars="0" w:right="0" w:hanging="359" w:firstLineChars="0"/>
        <w:jc w:val="left"/>
        <w:rPr>
          <w:sz w:val="24"/>
        </w:rPr>
      </w:pPr>
      <w:r>
        <w:rPr>
          <w:sz w:val="24"/>
        </w:rPr>
        <w:t>Read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file</w:t>
      </w:r>
      <w:r>
        <w:rPr>
          <w:spacing w:val="-2"/>
          <w:sz w:val="24"/>
        </w:rPr>
        <w:t xml:space="preserve"> </w:t>
      </w:r>
      <w:r>
        <w:rPr>
          <w:sz w:val="24"/>
        </w:rPr>
        <w:t>line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by </w:t>
      </w:r>
      <w:r>
        <w:rPr>
          <w:spacing w:val="-4"/>
          <w:sz w:val="24"/>
        </w:rPr>
        <w:t>line</w:t>
      </w:r>
    </w:p>
    <w:p w14:paraId="19185A12">
      <w:pPr>
        <w:pStyle w:val="12"/>
        <w:numPr>
          <w:ilvl w:val="1"/>
          <w:numId w:val="8"/>
        </w:numPr>
        <w:tabs>
          <w:tab w:val="left" w:pos="1309"/>
        </w:tabs>
        <w:spacing w:before="185" w:after="0" w:line="240" w:lineRule="auto"/>
        <w:ind w:left="1159" w:leftChars="0" w:right="0" w:hanging="359" w:firstLineChars="0"/>
        <w:jc w:val="left"/>
        <w:rPr>
          <w:sz w:val="24"/>
        </w:rPr>
      </w:pP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each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line:</w:t>
      </w:r>
    </w:p>
    <w:p w14:paraId="0DF703C7">
      <w:pPr>
        <w:pStyle w:val="12"/>
        <w:numPr>
          <w:ilvl w:val="2"/>
          <w:numId w:val="8"/>
        </w:numPr>
        <w:tabs>
          <w:tab w:val="left" w:pos="2029"/>
        </w:tabs>
        <w:spacing w:before="182" w:after="0" w:line="240" w:lineRule="auto"/>
        <w:ind w:left="1879" w:leftChars="0" w:right="0" w:hanging="359" w:firstLineChars="0"/>
        <w:jc w:val="left"/>
        <w:rPr>
          <w:sz w:val="24"/>
        </w:rPr>
      </w:pPr>
      <w:r>
        <w:rPr>
          <w:sz w:val="24"/>
        </w:rPr>
        <w:t>Increment</w:t>
      </w:r>
      <w:r>
        <w:rPr>
          <w:spacing w:val="-9"/>
          <w:sz w:val="24"/>
        </w:rPr>
        <w:t xml:space="preserve"> </w:t>
      </w:r>
      <w:r>
        <w:rPr>
          <w:sz w:val="24"/>
        </w:rPr>
        <w:t>line</w:t>
      </w:r>
      <w:r>
        <w:rPr>
          <w:spacing w:val="-4"/>
          <w:sz w:val="24"/>
        </w:rPr>
        <w:t xml:space="preserve"> count</w:t>
      </w:r>
    </w:p>
    <w:p w14:paraId="00D4D21D">
      <w:pPr>
        <w:pStyle w:val="12"/>
        <w:numPr>
          <w:ilvl w:val="2"/>
          <w:numId w:val="8"/>
        </w:numPr>
        <w:tabs>
          <w:tab w:val="left" w:pos="2029"/>
        </w:tabs>
        <w:spacing w:before="185" w:after="0" w:line="240" w:lineRule="auto"/>
        <w:ind w:left="1879" w:leftChars="0" w:right="0" w:hanging="359" w:firstLineChars="0"/>
        <w:jc w:val="left"/>
        <w:rPr>
          <w:sz w:val="24"/>
        </w:rPr>
      </w:pPr>
      <w:r>
        <w:rPr>
          <w:sz w:val="24"/>
        </w:rPr>
        <w:t>Count</w:t>
      </w:r>
      <w:r>
        <w:rPr>
          <w:spacing w:val="-7"/>
          <w:sz w:val="24"/>
        </w:rPr>
        <w:t xml:space="preserve"> </w:t>
      </w:r>
      <w:r>
        <w:rPr>
          <w:sz w:val="24"/>
        </w:rPr>
        <w:t>characters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line</w:t>
      </w:r>
    </w:p>
    <w:p w14:paraId="53A80013">
      <w:pPr>
        <w:pStyle w:val="12"/>
        <w:numPr>
          <w:ilvl w:val="2"/>
          <w:numId w:val="8"/>
        </w:numPr>
        <w:tabs>
          <w:tab w:val="left" w:pos="2029"/>
        </w:tabs>
        <w:spacing w:before="182" w:after="0" w:line="240" w:lineRule="auto"/>
        <w:ind w:left="1879" w:leftChars="0" w:right="0" w:hanging="359" w:firstLineChars="0"/>
        <w:jc w:val="left"/>
        <w:rPr>
          <w:sz w:val="24"/>
        </w:rPr>
      </w:pPr>
      <w:r>
        <w:rPr>
          <w:sz w:val="24"/>
        </w:rPr>
        <w:t>Split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line</w:t>
      </w:r>
      <w:r>
        <w:rPr>
          <w:spacing w:val="-2"/>
          <w:sz w:val="24"/>
        </w:rPr>
        <w:t xml:space="preserve"> </w:t>
      </w:r>
      <w:r>
        <w:rPr>
          <w:sz w:val="24"/>
        </w:rPr>
        <w:t>into</w:t>
      </w:r>
      <w:r>
        <w:rPr>
          <w:spacing w:val="-6"/>
          <w:sz w:val="24"/>
        </w:rPr>
        <w:t xml:space="preserve"> </w:t>
      </w:r>
      <w:r>
        <w:rPr>
          <w:sz w:val="24"/>
        </w:rPr>
        <w:t>words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count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them</w:t>
      </w:r>
    </w:p>
    <w:p w14:paraId="50BE1952">
      <w:pPr>
        <w:pStyle w:val="12"/>
        <w:numPr>
          <w:ilvl w:val="1"/>
          <w:numId w:val="8"/>
        </w:numPr>
        <w:tabs>
          <w:tab w:val="left" w:pos="1309"/>
        </w:tabs>
        <w:spacing w:before="182" w:after="0" w:line="240" w:lineRule="auto"/>
        <w:ind w:left="1159" w:leftChars="0" w:right="0" w:hanging="359" w:firstLineChars="0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counts</w:t>
      </w:r>
    </w:p>
    <w:p w14:paraId="495270F9">
      <w:pPr>
        <w:pStyle w:val="12"/>
        <w:numPr>
          <w:ilvl w:val="1"/>
          <w:numId w:val="8"/>
        </w:numPr>
        <w:tabs>
          <w:tab w:val="left" w:pos="1309"/>
        </w:tabs>
        <w:spacing w:before="185" w:after="0" w:line="240" w:lineRule="auto"/>
        <w:ind w:left="1159" w:leftChars="0" w:right="0" w:hanging="359" w:firstLineChars="0"/>
        <w:jc w:val="left"/>
        <w:rPr>
          <w:sz w:val="24"/>
        </w:rPr>
      </w:pPr>
      <w:r>
        <w:rPr>
          <w:sz w:val="24"/>
        </w:rPr>
        <w:t>Close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file</w:t>
      </w:r>
    </w:p>
    <w:p w14:paraId="43FD18E3">
      <w:pPr>
        <w:pStyle w:val="12"/>
        <w:numPr>
          <w:ilvl w:val="1"/>
          <w:numId w:val="8"/>
        </w:numPr>
        <w:tabs>
          <w:tab w:val="left" w:pos="1309"/>
        </w:tabs>
        <w:spacing w:before="182" w:after="0" w:line="391" w:lineRule="auto"/>
        <w:ind w:left="440" w:leftChars="0" w:right="7117" w:firstLine="360" w:firstLineChars="0"/>
        <w:jc w:val="left"/>
        <w:rPr>
          <w:sz w:val="24"/>
        </w:rPr>
      </w:pPr>
      <w:r>
        <w:rPr>
          <w:sz w:val="24"/>
        </w:rPr>
        <w:t>End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program </w:t>
      </w:r>
      <w:r>
        <w:rPr>
          <w:b/>
          <w:bCs/>
          <w:sz w:val="24"/>
        </w:rPr>
        <w:t>Source code</w:t>
      </w:r>
    </w:p>
    <w:p w14:paraId="7CF1515D">
      <w:pPr>
        <w:pStyle w:val="12"/>
        <w:widowControl w:val="0"/>
        <w:numPr>
          <w:ilvl w:val="0"/>
          <w:numId w:val="0"/>
        </w:numPr>
        <w:tabs>
          <w:tab w:val="left" w:pos="1309"/>
        </w:tabs>
        <w:autoSpaceDE w:val="0"/>
        <w:autoSpaceDN w:val="0"/>
        <w:spacing w:before="182" w:after="0" w:line="240" w:lineRule="auto"/>
        <w:ind w:right="0" w:rightChars="0" w:firstLine="480" w:firstLineChars="200"/>
        <w:jc w:val="left"/>
        <w:rPr>
          <w:rFonts w:hint="default"/>
          <w:sz w:val="24"/>
        </w:rPr>
      </w:pPr>
      <w:r>
        <w:rPr>
          <w:rFonts w:hint="default"/>
          <w:sz w:val="24"/>
        </w:rPr>
        <w:t>import java.io.BufferedReader;</w:t>
      </w:r>
    </w:p>
    <w:p w14:paraId="632B3ACC">
      <w:pPr>
        <w:pStyle w:val="12"/>
        <w:widowControl w:val="0"/>
        <w:numPr>
          <w:ilvl w:val="0"/>
          <w:numId w:val="0"/>
        </w:numPr>
        <w:tabs>
          <w:tab w:val="left" w:pos="1309"/>
        </w:tabs>
        <w:autoSpaceDE w:val="0"/>
        <w:autoSpaceDN w:val="0"/>
        <w:spacing w:before="182" w:after="0" w:line="240" w:lineRule="auto"/>
        <w:ind w:left="440" w:leftChars="0" w:right="0" w:rightChars="0"/>
        <w:jc w:val="left"/>
        <w:rPr>
          <w:rFonts w:hint="default"/>
          <w:sz w:val="24"/>
        </w:rPr>
      </w:pPr>
      <w:r>
        <w:rPr>
          <w:rFonts w:hint="default"/>
          <w:sz w:val="24"/>
        </w:rPr>
        <w:t>import java.io.FileReader;</w:t>
      </w:r>
    </w:p>
    <w:p w14:paraId="7B2EB44A">
      <w:pPr>
        <w:pStyle w:val="12"/>
        <w:widowControl w:val="0"/>
        <w:numPr>
          <w:ilvl w:val="0"/>
          <w:numId w:val="0"/>
        </w:numPr>
        <w:tabs>
          <w:tab w:val="left" w:pos="1309"/>
        </w:tabs>
        <w:autoSpaceDE w:val="0"/>
        <w:autoSpaceDN w:val="0"/>
        <w:spacing w:before="182" w:after="0" w:line="240" w:lineRule="auto"/>
        <w:ind w:left="440" w:leftChars="0" w:right="0" w:rightChars="0"/>
        <w:jc w:val="left"/>
        <w:rPr>
          <w:rFonts w:hint="default"/>
          <w:sz w:val="24"/>
        </w:rPr>
      </w:pPr>
      <w:r>
        <w:rPr>
          <w:rFonts w:hint="default"/>
          <w:sz w:val="24"/>
        </w:rPr>
        <w:t>import java.io.IOException;</w:t>
      </w:r>
    </w:p>
    <w:p w14:paraId="41320D53">
      <w:pPr>
        <w:pStyle w:val="12"/>
        <w:widowControl w:val="0"/>
        <w:numPr>
          <w:ilvl w:val="0"/>
          <w:numId w:val="0"/>
        </w:numPr>
        <w:tabs>
          <w:tab w:val="left" w:pos="1309"/>
        </w:tabs>
        <w:autoSpaceDE w:val="0"/>
        <w:autoSpaceDN w:val="0"/>
        <w:spacing w:before="182" w:after="0" w:line="240" w:lineRule="auto"/>
        <w:ind w:left="440" w:leftChars="0" w:right="0" w:rightChars="0"/>
        <w:jc w:val="left"/>
        <w:rPr>
          <w:rFonts w:hint="default"/>
          <w:sz w:val="24"/>
        </w:rPr>
      </w:pPr>
      <w:r>
        <w:rPr>
          <w:rFonts w:hint="default"/>
          <w:sz w:val="24"/>
        </w:rPr>
        <w:t>public class Main {</w:t>
      </w:r>
    </w:p>
    <w:p w14:paraId="70C69DFE">
      <w:pPr>
        <w:pStyle w:val="12"/>
        <w:widowControl w:val="0"/>
        <w:numPr>
          <w:ilvl w:val="0"/>
          <w:numId w:val="0"/>
        </w:numPr>
        <w:tabs>
          <w:tab w:val="left" w:pos="1309"/>
        </w:tabs>
        <w:autoSpaceDE w:val="0"/>
        <w:autoSpaceDN w:val="0"/>
        <w:spacing w:before="182" w:after="0" w:line="240" w:lineRule="auto"/>
        <w:ind w:left="440" w:leftChars="0" w:right="0" w:rightChars="0"/>
        <w:jc w:val="left"/>
        <w:rPr>
          <w:rFonts w:hint="default"/>
          <w:sz w:val="24"/>
        </w:rPr>
      </w:pPr>
      <w:r>
        <w:rPr>
          <w:rFonts w:hint="default"/>
          <w:sz w:val="24"/>
        </w:rPr>
        <w:t xml:space="preserve">    public static void main(String[] args) throws IOException {</w:t>
      </w:r>
    </w:p>
    <w:p w14:paraId="3E1566F3">
      <w:pPr>
        <w:pStyle w:val="12"/>
        <w:widowControl w:val="0"/>
        <w:numPr>
          <w:ilvl w:val="0"/>
          <w:numId w:val="0"/>
        </w:numPr>
        <w:tabs>
          <w:tab w:val="left" w:pos="1309"/>
        </w:tabs>
        <w:autoSpaceDE w:val="0"/>
        <w:autoSpaceDN w:val="0"/>
        <w:spacing w:before="182" w:after="0" w:line="240" w:lineRule="auto"/>
        <w:ind w:left="440" w:leftChars="0" w:right="0" w:rightChars="0"/>
        <w:jc w:val="left"/>
        <w:rPr>
          <w:rFonts w:hint="default"/>
          <w:sz w:val="24"/>
        </w:rPr>
      </w:pPr>
      <w:r>
        <w:rPr>
          <w:rFonts w:hint="default"/>
          <w:sz w:val="24"/>
        </w:rPr>
        <w:t xml:space="preserve">        BufferedReader br = new BufferedReader(new FileReader("input.txt"));</w:t>
      </w:r>
    </w:p>
    <w:p w14:paraId="1EA8D8AA">
      <w:pPr>
        <w:pStyle w:val="12"/>
        <w:widowControl w:val="0"/>
        <w:numPr>
          <w:ilvl w:val="0"/>
          <w:numId w:val="0"/>
        </w:numPr>
        <w:tabs>
          <w:tab w:val="left" w:pos="1309"/>
        </w:tabs>
        <w:autoSpaceDE w:val="0"/>
        <w:autoSpaceDN w:val="0"/>
        <w:spacing w:before="182" w:after="0" w:line="240" w:lineRule="auto"/>
        <w:ind w:left="440" w:leftChars="0" w:right="0" w:rightChars="0"/>
        <w:jc w:val="left"/>
        <w:rPr>
          <w:rFonts w:hint="default"/>
          <w:sz w:val="24"/>
        </w:rPr>
      </w:pPr>
      <w:r>
        <w:rPr>
          <w:rFonts w:hint="default"/>
          <w:sz w:val="24"/>
        </w:rPr>
        <w:t xml:space="preserve">        int characters = 0, words = 0, lines = 0;</w:t>
      </w:r>
    </w:p>
    <w:p w14:paraId="5DE54CDC">
      <w:pPr>
        <w:pStyle w:val="12"/>
        <w:widowControl w:val="0"/>
        <w:numPr>
          <w:ilvl w:val="0"/>
          <w:numId w:val="0"/>
        </w:numPr>
        <w:tabs>
          <w:tab w:val="left" w:pos="1309"/>
        </w:tabs>
        <w:autoSpaceDE w:val="0"/>
        <w:autoSpaceDN w:val="0"/>
        <w:spacing w:before="182" w:after="0" w:line="240" w:lineRule="auto"/>
        <w:ind w:left="440" w:leftChars="0" w:right="0" w:rightChars="0"/>
        <w:jc w:val="left"/>
        <w:rPr>
          <w:rFonts w:hint="default"/>
          <w:sz w:val="24"/>
        </w:rPr>
      </w:pPr>
      <w:r>
        <w:rPr>
          <w:rFonts w:hint="default"/>
          <w:sz w:val="24"/>
        </w:rPr>
        <w:t xml:space="preserve">        String line;</w:t>
      </w:r>
    </w:p>
    <w:p w14:paraId="3B6D0DBA">
      <w:pPr>
        <w:pStyle w:val="12"/>
        <w:widowControl w:val="0"/>
        <w:numPr>
          <w:ilvl w:val="0"/>
          <w:numId w:val="0"/>
        </w:numPr>
        <w:tabs>
          <w:tab w:val="left" w:pos="1309"/>
        </w:tabs>
        <w:autoSpaceDE w:val="0"/>
        <w:autoSpaceDN w:val="0"/>
        <w:spacing w:before="182" w:after="0" w:line="240" w:lineRule="auto"/>
        <w:ind w:left="440" w:leftChars="0" w:right="0" w:rightChars="0"/>
        <w:jc w:val="left"/>
        <w:rPr>
          <w:rFonts w:hint="default"/>
          <w:sz w:val="24"/>
        </w:rPr>
      </w:pPr>
      <w:r>
        <w:rPr>
          <w:rFonts w:hint="default"/>
          <w:sz w:val="24"/>
        </w:rPr>
        <w:t xml:space="preserve">        while ((line = br.readLine()) != null) {</w:t>
      </w:r>
    </w:p>
    <w:p w14:paraId="6C2E1C5E">
      <w:pPr>
        <w:pStyle w:val="12"/>
        <w:widowControl w:val="0"/>
        <w:numPr>
          <w:ilvl w:val="0"/>
          <w:numId w:val="0"/>
        </w:numPr>
        <w:tabs>
          <w:tab w:val="left" w:pos="1309"/>
        </w:tabs>
        <w:autoSpaceDE w:val="0"/>
        <w:autoSpaceDN w:val="0"/>
        <w:spacing w:before="182" w:after="0" w:line="240" w:lineRule="auto"/>
        <w:ind w:left="440" w:leftChars="0" w:right="0" w:rightChars="0"/>
        <w:jc w:val="left"/>
        <w:rPr>
          <w:rFonts w:hint="default"/>
          <w:sz w:val="24"/>
        </w:rPr>
      </w:pPr>
      <w:r>
        <w:rPr>
          <w:rFonts w:hint="default"/>
          <w:sz w:val="24"/>
        </w:rPr>
        <w:t xml:space="preserve">            lines++;</w:t>
      </w:r>
    </w:p>
    <w:p w14:paraId="38A1D0D2">
      <w:pPr>
        <w:pStyle w:val="12"/>
        <w:widowControl w:val="0"/>
        <w:numPr>
          <w:ilvl w:val="0"/>
          <w:numId w:val="0"/>
        </w:numPr>
        <w:tabs>
          <w:tab w:val="left" w:pos="1309"/>
        </w:tabs>
        <w:autoSpaceDE w:val="0"/>
        <w:autoSpaceDN w:val="0"/>
        <w:spacing w:before="182" w:after="0" w:line="240" w:lineRule="auto"/>
        <w:ind w:left="440" w:leftChars="0" w:right="0" w:rightChars="0"/>
        <w:jc w:val="left"/>
        <w:rPr>
          <w:rFonts w:hint="default"/>
          <w:sz w:val="24"/>
        </w:rPr>
      </w:pPr>
      <w:r>
        <w:rPr>
          <w:rFonts w:hint="default"/>
          <w:sz w:val="24"/>
        </w:rPr>
        <w:t xml:space="preserve">            characters += line.length();</w:t>
      </w:r>
    </w:p>
    <w:p w14:paraId="38B38189">
      <w:pPr>
        <w:pStyle w:val="12"/>
        <w:widowControl w:val="0"/>
        <w:numPr>
          <w:ilvl w:val="0"/>
          <w:numId w:val="0"/>
        </w:numPr>
        <w:tabs>
          <w:tab w:val="left" w:pos="1309"/>
        </w:tabs>
        <w:autoSpaceDE w:val="0"/>
        <w:autoSpaceDN w:val="0"/>
        <w:spacing w:before="182" w:after="0" w:line="240" w:lineRule="auto"/>
        <w:ind w:left="440" w:leftChars="0" w:right="0" w:rightChars="0"/>
        <w:jc w:val="left"/>
        <w:rPr>
          <w:rFonts w:hint="default"/>
          <w:sz w:val="24"/>
        </w:rPr>
      </w:pPr>
      <w:r>
        <w:rPr>
          <w:rFonts w:hint="default"/>
          <w:sz w:val="24"/>
        </w:rPr>
        <w:t xml:space="preserve">            String[] w = line.trim().split("\\s+");</w:t>
      </w:r>
    </w:p>
    <w:p w14:paraId="6FE907E0">
      <w:pPr>
        <w:pStyle w:val="12"/>
        <w:widowControl w:val="0"/>
        <w:numPr>
          <w:ilvl w:val="0"/>
          <w:numId w:val="0"/>
        </w:numPr>
        <w:tabs>
          <w:tab w:val="left" w:pos="1309"/>
        </w:tabs>
        <w:autoSpaceDE w:val="0"/>
        <w:autoSpaceDN w:val="0"/>
        <w:spacing w:before="182" w:after="0" w:line="240" w:lineRule="auto"/>
        <w:ind w:left="440" w:leftChars="0" w:right="0" w:rightChars="0"/>
        <w:jc w:val="left"/>
        <w:rPr>
          <w:rFonts w:hint="default"/>
          <w:sz w:val="24"/>
        </w:rPr>
      </w:pPr>
      <w:r>
        <w:rPr>
          <w:rFonts w:hint="default"/>
          <w:sz w:val="24"/>
        </w:rPr>
        <w:t xml:space="preserve">            if (line.trim().length() != 0)</w:t>
      </w:r>
    </w:p>
    <w:p w14:paraId="54DE0AA8">
      <w:pPr>
        <w:pStyle w:val="12"/>
        <w:widowControl w:val="0"/>
        <w:numPr>
          <w:ilvl w:val="0"/>
          <w:numId w:val="0"/>
        </w:numPr>
        <w:tabs>
          <w:tab w:val="left" w:pos="1309"/>
        </w:tabs>
        <w:autoSpaceDE w:val="0"/>
        <w:autoSpaceDN w:val="0"/>
        <w:spacing w:before="182" w:after="0" w:line="240" w:lineRule="auto"/>
        <w:ind w:left="440" w:leftChars="0" w:right="0" w:rightChars="0"/>
        <w:jc w:val="left"/>
        <w:rPr>
          <w:rFonts w:hint="default"/>
          <w:sz w:val="24"/>
        </w:rPr>
      </w:pPr>
      <w:r>
        <w:rPr>
          <w:rFonts w:hint="default"/>
          <w:sz w:val="24"/>
        </w:rPr>
        <w:t xml:space="preserve">                words += w.length;</w:t>
      </w:r>
    </w:p>
    <w:p w14:paraId="7536D29F">
      <w:pPr>
        <w:pStyle w:val="12"/>
        <w:widowControl w:val="0"/>
        <w:numPr>
          <w:ilvl w:val="0"/>
          <w:numId w:val="0"/>
        </w:numPr>
        <w:tabs>
          <w:tab w:val="left" w:pos="1309"/>
        </w:tabs>
        <w:autoSpaceDE w:val="0"/>
        <w:autoSpaceDN w:val="0"/>
        <w:spacing w:before="182" w:after="0" w:line="240" w:lineRule="auto"/>
        <w:ind w:left="440" w:leftChars="0" w:right="0" w:rightChars="0"/>
        <w:jc w:val="left"/>
        <w:rPr>
          <w:rFonts w:hint="default"/>
          <w:sz w:val="24"/>
        </w:rPr>
      </w:pPr>
      <w:r>
        <w:rPr>
          <w:rFonts w:hint="default"/>
          <w:sz w:val="24"/>
        </w:rPr>
        <w:t xml:space="preserve">        }</w:t>
      </w:r>
    </w:p>
    <w:p w14:paraId="62AE0FE4">
      <w:pPr>
        <w:pStyle w:val="12"/>
        <w:widowControl w:val="0"/>
        <w:numPr>
          <w:ilvl w:val="0"/>
          <w:numId w:val="0"/>
        </w:numPr>
        <w:tabs>
          <w:tab w:val="left" w:pos="1309"/>
        </w:tabs>
        <w:autoSpaceDE w:val="0"/>
        <w:autoSpaceDN w:val="0"/>
        <w:spacing w:before="182" w:after="0" w:line="240" w:lineRule="auto"/>
        <w:ind w:left="440" w:leftChars="0" w:right="0" w:rightChars="0"/>
        <w:jc w:val="left"/>
        <w:rPr>
          <w:rFonts w:hint="default"/>
          <w:sz w:val="24"/>
        </w:rPr>
      </w:pPr>
      <w:r>
        <w:rPr>
          <w:rFonts w:hint="default"/>
          <w:sz w:val="24"/>
        </w:rPr>
        <w:t xml:space="preserve">        br.close();</w:t>
      </w:r>
    </w:p>
    <w:p w14:paraId="774B6FA9">
      <w:pPr>
        <w:pStyle w:val="12"/>
        <w:widowControl w:val="0"/>
        <w:numPr>
          <w:ilvl w:val="0"/>
          <w:numId w:val="0"/>
        </w:numPr>
        <w:tabs>
          <w:tab w:val="left" w:pos="1309"/>
        </w:tabs>
        <w:autoSpaceDE w:val="0"/>
        <w:autoSpaceDN w:val="0"/>
        <w:spacing w:before="182" w:after="0" w:line="240" w:lineRule="auto"/>
        <w:ind w:left="440" w:leftChars="0" w:right="0" w:rightChars="0"/>
        <w:jc w:val="left"/>
        <w:rPr>
          <w:rFonts w:hint="default"/>
          <w:sz w:val="24"/>
        </w:rPr>
      </w:pPr>
      <w:r>
        <w:rPr>
          <w:rFonts w:hint="default"/>
          <w:sz w:val="24"/>
        </w:rPr>
        <w:t xml:space="preserve">        System.out.println("Characters: " + characters);</w:t>
      </w:r>
    </w:p>
    <w:p w14:paraId="29C767C5">
      <w:pPr>
        <w:pStyle w:val="12"/>
        <w:widowControl w:val="0"/>
        <w:numPr>
          <w:ilvl w:val="0"/>
          <w:numId w:val="0"/>
        </w:numPr>
        <w:tabs>
          <w:tab w:val="left" w:pos="1309"/>
        </w:tabs>
        <w:autoSpaceDE w:val="0"/>
        <w:autoSpaceDN w:val="0"/>
        <w:spacing w:before="182" w:after="0" w:line="240" w:lineRule="auto"/>
        <w:ind w:left="440" w:leftChars="0" w:right="0" w:rightChars="0"/>
        <w:jc w:val="left"/>
        <w:rPr>
          <w:rFonts w:hint="default"/>
          <w:sz w:val="24"/>
        </w:rPr>
      </w:pPr>
      <w:r>
        <w:rPr>
          <w:rFonts w:hint="default"/>
          <w:sz w:val="24"/>
        </w:rPr>
        <w:t xml:space="preserve">        System.out.println("Words: " + words);</w:t>
      </w:r>
    </w:p>
    <w:p w14:paraId="3AC6C2E7">
      <w:pPr>
        <w:pStyle w:val="12"/>
        <w:widowControl w:val="0"/>
        <w:numPr>
          <w:ilvl w:val="0"/>
          <w:numId w:val="0"/>
        </w:numPr>
        <w:tabs>
          <w:tab w:val="left" w:pos="1309"/>
        </w:tabs>
        <w:autoSpaceDE w:val="0"/>
        <w:autoSpaceDN w:val="0"/>
        <w:spacing w:before="182" w:after="0" w:line="240" w:lineRule="auto"/>
        <w:ind w:left="440" w:leftChars="0" w:right="0" w:rightChars="0"/>
        <w:jc w:val="left"/>
        <w:rPr>
          <w:rFonts w:hint="default"/>
          <w:sz w:val="24"/>
        </w:rPr>
      </w:pPr>
      <w:r>
        <w:rPr>
          <w:rFonts w:hint="default"/>
          <w:sz w:val="24"/>
        </w:rPr>
        <w:t xml:space="preserve">        System.out.println("Lines: " + lines);</w:t>
      </w:r>
    </w:p>
    <w:p w14:paraId="53DFCD00">
      <w:pPr>
        <w:pStyle w:val="12"/>
        <w:widowControl w:val="0"/>
        <w:numPr>
          <w:ilvl w:val="0"/>
          <w:numId w:val="0"/>
        </w:numPr>
        <w:tabs>
          <w:tab w:val="left" w:pos="1309"/>
        </w:tabs>
        <w:autoSpaceDE w:val="0"/>
        <w:autoSpaceDN w:val="0"/>
        <w:spacing w:before="182" w:after="0" w:line="240" w:lineRule="auto"/>
        <w:ind w:left="440" w:leftChars="0" w:right="0" w:rightChars="0"/>
        <w:jc w:val="left"/>
        <w:rPr>
          <w:rFonts w:hint="default"/>
          <w:sz w:val="24"/>
        </w:rPr>
      </w:pPr>
      <w:r>
        <w:rPr>
          <w:rFonts w:hint="default"/>
          <w:sz w:val="24"/>
        </w:rPr>
        <w:t xml:space="preserve">    }</w:t>
      </w:r>
    </w:p>
    <w:p w14:paraId="2B56C8DC">
      <w:pPr>
        <w:pStyle w:val="12"/>
        <w:widowControl w:val="0"/>
        <w:numPr>
          <w:ilvl w:val="0"/>
          <w:numId w:val="0"/>
        </w:numPr>
        <w:tabs>
          <w:tab w:val="left" w:pos="1309"/>
        </w:tabs>
        <w:autoSpaceDE w:val="0"/>
        <w:autoSpaceDN w:val="0"/>
        <w:spacing w:before="182" w:after="0" w:line="240" w:lineRule="auto"/>
        <w:ind w:left="440" w:leftChars="0" w:right="0" w:rightChars="0"/>
        <w:jc w:val="left"/>
        <w:rPr>
          <w:rFonts w:hint="default"/>
          <w:sz w:val="24"/>
        </w:rPr>
      </w:pPr>
      <w:r>
        <w:rPr>
          <w:rFonts w:hint="default"/>
          <w:sz w:val="24"/>
        </w:rPr>
        <w:t>}</w:t>
      </w:r>
    </w:p>
    <w:p w14:paraId="6584205F">
      <w:pPr>
        <w:pStyle w:val="12"/>
        <w:widowControl w:val="0"/>
        <w:numPr>
          <w:ilvl w:val="0"/>
          <w:numId w:val="0"/>
        </w:numPr>
        <w:tabs>
          <w:tab w:val="left" w:pos="1309"/>
        </w:tabs>
        <w:autoSpaceDE w:val="0"/>
        <w:autoSpaceDN w:val="0"/>
        <w:spacing w:before="182" w:after="0" w:line="240" w:lineRule="auto"/>
        <w:ind w:right="0" w:rightChars="0"/>
        <w:jc w:val="left"/>
        <w:rPr>
          <w:rFonts w:hint="default"/>
          <w:sz w:val="24"/>
        </w:rPr>
      </w:pPr>
    </w:p>
    <w:p w14:paraId="28F4B1A4">
      <w:pPr>
        <w:pStyle w:val="12"/>
        <w:widowControl w:val="0"/>
        <w:numPr>
          <w:ilvl w:val="0"/>
          <w:numId w:val="0"/>
        </w:numPr>
        <w:tabs>
          <w:tab w:val="left" w:pos="1309"/>
        </w:tabs>
        <w:autoSpaceDE w:val="0"/>
        <w:autoSpaceDN w:val="0"/>
        <w:spacing w:before="182" w:after="0" w:line="240" w:lineRule="auto"/>
        <w:ind w:right="0" w:rightChars="0"/>
        <w:jc w:val="left"/>
        <w:rPr>
          <w:rFonts w:hint="default"/>
          <w:b/>
          <w:bCs/>
          <w:sz w:val="24"/>
          <w:lang w:val="en-US"/>
        </w:rPr>
      </w:pPr>
      <w:r>
        <w:rPr>
          <w:rFonts w:hint="default"/>
          <w:sz w:val="24"/>
          <w:lang w:val="en-US"/>
        </w:rPr>
        <w:t xml:space="preserve">        </w:t>
      </w:r>
      <w:r>
        <w:rPr>
          <w:rFonts w:hint="default"/>
          <w:b/>
          <w:bCs/>
          <w:sz w:val="24"/>
          <w:lang w:val="en-US"/>
        </w:rPr>
        <w:t>Output</w:t>
      </w:r>
    </w:p>
    <w:p w14:paraId="0EA718D1">
      <w:pPr>
        <w:pStyle w:val="12"/>
        <w:widowControl w:val="0"/>
        <w:numPr>
          <w:ilvl w:val="0"/>
          <w:numId w:val="0"/>
        </w:numPr>
        <w:tabs>
          <w:tab w:val="left" w:pos="1309"/>
        </w:tabs>
        <w:autoSpaceDE w:val="0"/>
        <w:autoSpaceDN w:val="0"/>
        <w:spacing w:before="182" w:after="0" w:line="240" w:lineRule="auto"/>
        <w:ind w:right="0" w:rightChars="0"/>
        <w:jc w:val="left"/>
      </w:pPr>
      <w:r>
        <w:rPr>
          <w:rFonts w:hint="default"/>
          <w:lang w:val="en-US"/>
        </w:rPr>
        <w:tab/>
      </w:r>
      <w:r>
        <w:drawing>
          <wp:inline distT="0" distB="0" distL="114300" distR="114300">
            <wp:extent cx="2759075" cy="1844675"/>
            <wp:effectExtent l="0" t="0" r="3175" b="3175"/>
            <wp:docPr id="10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3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59075" cy="184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57EF2">
      <w:pPr>
        <w:pStyle w:val="12"/>
        <w:widowControl w:val="0"/>
        <w:numPr>
          <w:ilvl w:val="0"/>
          <w:numId w:val="0"/>
        </w:numPr>
        <w:tabs>
          <w:tab w:val="left" w:pos="1309"/>
        </w:tabs>
        <w:autoSpaceDE w:val="0"/>
        <w:autoSpaceDN w:val="0"/>
        <w:spacing w:before="182" w:after="0" w:line="240" w:lineRule="auto"/>
        <w:ind w:right="0" w:rightChars="0"/>
        <w:jc w:val="left"/>
      </w:pPr>
    </w:p>
    <w:p w14:paraId="2FF52894">
      <w:pPr>
        <w:pStyle w:val="12"/>
        <w:widowControl w:val="0"/>
        <w:numPr>
          <w:ilvl w:val="0"/>
          <w:numId w:val="0"/>
        </w:numPr>
        <w:tabs>
          <w:tab w:val="left" w:pos="1309"/>
        </w:tabs>
        <w:autoSpaceDE w:val="0"/>
        <w:autoSpaceDN w:val="0"/>
        <w:spacing w:before="182" w:after="0" w:line="240" w:lineRule="auto"/>
        <w:ind w:right="0" w:rightChars="0"/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lang w:val="en-US"/>
        </w:rPr>
        <w:t xml:space="preserve">          </w:t>
      </w:r>
      <w:r>
        <w:rPr>
          <w:rFonts w:hint="default"/>
          <w:b/>
          <w:bCs/>
          <w:sz w:val="24"/>
          <w:szCs w:val="24"/>
          <w:lang w:val="en-US"/>
        </w:rPr>
        <w:t xml:space="preserve">Reuslt : </w:t>
      </w:r>
    </w:p>
    <w:p w14:paraId="79A6EB53">
      <w:pPr>
        <w:pStyle w:val="12"/>
        <w:widowControl w:val="0"/>
        <w:numPr>
          <w:ilvl w:val="0"/>
          <w:numId w:val="0"/>
        </w:numPr>
        <w:tabs>
          <w:tab w:val="left" w:pos="1309"/>
        </w:tabs>
        <w:autoSpaceDE w:val="0"/>
        <w:autoSpaceDN w:val="0"/>
        <w:spacing w:before="182" w:after="0" w:line="240" w:lineRule="auto"/>
        <w:ind w:right="0" w:rightChars="0" w:firstLine="1320" w:firstLineChars="55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The program successfully reads the file and displays the number of characters , words , </w:t>
      </w:r>
      <w:r>
        <w:rPr>
          <w:rFonts w:hint="default"/>
          <w:b w:val="0"/>
          <w:bCs w:val="0"/>
          <w:sz w:val="24"/>
          <w:szCs w:val="24"/>
          <w:lang w:val="en-US"/>
        </w:rPr>
        <w:tab/>
        <w:t>and lines</w:t>
      </w:r>
    </w:p>
    <w:p w14:paraId="51C38584">
      <w:pPr>
        <w:pStyle w:val="12"/>
        <w:widowControl w:val="0"/>
        <w:numPr>
          <w:ilvl w:val="0"/>
          <w:numId w:val="0"/>
        </w:numPr>
        <w:tabs>
          <w:tab w:val="left" w:pos="1309"/>
        </w:tabs>
        <w:autoSpaceDE w:val="0"/>
        <w:autoSpaceDN w:val="0"/>
        <w:spacing w:before="182" w:after="0" w:line="240" w:lineRule="auto"/>
        <w:ind w:right="0" w:rightChars="0" w:firstLine="1320" w:firstLineChars="550"/>
        <w:jc w:val="left"/>
        <w:rPr>
          <w:rFonts w:hint="default"/>
          <w:b w:val="0"/>
          <w:bCs w:val="0"/>
          <w:sz w:val="24"/>
          <w:szCs w:val="24"/>
          <w:lang w:val="en-US"/>
        </w:rPr>
      </w:pPr>
    </w:p>
    <w:p w14:paraId="120D948F">
      <w:pPr>
        <w:pStyle w:val="12"/>
        <w:numPr>
          <w:ilvl w:val="0"/>
          <w:numId w:val="8"/>
        </w:numPr>
        <w:tabs>
          <w:tab w:val="left" w:pos="823"/>
        </w:tabs>
        <w:spacing w:before="22" w:after="0" w:line="259" w:lineRule="auto"/>
        <w:ind w:left="590" w:right="725" w:firstLine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sz w:val="24"/>
        </w:rPr>
        <w:t>Write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Java</w:t>
      </w:r>
      <w:r>
        <w:rPr>
          <w:spacing w:val="-6"/>
          <w:sz w:val="24"/>
        </w:rPr>
        <w:t xml:space="preserve"> </w:t>
      </w:r>
      <w:r>
        <w:rPr>
          <w:sz w:val="24"/>
        </w:rPr>
        <w:t>program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find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length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longest</w:t>
      </w:r>
      <w:r>
        <w:rPr>
          <w:spacing w:val="-5"/>
          <w:sz w:val="24"/>
        </w:rPr>
        <w:t xml:space="preserve"> </w:t>
      </w:r>
      <w:r>
        <w:rPr>
          <w:sz w:val="24"/>
        </w:rPr>
        <w:t>word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given</w:t>
      </w:r>
      <w:r>
        <w:rPr>
          <w:spacing w:val="-5"/>
          <w:sz w:val="24"/>
        </w:rPr>
        <w:t xml:space="preserve"> </w:t>
      </w:r>
      <w:r>
        <w:rPr>
          <w:sz w:val="24"/>
        </w:rPr>
        <w:t>sentence</w:t>
      </w:r>
      <w:r>
        <w:rPr>
          <w:spacing w:val="-5"/>
          <w:sz w:val="24"/>
        </w:rPr>
        <w:t xml:space="preserve"> </w:t>
      </w:r>
      <w:r>
        <w:rPr>
          <w:sz w:val="24"/>
        </w:rPr>
        <w:t>without repeating characters.</w:t>
      </w:r>
    </w:p>
    <w:p w14:paraId="63C31C32">
      <w:pPr>
        <w:pStyle w:val="12"/>
        <w:numPr>
          <w:numId w:val="0"/>
        </w:numPr>
        <w:tabs>
          <w:tab w:val="left" w:pos="823"/>
        </w:tabs>
        <w:spacing w:before="22" w:after="0" w:line="259" w:lineRule="auto"/>
        <w:ind w:right="725" w:right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</w:p>
    <w:p w14:paraId="2E9496E2">
      <w:pPr>
        <w:pStyle w:val="8"/>
        <w:spacing w:before="159"/>
        <w:ind w:left="590"/>
        <w:rPr>
          <w:b/>
          <w:bCs/>
        </w:rPr>
      </w:pPr>
      <w:r>
        <w:rPr>
          <w:b/>
          <w:bCs/>
          <w:spacing w:val="-5"/>
        </w:rPr>
        <w:t>Aim</w:t>
      </w:r>
    </w:p>
    <w:p w14:paraId="074D742D">
      <w:pPr>
        <w:pStyle w:val="8"/>
        <w:spacing w:before="183" w:line="259" w:lineRule="auto"/>
        <w:ind w:left="590" w:right="543"/>
      </w:pPr>
      <w:r>
        <w:t>To</w:t>
      </w:r>
      <w:r>
        <w:rPr>
          <w:spacing w:val="-8"/>
        </w:rPr>
        <w:t xml:space="preserve"> </w:t>
      </w:r>
      <w:r>
        <w:t>write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Java</w:t>
      </w:r>
      <w:r>
        <w:rPr>
          <w:spacing w:val="-8"/>
        </w:rPr>
        <w:t xml:space="preserve"> </w:t>
      </w:r>
      <w:r>
        <w:t>program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find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length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longest</w:t>
      </w:r>
      <w:r>
        <w:rPr>
          <w:spacing w:val="-6"/>
        </w:rPr>
        <w:t xml:space="preserve"> </w:t>
      </w:r>
      <w:r>
        <w:t>word</w:t>
      </w:r>
      <w:r>
        <w:rPr>
          <w:spacing w:val="-8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given</w:t>
      </w:r>
      <w:r>
        <w:rPr>
          <w:spacing w:val="-6"/>
        </w:rPr>
        <w:t xml:space="preserve"> </w:t>
      </w:r>
      <w:r>
        <w:t>sentence</w:t>
      </w:r>
      <w:r>
        <w:rPr>
          <w:spacing w:val="-4"/>
        </w:rPr>
        <w:t xml:space="preserve"> </w:t>
      </w:r>
      <w:r>
        <w:t>such</w:t>
      </w:r>
      <w:r>
        <w:rPr>
          <w:spacing w:val="-6"/>
        </w:rPr>
        <w:t xml:space="preserve"> </w:t>
      </w:r>
      <w:r>
        <w:t>that the word has no repeating characters.</w:t>
      </w:r>
    </w:p>
    <w:p w14:paraId="0E43F116">
      <w:pPr>
        <w:pStyle w:val="8"/>
        <w:spacing w:before="159"/>
        <w:ind w:left="590"/>
        <w:rPr>
          <w:b/>
          <w:bCs/>
        </w:rPr>
      </w:pPr>
      <w:r>
        <w:rPr>
          <w:b/>
          <w:bCs/>
          <w:spacing w:val="-2"/>
        </w:rPr>
        <w:t>Algorithm</w:t>
      </w:r>
    </w:p>
    <w:p w14:paraId="5E40B1F8">
      <w:pPr>
        <w:pStyle w:val="12"/>
        <w:numPr>
          <w:ilvl w:val="1"/>
          <w:numId w:val="8"/>
        </w:numPr>
        <w:tabs>
          <w:tab w:val="left" w:pos="1309"/>
        </w:tabs>
        <w:spacing w:before="184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Start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062019D6">
      <w:pPr>
        <w:pStyle w:val="12"/>
        <w:numPr>
          <w:ilvl w:val="1"/>
          <w:numId w:val="8"/>
        </w:numPr>
        <w:tabs>
          <w:tab w:val="left" w:pos="1309"/>
        </w:tabs>
        <w:spacing w:before="183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Read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sentence</w:t>
      </w:r>
      <w:r>
        <w:rPr>
          <w:spacing w:val="-7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user</w:t>
      </w:r>
    </w:p>
    <w:p w14:paraId="3AF3E9B8">
      <w:pPr>
        <w:pStyle w:val="12"/>
        <w:numPr>
          <w:ilvl w:val="1"/>
          <w:numId w:val="8"/>
        </w:numPr>
        <w:tabs>
          <w:tab w:val="left" w:pos="1309"/>
        </w:tabs>
        <w:spacing w:before="184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Split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sentence</w:t>
      </w:r>
      <w:r>
        <w:rPr>
          <w:spacing w:val="-4"/>
          <w:sz w:val="24"/>
        </w:rPr>
        <w:t xml:space="preserve"> </w:t>
      </w:r>
      <w:r>
        <w:rPr>
          <w:sz w:val="24"/>
        </w:rPr>
        <w:t>into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words</w:t>
      </w:r>
    </w:p>
    <w:p w14:paraId="77977634">
      <w:pPr>
        <w:pStyle w:val="12"/>
        <w:numPr>
          <w:ilvl w:val="1"/>
          <w:numId w:val="8"/>
        </w:numPr>
        <w:tabs>
          <w:tab w:val="left" w:pos="1309"/>
        </w:tabs>
        <w:spacing w:before="183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each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word:</w:t>
      </w:r>
    </w:p>
    <w:p w14:paraId="5B2670A9">
      <w:pPr>
        <w:pStyle w:val="12"/>
        <w:numPr>
          <w:ilvl w:val="2"/>
          <w:numId w:val="8"/>
        </w:numPr>
        <w:tabs>
          <w:tab w:val="left" w:pos="2029"/>
        </w:tabs>
        <w:spacing w:before="182" w:after="0" w:line="240" w:lineRule="auto"/>
        <w:ind w:left="2029" w:right="0" w:hanging="359"/>
        <w:jc w:val="left"/>
        <w:rPr>
          <w:sz w:val="24"/>
        </w:rPr>
      </w:pPr>
      <w:r>
        <w:rPr>
          <w:sz w:val="24"/>
        </w:rPr>
        <w:t>Check</w:t>
      </w:r>
      <w:r>
        <w:rPr>
          <w:spacing w:val="-3"/>
          <w:sz w:val="24"/>
        </w:rPr>
        <w:t xml:space="preserve"> </w:t>
      </w: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has</w:t>
      </w:r>
      <w:r>
        <w:rPr>
          <w:spacing w:val="-4"/>
          <w:sz w:val="24"/>
        </w:rPr>
        <w:t xml:space="preserve"> </w:t>
      </w:r>
      <w:r>
        <w:rPr>
          <w:sz w:val="24"/>
        </w:rPr>
        <w:t>repeating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characters</w:t>
      </w:r>
    </w:p>
    <w:p w14:paraId="3D46818D">
      <w:pPr>
        <w:pStyle w:val="12"/>
        <w:numPr>
          <w:ilvl w:val="2"/>
          <w:numId w:val="8"/>
        </w:numPr>
        <w:tabs>
          <w:tab w:val="left" w:pos="2029"/>
        </w:tabs>
        <w:spacing w:before="184" w:after="0" w:line="240" w:lineRule="auto"/>
        <w:ind w:left="2029" w:right="0" w:hanging="359"/>
        <w:jc w:val="left"/>
        <w:rPr>
          <w:sz w:val="24"/>
        </w:rPr>
      </w:pP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no</w:t>
      </w:r>
      <w:r>
        <w:rPr>
          <w:spacing w:val="-2"/>
          <w:sz w:val="24"/>
        </w:rPr>
        <w:t xml:space="preserve"> </w:t>
      </w:r>
      <w:r>
        <w:rPr>
          <w:sz w:val="24"/>
        </w:rPr>
        <w:t>repetition,</w:t>
      </w:r>
      <w:r>
        <w:rPr>
          <w:spacing w:val="-4"/>
          <w:sz w:val="24"/>
        </w:rPr>
        <w:t xml:space="preserve"> </w:t>
      </w:r>
      <w:r>
        <w:rPr>
          <w:sz w:val="24"/>
        </w:rPr>
        <w:t>find</w:t>
      </w:r>
      <w:r>
        <w:rPr>
          <w:spacing w:val="-2"/>
          <w:sz w:val="24"/>
        </w:rPr>
        <w:t xml:space="preserve"> </w:t>
      </w:r>
      <w:r>
        <w:rPr>
          <w:sz w:val="24"/>
        </w:rPr>
        <w:t>its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length</w:t>
      </w:r>
    </w:p>
    <w:p w14:paraId="585DDC10">
      <w:pPr>
        <w:pStyle w:val="12"/>
        <w:numPr>
          <w:ilvl w:val="1"/>
          <w:numId w:val="8"/>
        </w:numPr>
        <w:tabs>
          <w:tab w:val="left" w:pos="1309"/>
        </w:tabs>
        <w:spacing w:before="183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Compare</w:t>
      </w:r>
      <w:r>
        <w:rPr>
          <w:spacing w:val="-7"/>
          <w:sz w:val="24"/>
        </w:rPr>
        <w:t xml:space="preserve"> </w:t>
      </w:r>
      <w:r>
        <w:rPr>
          <w:sz w:val="24"/>
        </w:rPr>
        <w:t>lengths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store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maximum</w:t>
      </w:r>
    </w:p>
    <w:p w14:paraId="2A331194">
      <w:pPr>
        <w:pStyle w:val="12"/>
        <w:numPr>
          <w:ilvl w:val="1"/>
          <w:numId w:val="8"/>
        </w:numPr>
        <w:tabs>
          <w:tab w:val="left" w:pos="1309"/>
        </w:tabs>
        <w:spacing w:before="184" w:after="0" w:line="240" w:lineRule="auto"/>
        <w:ind w:left="1309" w:right="0" w:hanging="359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sz w:val="24"/>
        </w:rPr>
        <w:t>Display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length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longest</w:t>
      </w:r>
      <w:r>
        <w:rPr>
          <w:spacing w:val="-5"/>
          <w:sz w:val="24"/>
        </w:rPr>
        <w:t xml:space="preserve"> </w:t>
      </w:r>
      <w:r>
        <w:rPr>
          <w:sz w:val="24"/>
        </w:rPr>
        <w:t>valid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word</w:t>
      </w:r>
    </w:p>
    <w:p w14:paraId="4409419A">
      <w:pPr>
        <w:pStyle w:val="12"/>
        <w:numPr>
          <w:ilvl w:val="1"/>
          <w:numId w:val="8"/>
        </w:numPr>
        <w:tabs>
          <w:tab w:val="left" w:pos="1309"/>
        </w:tabs>
        <w:spacing w:before="184" w:after="0" w:line="240" w:lineRule="auto"/>
        <w:ind w:left="1309" w:right="0" w:hanging="359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sz w:val="24"/>
        </w:rPr>
        <w:t>End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program</w:t>
      </w:r>
    </w:p>
    <w:p w14:paraId="5CAF5613">
      <w:pPr>
        <w:pStyle w:val="12"/>
        <w:numPr>
          <w:numId w:val="0"/>
        </w:numPr>
        <w:tabs>
          <w:tab w:val="left" w:pos="1309"/>
        </w:tabs>
        <w:spacing w:before="182" w:after="0" w:line="388" w:lineRule="auto"/>
        <w:ind w:left="950" w:leftChars="0" w:right="7117" w:rightChars="0"/>
        <w:jc w:val="left"/>
        <w:rPr>
          <w:b/>
          <w:bCs/>
          <w:sz w:val="24"/>
        </w:rPr>
      </w:pPr>
      <w:r>
        <w:rPr>
          <w:b/>
          <w:bCs/>
          <w:sz w:val="24"/>
        </w:rPr>
        <w:t>Source code</w:t>
      </w:r>
    </w:p>
    <w:p w14:paraId="304B4B23">
      <w:pPr>
        <w:pStyle w:val="8"/>
        <w:spacing w:before="4"/>
        <w:ind w:left="1310"/>
      </w:pPr>
      <w:r>
        <w:t>import</w:t>
      </w:r>
      <w:r>
        <w:rPr>
          <w:spacing w:val="-3"/>
        </w:rPr>
        <w:t xml:space="preserve"> </w:t>
      </w:r>
      <w:r>
        <w:rPr>
          <w:spacing w:val="-2"/>
        </w:rPr>
        <w:t>java.io.*;</w:t>
      </w:r>
    </w:p>
    <w:p w14:paraId="6647002C">
      <w:pPr>
        <w:pStyle w:val="8"/>
        <w:spacing w:before="182" w:line="388" w:lineRule="auto"/>
        <w:ind w:left="1310" w:right="6354"/>
      </w:pPr>
      <w:r>
        <w:t>import</w:t>
      </w:r>
      <w:r>
        <w:rPr>
          <w:spacing w:val="-14"/>
        </w:rPr>
        <w:t xml:space="preserve"> </w:t>
      </w:r>
      <w:r>
        <w:t>java.util.Scanner; class Unistring</w:t>
      </w:r>
    </w:p>
    <w:p w14:paraId="1277BC8E">
      <w:pPr>
        <w:spacing w:before="4"/>
        <w:ind w:left="131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 w14:paraId="495D5AE1">
      <w:pPr>
        <w:pStyle w:val="8"/>
        <w:spacing w:before="184"/>
        <w:ind w:left="1362"/>
      </w:pPr>
      <w:r>
        <w:t>static</w:t>
      </w:r>
      <w:r>
        <w:rPr>
          <w:spacing w:val="-6"/>
        </w:rPr>
        <w:t xml:space="preserve"> </w:t>
      </w:r>
      <w:r>
        <w:t>String</w:t>
      </w:r>
      <w:r>
        <w:rPr>
          <w:spacing w:val="-7"/>
        </w:rPr>
        <w:t xml:space="preserve"> </w:t>
      </w:r>
      <w:r>
        <w:rPr>
          <w:spacing w:val="-2"/>
        </w:rPr>
        <w:t>line;</w:t>
      </w:r>
    </w:p>
    <w:p w14:paraId="70420E60">
      <w:pPr>
        <w:pStyle w:val="8"/>
        <w:spacing w:before="183"/>
        <w:ind w:left="1362"/>
      </w:pPr>
      <w:r>
        <w:t>static</w:t>
      </w:r>
      <w:r>
        <w:rPr>
          <w:spacing w:val="-6"/>
        </w:rPr>
        <w:t xml:space="preserve"> </w:t>
      </w:r>
      <w:r>
        <w:t>boolean</w:t>
      </w:r>
      <w:r>
        <w:rPr>
          <w:spacing w:val="-7"/>
        </w:rPr>
        <w:t xml:space="preserve"> </w:t>
      </w:r>
      <w:r>
        <w:t>rep(String</w:t>
      </w:r>
      <w:r>
        <w:rPr>
          <w:spacing w:val="-7"/>
        </w:rPr>
        <w:t xml:space="preserve"> </w:t>
      </w:r>
      <w:r>
        <w:rPr>
          <w:spacing w:val="-5"/>
        </w:rPr>
        <w:t>w)</w:t>
      </w:r>
    </w:p>
    <w:p w14:paraId="100603FA">
      <w:pPr>
        <w:spacing w:before="182"/>
        <w:ind w:left="131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 w14:paraId="158F5671">
      <w:pPr>
        <w:pStyle w:val="8"/>
        <w:spacing w:before="185"/>
        <w:ind w:left="1310"/>
      </w:pPr>
      <w:r>
        <w:t>int</w:t>
      </w:r>
      <w:r>
        <w:rPr>
          <w:spacing w:val="-5"/>
        </w:rPr>
        <w:t xml:space="preserve"> </w:t>
      </w:r>
      <w:r>
        <w:t>f[]=new</w:t>
      </w:r>
      <w:r>
        <w:rPr>
          <w:spacing w:val="-3"/>
        </w:rPr>
        <w:t xml:space="preserve"> </w:t>
      </w:r>
      <w:r>
        <w:rPr>
          <w:spacing w:val="-2"/>
        </w:rPr>
        <w:t>int[256];</w:t>
      </w:r>
    </w:p>
    <w:p w14:paraId="4FE95E4E">
      <w:pPr>
        <w:pStyle w:val="8"/>
        <w:spacing w:before="182"/>
        <w:ind w:left="1310"/>
      </w:pPr>
      <w:r>
        <w:t>for(int</w:t>
      </w:r>
      <w:r>
        <w:rPr>
          <w:spacing w:val="-10"/>
        </w:rPr>
        <w:t xml:space="preserve"> </w:t>
      </w:r>
      <w:r>
        <w:rPr>
          <w:spacing w:val="-2"/>
        </w:rPr>
        <w:t>k=0;k&lt;w.length();k++)</w:t>
      </w:r>
    </w:p>
    <w:p w14:paraId="57A75FCE">
      <w:pPr>
        <w:spacing w:before="184"/>
        <w:ind w:left="131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 w14:paraId="0D4F00D0">
      <w:pPr>
        <w:pStyle w:val="8"/>
        <w:spacing w:before="183" w:line="388" w:lineRule="auto"/>
        <w:ind w:left="1418" w:right="6457"/>
      </w:pPr>
      <w:r>
        <w:t>char</w:t>
      </w:r>
      <w:r>
        <w:rPr>
          <w:spacing w:val="-14"/>
        </w:rPr>
        <w:t xml:space="preserve"> </w:t>
      </w:r>
      <w:r>
        <w:t>ch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w.charAt(k); if (f[ch] == 1) {</w:t>
      </w:r>
    </w:p>
    <w:p w14:paraId="5649D74E">
      <w:pPr>
        <w:pStyle w:val="8"/>
        <w:spacing w:before="3"/>
        <w:ind w:left="1960"/>
      </w:pPr>
      <w:r>
        <w:t>return</w:t>
      </w:r>
      <w:r>
        <w:rPr>
          <w:spacing w:val="-7"/>
        </w:rPr>
        <w:t xml:space="preserve"> </w:t>
      </w:r>
      <w:r>
        <w:rPr>
          <w:spacing w:val="-2"/>
        </w:rPr>
        <w:t>false;</w:t>
      </w:r>
    </w:p>
    <w:p w14:paraId="15CDCA38">
      <w:pPr>
        <w:spacing w:before="182"/>
        <w:ind w:left="1744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0CBB8227">
      <w:pPr>
        <w:pStyle w:val="8"/>
        <w:spacing w:before="22"/>
        <w:ind w:left="1526"/>
      </w:pPr>
      <w:r>
        <w:rPr>
          <w:spacing w:val="-2"/>
        </w:rPr>
        <w:t>f[ch]++;</w:t>
      </w:r>
    </w:p>
    <w:p w14:paraId="7F65FC56">
      <w:pPr>
        <w:spacing w:before="182"/>
        <w:ind w:left="1526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43F2A5C2">
      <w:pPr>
        <w:pStyle w:val="8"/>
        <w:spacing w:before="185"/>
        <w:ind w:left="1310"/>
      </w:pPr>
      <w:r>
        <w:t>return</w:t>
      </w:r>
      <w:r>
        <w:rPr>
          <w:spacing w:val="-7"/>
        </w:rPr>
        <w:t xml:space="preserve"> </w:t>
      </w:r>
      <w:r>
        <w:rPr>
          <w:spacing w:val="-2"/>
        </w:rPr>
        <w:t>true;</w:t>
      </w:r>
    </w:p>
    <w:p w14:paraId="31D74B0D">
      <w:pPr>
        <w:spacing w:before="182"/>
        <w:ind w:left="131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52F3E472">
      <w:pPr>
        <w:pStyle w:val="8"/>
        <w:spacing w:before="182"/>
        <w:ind w:left="1362"/>
      </w:pPr>
      <w:r>
        <w:t>static</w:t>
      </w:r>
      <w:r>
        <w:rPr>
          <w:spacing w:val="-5"/>
        </w:rPr>
        <w:t xml:space="preserve"> </w:t>
      </w:r>
      <w:r>
        <w:t>int</w:t>
      </w:r>
      <w:r>
        <w:rPr>
          <w:spacing w:val="-6"/>
        </w:rPr>
        <w:t xml:space="preserve"> </w:t>
      </w:r>
      <w:r>
        <w:t>uni_len(String</w:t>
      </w:r>
      <w:r>
        <w:rPr>
          <w:spacing w:val="-5"/>
        </w:rPr>
        <w:t xml:space="preserve"> </w:t>
      </w:r>
      <w:r>
        <w:t>w[]</w:t>
      </w:r>
      <w:r>
        <w:rPr>
          <w:spacing w:val="-5"/>
        </w:rPr>
        <w:t xml:space="preserve"> </w:t>
      </w:r>
      <w:r>
        <w:rPr>
          <w:spacing w:val="-10"/>
        </w:rPr>
        <w:t>)</w:t>
      </w:r>
    </w:p>
    <w:p w14:paraId="1ED2F9CE">
      <w:pPr>
        <w:spacing w:before="185"/>
        <w:ind w:left="131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 w14:paraId="3EC58DFB">
      <w:pPr>
        <w:pStyle w:val="8"/>
        <w:spacing w:before="182" w:line="391" w:lineRule="auto"/>
        <w:ind w:left="1310" w:right="6281"/>
      </w:pPr>
      <w:r>
        <w:t>int</w:t>
      </w:r>
      <w:r>
        <w:rPr>
          <w:spacing w:val="-14"/>
        </w:rPr>
        <w:t xml:space="preserve"> </w:t>
      </w:r>
      <w:r>
        <w:t>max_len=0,newlen=0; int len=w.length;</w:t>
      </w:r>
    </w:p>
    <w:p w14:paraId="1D1E8D33">
      <w:pPr>
        <w:pStyle w:val="8"/>
        <w:spacing w:line="388" w:lineRule="auto"/>
        <w:ind w:left="720" w:leftChars="0" w:right="5781" w:firstLine="720" w:firstLineChars="0"/>
      </w:pPr>
      <w:r>
        <w:t>for(int i=0;i&lt;len;i++)</w:t>
      </w:r>
    </w:p>
    <w:p w14:paraId="7298E017">
      <w:pPr>
        <w:spacing w:before="2"/>
        <w:ind w:left="131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 w14:paraId="3E13E206">
      <w:pPr>
        <w:pStyle w:val="8"/>
        <w:spacing w:before="182"/>
        <w:ind w:left="1470"/>
      </w:pPr>
      <w:r>
        <w:rPr>
          <w:spacing w:val="-2"/>
        </w:rPr>
        <w:t>if(rep(w[i]))</w:t>
      </w:r>
    </w:p>
    <w:p w14:paraId="7430AD83">
      <w:pPr>
        <w:spacing w:before="182"/>
        <w:ind w:left="1418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 w14:paraId="1EC1AF5B">
      <w:pPr>
        <w:pStyle w:val="8"/>
        <w:spacing w:before="185" w:line="388" w:lineRule="auto"/>
        <w:ind w:left="1689" w:right="3306"/>
      </w:pPr>
      <w:r>
        <w:rPr>
          <w:spacing w:val="-2"/>
        </w:rPr>
        <w:t>newlen=w[i].length(); max_len=Math.max(max_len,newlen);</w:t>
      </w:r>
    </w:p>
    <w:p w14:paraId="3D5836E6">
      <w:pPr>
        <w:spacing w:before="3"/>
        <w:ind w:left="131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09D94430">
      <w:pPr>
        <w:pStyle w:val="8"/>
        <w:spacing w:before="182"/>
        <w:ind w:left="1310"/>
        <w:rPr>
          <w:sz w:val="24"/>
        </w:rPr>
      </w:pPr>
      <w:r>
        <w:rPr>
          <w:spacing w:val="-10"/>
          <w:sz w:val="24"/>
        </w:rPr>
        <w:t>}</w:t>
      </w:r>
      <w:r>
        <w:t>return</w:t>
      </w:r>
      <w:r>
        <w:rPr>
          <w:spacing w:val="-7"/>
        </w:rPr>
        <w:t xml:space="preserve"> </w:t>
      </w:r>
      <w:r>
        <w:rPr>
          <w:spacing w:val="-2"/>
        </w:rPr>
        <w:t>max_len;</w:t>
      </w:r>
    </w:p>
    <w:p w14:paraId="3035812A">
      <w:pPr>
        <w:spacing w:before="184"/>
        <w:ind w:left="131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0AD77238">
      <w:pPr>
        <w:pStyle w:val="8"/>
        <w:spacing w:before="185"/>
        <w:ind w:left="1418"/>
      </w:pPr>
      <w:r>
        <w:t>public</w:t>
      </w:r>
      <w:r>
        <w:rPr>
          <w:spacing w:val="-7"/>
        </w:rPr>
        <w:t xml:space="preserve"> </w:t>
      </w:r>
      <w:r>
        <w:t>static</w:t>
      </w:r>
      <w:r>
        <w:rPr>
          <w:spacing w:val="-4"/>
        </w:rPr>
        <w:t xml:space="preserve"> </w:t>
      </w:r>
      <w:r>
        <w:t>void</w:t>
      </w:r>
      <w:r>
        <w:rPr>
          <w:spacing w:val="-5"/>
        </w:rPr>
        <w:t xml:space="preserve"> </w:t>
      </w:r>
      <w:r>
        <w:t>main(String[]</w:t>
      </w:r>
      <w:r>
        <w:rPr>
          <w:spacing w:val="-6"/>
        </w:rPr>
        <w:t xml:space="preserve"> </w:t>
      </w:r>
      <w:r>
        <w:rPr>
          <w:spacing w:val="-4"/>
        </w:rPr>
        <w:t>args)</w:t>
      </w:r>
    </w:p>
    <w:p w14:paraId="3B03DC16">
      <w:pPr>
        <w:spacing w:before="182"/>
        <w:ind w:left="131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 w14:paraId="76DF31B3">
      <w:pPr>
        <w:pStyle w:val="8"/>
        <w:spacing w:before="183" w:line="391" w:lineRule="auto"/>
        <w:ind w:left="1470" w:right="4958"/>
        <w:jc w:val="both"/>
      </w:pPr>
      <w:r>
        <w:t>Scanner</w:t>
      </w:r>
      <w:r>
        <w:rPr>
          <w:spacing w:val="-6"/>
        </w:rPr>
        <w:t xml:space="preserve"> </w:t>
      </w:r>
      <w:r>
        <w:t>sc=new</w:t>
      </w:r>
      <w:r>
        <w:rPr>
          <w:spacing w:val="40"/>
        </w:rPr>
        <w:t xml:space="preserve"> </w:t>
      </w:r>
      <w:r>
        <w:t>Scanner(System.in); System.out.println("enter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line:</w:t>
      </w:r>
      <w:r>
        <w:rPr>
          <w:spacing w:val="-13"/>
        </w:rPr>
        <w:t xml:space="preserve"> </w:t>
      </w:r>
      <w:r>
        <w:t xml:space="preserve">"); </w:t>
      </w:r>
      <w:r>
        <w:rPr>
          <w:spacing w:val="-2"/>
        </w:rPr>
        <w:t>line=sc.nextLine();</w:t>
      </w:r>
    </w:p>
    <w:p w14:paraId="07018A67">
      <w:pPr>
        <w:pStyle w:val="8"/>
        <w:spacing w:line="391" w:lineRule="auto"/>
        <w:ind w:left="1418" w:right="4241" w:hanging="108"/>
      </w:pPr>
      <w:r>
        <w:t>line = line.toLowerCase(); System.out.println("entered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line:</w:t>
      </w:r>
      <w:r>
        <w:rPr>
          <w:spacing w:val="-13"/>
        </w:rPr>
        <w:t xml:space="preserve"> </w:t>
      </w:r>
      <w:r>
        <w:t>"+line); String word[]=line.split(" ");</w:t>
      </w:r>
    </w:p>
    <w:p w14:paraId="4F1FB0E9">
      <w:pPr>
        <w:pStyle w:val="8"/>
        <w:spacing w:line="291" w:lineRule="exact"/>
        <w:ind w:left="1418"/>
        <w:rPr>
          <w:spacing w:val="-2"/>
        </w:rPr>
      </w:pPr>
      <w:r>
        <w:t>int</w:t>
      </w:r>
      <w:r>
        <w:rPr>
          <w:spacing w:val="-3"/>
        </w:rPr>
        <w:t xml:space="preserve"> </w:t>
      </w:r>
      <w:r>
        <w:rPr>
          <w:spacing w:val="-2"/>
        </w:rPr>
        <w:t>len=word.length;</w:t>
      </w:r>
    </w:p>
    <w:p w14:paraId="5161D28E">
      <w:pPr>
        <w:pStyle w:val="8"/>
        <w:spacing w:line="291" w:lineRule="exact"/>
        <w:ind w:left="1418"/>
      </w:pPr>
      <w:r>
        <w:t>System.out.println("max</w:t>
      </w:r>
      <w:r>
        <w:rPr>
          <w:spacing w:val="-8"/>
        </w:rPr>
        <w:t xml:space="preserve"> </w:t>
      </w:r>
      <w:r>
        <w:t>length</w:t>
      </w:r>
      <w:r>
        <w:rPr>
          <w:spacing w:val="-6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string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unique</w:t>
      </w:r>
      <w:r>
        <w:rPr>
          <w:spacing w:val="-7"/>
        </w:rPr>
        <w:t xml:space="preserve"> </w:t>
      </w:r>
      <w:r>
        <w:t>letters</w:t>
      </w:r>
      <w:r>
        <w:rPr>
          <w:spacing w:val="-9"/>
        </w:rPr>
        <w:t xml:space="preserve"> </w:t>
      </w:r>
      <w:r>
        <w:rPr>
          <w:spacing w:val="-2"/>
        </w:rPr>
        <w:t>:"+uni_len(word));</w:t>
      </w:r>
    </w:p>
    <w:p w14:paraId="6C348E6D">
      <w:pPr>
        <w:spacing w:before="182"/>
        <w:ind w:left="1310" w:right="0" w:firstLine="0"/>
        <w:jc w:val="left"/>
        <w:rPr>
          <w:rFonts w:hint="default"/>
          <w:b/>
          <w:bCs/>
          <w:spacing w:val="-10"/>
          <w:sz w:val="24"/>
          <w:lang w:val="en-US"/>
        </w:rPr>
      </w:pPr>
      <w:r>
        <w:rPr>
          <w:spacing w:val="-10"/>
          <w:sz w:val="24"/>
        </w:rPr>
        <w:t>}</w:t>
      </w:r>
      <w:r>
        <w:rPr>
          <w:rFonts w:hint="default"/>
          <w:spacing w:val="-10"/>
          <w:sz w:val="24"/>
          <w:lang w:val="en-US"/>
        </w:rPr>
        <w:t xml:space="preserve">     }</w:t>
      </w:r>
    </w:p>
    <w:p w14:paraId="7247E375">
      <w:pPr>
        <w:pStyle w:val="12"/>
        <w:numPr>
          <w:numId w:val="0"/>
        </w:numPr>
        <w:tabs>
          <w:tab w:val="left" w:pos="1309"/>
        </w:tabs>
        <w:spacing w:before="184" w:after="0" w:line="240" w:lineRule="auto"/>
        <w:ind w:right="0" w:rightChars="0" w:firstLine="440" w:firstLineChars="200"/>
        <w:jc w:val="left"/>
        <w:rPr>
          <w:rFonts w:hint="default"/>
          <w:b/>
          <w:bCs/>
          <w:spacing w:val="-10"/>
          <w:sz w:val="24"/>
          <w:lang w:val="en-US"/>
        </w:rPr>
      </w:pPr>
      <w:r>
        <w:rPr>
          <w:rFonts w:hint="default"/>
          <w:b/>
          <w:bCs/>
          <w:spacing w:val="-10"/>
          <w:sz w:val="24"/>
          <w:lang w:val="en-US"/>
        </w:rPr>
        <w:t>Output</w:t>
      </w:r>
    </w:p>
    <w:p w14:paraId="4B3CE82D">
      <w:pPr>
        <w:pStyle w:val="12"/>
        <w:numPr>
          <w:numId w:val="0"/>
        </w:numPr>
        <w:tabs>
          <w:tab w:val="left" w:pos="1309"/>
        </w:tabs>
        <w:spacing w:before="184" w:after="0" w:line="240" w:lineRule="auto"/>
        <w:ind w:left="950" w:leftChars="0" w:right="0" w:rightChars="0"/>
        <w:jc w:val="left"/>
      </w:pPr>
      <w:r>
        <w:drawing>
          <wp:inline distT="0" distB="0" distL="114300" distR="114300">
            <wp:extent cx="3943350" cy="1181100"/>
            <wp:effectExtent l="0" t="0" r="0" b="0"/>
            <wp:docPr id="10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3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62AA1">
      <w:pPr>
        <w:pStyle w:val="8"/>
        <w:spacing w:before="180"/>
        <w:ind w:left="590"/>
        <w:rPr>
          <w:b/>
          <w:bCs/>
        </w:rPr>
      </w:pPr>
      <w:r>
        <w:rPr>
          <w:b/>
          <w:bCs/>
          <w:spacing w:val="-2"/>
        </w:rPr>
        <w:t>Result</w:t>
      </w:r>
    </w:p>
    <w:p w14:paraId="67DDD3FC">
      <w:pPr>
        <w:pStyle w:val="12"/>
        <w:numPr>
          <w:numId w:val="0"/>
        </w:numPr>
        <w:tabs>
          <w:tab w:val="left" w:pos="1309"/>
        </w:tabs>
        <w:spacing w:before="184" w:after="0" w:line="240" w:lineRule="auto"/>
        <w:ind w:left="950" w:leftChars="0" w:right="0" w:rightChars="0"/>
        <w:jc w:val="left"/>
        <w:rPr>
          <w:rFonts w:hint="default"/>
          <w:lang w:val="en-US"/>
        </w:rPr>
        <w:sectPr>
          <w:pgSz w:w="11910" w:h="16840"/>
          <w:pgMar w:top="1400" w:right="992" w:bottom="1200" w:left="850" w:header="0" w:footer="1001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  <w:r>
        <w:rPr>
          <w:sz w:val="22"/>
        </w:rPr>
        <w:t>The</w:t>
      </w:r>
      <w:r>
        <w:rPr>
          <w:spacing w:val="-11"/>
          <w:sz w:val="22"/>
        </w:rPr>
        <w:t xml:space="preserve"> </w:t>
      </w:r>
      <w:r>
        <w:rPr>
          <w:sz w:val="22"/>
        </w:rPr>
        <w:t>program</w:t>
      </w:r>
      <w:r>
        <w:rPr>
          <w:spacing w:val="-7"/>
          <w:sz w:val="22"/>
        </w:rPr>
        <w:t xml:space="preserve"> </w:t>
      </w:r>
      <w:r>
        <w:rPr>
          <w:sz w:val="22"/>
        </w:rPr>
        <w:t>successfully</w:t>
      </w:r>
      <w:r>
        <w:rPr>
          <w:spacing w:val="-7"/>
          <w:sz w:val="22"/>
        </w:rPr>
        <w:t xml:space="preserve"> </w:t>
      </w:r>
      <w:r>
        <w:rPr>
          <w:sz w:val="22"/>
        </w:rPr>
        <w:t>finds</w:t>
      </w:r>
      <w:r>
        <w:rPr>
          <w:spacing w:val="-6"/>
          <w:sz w:val="22"/>
        </w:rPr>
        <w:t xml:space="preserve"> </w:t>
      </w:r>
      <w:r>
        <w:rPr>
          <w:sz w:val="22"/>
        </w:rPr>
        <w:t>the</w:t>
      </w:r>
      <w:r>
        <w:rPr>
          <w:spacing w:val="-8"/>
          <w:sz w:val="22"/>
        </w:rPr>
        <w:t xml:space="preserve"> </w:t>
      </w:r>
      <w:r>
        <w:rPr>
          <w:sz w:val="22"/>
        </w:rPr>
        <w:t>longest</w:t>
      </w:r>
      <w:r>
        <w:rPr>
          <w:spacing w:val="-9"/>
          <w:sz w:val="22"/>
        </w:rPr>
        <w:t xml:space="preserve"> </w:t>
      </w:r>
      <w:r>
        <w:rPr>
          <w:sz w:val="22"/>
        </w:rPr>
        <w:t>word</w:t>
      </w:r>
      <w:r>
        <w:rPr>
          <w:spacing w:val="-9"/>
          <w:sz w:val="22"/>
        </w:rPr>
        <w:t xml:space="preserve"> </w:t>
      </w:r>
      <w:r>
        <w:rPr>
          <w:sz w:val="22"/>
        </w:rPr>
        <w:t>with</w:t>
      </w:r>
      <w:r>
        <w:rPr>
          <w:spacing w:val="-9"/>
          <w:sz w:val="22"/>
        </w:rPr>
        <w:t xml:space="preserve"> </w:t>
      </w:r>
      <w:r>
        <w:rPr>
          <w:sz w:val="22"/>
        </w:rPr>
        <w:t>no</w:t>
      </w:r>
      <w:r>
        <w:rPr>
          <w:spacing w:val="-7"/>
          <w:sz w:val="22"/>
        </w:rPr>
        <w:t xml:space="preserve"> </w:t>
      </w:r>
      <w:r>
        <w:rPr>
          <w:sz w:val="22"/>
        </w:rPr>
        <w:t>repeating</w:t>
      </w:r>
      <w:r>
        <w:rPr>
          <w:spacing w:val="-7"/>
          <w:sz w:val="22"/>
        </w:rPr>
        <w:t xml:space="preserve"> </w:t>
      </w:r>
      <w:r>
        <w:rPr>
          <w:sz w:val="22"/>
        </w:rPr>
        <w:t>characters</w:t>
      </w:r>
      <w:r>
        <w:rPr>
          <w:spacing w:val="-8"/>
          <w:sz w:val="22"/>
        </w:rPr>
        <w:t xml:space="preserve"> </w:t>
      </w:r>
      <w:r>
        <w:rPr>
          <w:sz w:val="22"/>
        </w:rPr>
        <w:t>and</w:t>
      </w:r>
      <w:r>
        <w:rPr>
          <w:spacing w:val="-7"/>
          <w:sz w:val="22"/>
        </w:rPr>
        <w:t xml:space="preserve"> </w:t>
      </w:r>
      <w:r>
        <w:rPr>
          <w:sz w:val="22"/>
        </w:rPr>
        <w:t>displays</w:t>
      </w:r>
      <w:r>
        <w:rPr>
          <w:spacing w:val="-8"/>
          <w:sz w:val="22"/>
        </w:rPr>
        <w:t xml:space="preserve"> </w:t>
      </w:r>
      <w:r>
        <w:rPr>
          <w:sz w:val="22"/>
        </w:rPr>
        <w:t>its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length</w:t>
      </w:r>
    </w:p>
    <w:p w14:paraId="1157A51F">
      <w:pPr>
        <w:pStyle w:val="8"/>
        <w:numPr>
          <w:ilvl w:val="0"/>
          <w:numId w:val="0"/>
        </w:numPr>
        <w:spacing w:before="24"/>
        <w:ind w:right="0" w:rightChars="0"/>
        <w:rPr>
          <w:rFonts w:hint="default"/>
          <w:lang w:val="en-US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71755</wp:posOffset>
                </wp:positionH>
                <wp:positionV relativeFrom="paragraph">
                  <wp:posOffset>122555</wp:posOffset>
                </wp:positionV>
                <wp:extent cx="6676390" cy="897890"/>
                <wp:effectExtent l="4445" t="4445" r="5715" b="1206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6390" cy="89789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33A9CD">
                            <w:pP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Ex : 03</w:t>
                            </w:r>
                          </w:p>
                          <w:p w14:paraId="283820D6">
                            <w:pP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7D4A32DB">
                            <w:pP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19/12/2025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        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 xml:space="preserve">SET - 3 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U</w:t>
                            </w:r>
                            <w:r>
                              <w:rPr>
                                <w:b/>
                                <w:bCs/>
                                <w:sz w:val="22"/>
                              </w:rPr>
                              <w:t>sing</w:t>
                            </w:r>
                            <w:r>
                              <w:rPr>
                                <w:b/>
                                <w:bCs/>
                                <w:spacing w:val="-9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2"/>
                              </w:rPr>
                              <w:t>Access</w:t>
                            </w:r>
                            <w:r>
                              <w:rPr>
                                <w:b/>
                                <w:bCs/>
                                <w:spacing w:val="-7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2"/>
                              </w:rPr>
                              <w:t>Specifiers,</w:t>
                            </w:r>
                            <w:r>
                              <w:rPr>
                                <w:b/>
                                <w:bCs/>
                                <w:spacing w:val="-11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2"/>
                              </w:rPr>
                              <w:t>Constructors,</w:t>
                            </w:r>
                            <w:r>
                              <w:rPr>
                                <w:b/>
                                <w:bCs/>
                                <w:spacing w:val="-9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2"/>
                              </w:rPr>
                              <w:t>Arrays,</w:t>
                            </w:r>
                            <w:r>
                              <w:rPr>
                                <w:b/>
                                <w:bCs/>
                                <w:spacing w:val="-12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2"/>
                              </w:rPr>
                              <w:t>and</w:t>
                            </w:r>
                            <w:r>
                              <w:rPr>
                                <w:b/>
                                <w:bCs/>
                                <w:spacing w:val="-6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2"/>
                              </w:rPr>
                              <w:t>Searching</w:t>
                            </w:r>
                            <w:r>
                              <w:rPr>
                                <w:b/>
                                <w:bCs/>
                                <w:spacing w:val="-8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pacing w:val="-2"/>
                                <w:sz w:val="22"/>
                              </w:rPr>
                              <w:t>Techniques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.65pt;margin-top:9.65pt;height:70.7pt;width:525.7pt;z-index:251664384;mso-width-relative:page;mso-height-relative:page;" filled="f" stroked="t" coordsize="21600,21600" o:gfxdata="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T6Nmd9kAAAAKAQAADwAAAAAAAAABACAA&#10;AAAiAAAAZHJzL2Rvd25yZXYueG1sUEsBAhQAFAAAAAgAh07iQF8v+CRFAgAAmgQAAA4AAAAAAAAA&#10;AQAgAAAAKAEAAGRycy9lMm9Eb2MueG1sUEsFBgAAAAAGAAYAWQEAAN8FAAAAAA==&#10;">
                <v:fill on="f" focussize="0,0"/>
                <v:stroke weight="0.5pt" color="#000000 [3213]" joinstyle="round"/>
                <v:imagedata o:title=""/>
                <o:lock v:ext="edit" aspectratio="f"/>
                <v:textbox>
                  <w:txbxContent>
                    <w:p w14:paraId="3B33A9CD">
                      <w:pPr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US"/>
                        </w:rPr>
                        <w:t>Ex : 03</w:t>
                      </w:r>
                    </w:p>
                    <w:p w14:paraId="283820D6">
                      <w:pPr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  <w:p w14:paraId="7D4A32DB">
                      <w:pPr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US"/>
                        </w:rPr>
                        <w:t>19/12/2025</w:t>
                      </w:r>
                      <w:r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        </w:t>
                      </w:r>
                      <w:r>
                        <w:rPr>
                          <w:rFonts w:hint="default"/>
                          <w:b/>
                          <w:bCs/>
                          <w:sz w:val="28"/>
                          <w:szCs w:val="28"/>
                          <w:lang w:val="en-US"/>
                        </w:rPr>
                        <w:t xml:space="preserve">SET - 3 </w:t>
                      </w:r>
                      <w:r>
                        <w:rPr>
                          <w:rFonts w:hint="default"/>
                          <w:b/>
                          <w:bCs/>
                          <w:sz w:val="28"/>
                          <w:szCs w:val="28"/>
                          <w:lang w:val="en-US"/>
                        </w:rPr>
                        <w:t>U</w:t>
                      </w:r>
                      <w:r>
                        <w:rPr>
                          <w:b/>
                          <w:bCs/>
                          <w:sz w:val="22"/>
                        </w:rPr>
                        <w:t>sing</w:t>
                      </w:r>
                      <w:r>
                        <w:rPr>
                          <w:b/>
                          <w:bCs/>
                          <w:spacing w:val="-9"/>
                          <w:sz w:val="22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2"/>
                        </w:rPr>
                        <w:t>Access</w:t>
                      </w:r>
                      <w:r>
                        <w:rPr>
                          <w:b/>
                          <w:bCs/>
                          <w:spacing w:val="-7"/>
                          <w:sz w:val="22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2"/>
                        </w:rPr>
                        <w:t>Specifiers,</w:t>
                      </w:r>
                      <w:r>
                        <w:rPr>
                          <w:b/>
                          <w:bCs/>
                          <w:spacing w:val="-11"/>
                          <w:sz w:val="22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2"/>
                        </w:rPr>
                        <w:t>Constructors,</w:t>
                      </w:r>
                      <w:r>
                        <w:rPr>
                          <w:b/>
                          <w:bCs/>
                          <w:spacing w:val="-9"/>
                          <w:sz w:val="22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2"/>
                        </w:rPr>
                        <w:t>Arrays,</w:t>
                      </w:r>
                      <w:r>
                        <w:rPr>
                          <w:b/>
                          <w:bCs/>
                          <w:spacing w:val="-12"/>
                          <w:sz w:val="22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2"/>
                        </w:rPr>
                        <w:t>and</w:t>
                      </w:r>
                      <w:r>
                        <w:rPr>
                          <w:b/>
                          <w:bCs/>
                          <w:spacing w:val="-6"/>
                          <w:sz w:val="22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2"/>
                        </w:rPr>
                        <w:t>Searching</w:t>
                      </w:r>
                      <w:r>
                        <w:rPr>
                          <w:b/>
                          <w:bCs/>
                          <w:spacing w:val="-8"/>
                          <w:sz w:val="22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pacing w:val="-2"/>
                          <w:sz w:val="22"/>
                        </w:rPr>
                        <w:t>Techniques</w:t>
                      </w:r>
                    </w:p>
                  </w:txbxContent>
                </v:textbox>
              </v:shape>
            </w:pict>
          </mc:Fallback>
        </mc:AlternateContent>
      </w:r>
    </w:p>
    <w:p w14:paraId="4A727A0A">
      <w:pPr>
        <w:pStyle w:val="8"/>
        <w:numPr>
          <w:ilvl w:val="0"/>
          <w:numId w:val="0"/>
        </w:numPr>
        <w:spacing w:before="24"/>
        <w:ind w:right="0" w:rightChars="0"/>
        <w:rPr>
          <w:rFonts w:hint="default"/>
          <w:lang w:val="en-US"/>
        </w:rPr>
      </w:pPr>
    </w:p>
    <w:p w14:paraId="7F0D59D0">
      <w:pPr>
        <w:pStyle w:val="8"/>
        <w:numPr>
          <w:ilvl w:val="0"/>
          <w:numId w:val="0"/>
        </w:numPr>
        <w:spacing w:before="24"/>
        <w:ind w:right="0" w:rightChars="0"/>
        <w:rPr>
          <w:rFonts w:hint="default"/>
          <w:lang w:val="en-US"/>
        </w:rPr>
      </w:pPr>
    </w:p>
    <w:p w14:paraId="17692BA0">
      <w:pPr>
        <w:pStyle w:val="8"/>
        <w:numPr>
          <w:ilvl w:val="0"/>
          <w:numId w:val="0"/>
        </w:numPr>
        <w:spacing w:before="24"/>
        <w:ind w:right="0" w:rightChars="0"/>
        <w:rPr>
          <w:rFonts w:hint="default"/>
          <w:lang w:val="en-US"/>
        </w:rPr>
      </w:pPr>
    </w:p>
    <w:p w14:paraId="4BE72FAF">
      <w:pPr>
        <w:pStyle w:val="8"/>
        <w:numPr>
          <w:ilvl w:val="0"/>
          <w:numId w:val="0"/>
        </w:numPr>
        <w:spacing w:before="24"/>
        <w:ind w:right="0" w:rightChars="0"/>
        <w:rPr>
          <w:rFonts w:hint="default"/>
          <w:lang w:val="en-US"/>
        </w:rPr>
      </w:pPr>
    </w:p>
    <w:p w14:paraId="5C5CA9CE">
      <w:pPr>
        <w:pStyle w:val="8"/>
        <w:numPr>
          <w:ilvl w:val="0"/>
          <w:numId w:val="0"/>
        </w:numPr>
        <w:spacing w:before="24"/>
        <w:ind w:right="0" w:rightChars="0"/>
        <w:rPr>
          <w:rFonts w:hint="default"/>
          <w:lang w:val="en-US"/>
        </w:rPr>
      </w:pPr>
    </w:p>
    <w:p w14:paraId="698D8B3F">
      <w:pPr>
        <w:pStyle w:val="8"/>
        <w:numPr>
          <w:ilvl w:val="0"/>
          <w:numId w:val="10"/>
        </w:numPr>
        <w:spacing w:before="24"/>
        <w:ind w:left="720" w:leftChars="0" w:right="0" w:rightChars="0"/>
        <w:rPr>
          <w:rFonts w:hint="default"/>
          <w:lang w:val="en-US"/>
        </w:rPr>
      </w:pPr>
      <w:r>
        <w:rPr>
          <w:sz w:val="24"/>
        </w:rPr>
        <w:t xml:space="preserve">. Write a java code to find the distance from Ranchi to major cities of India. </w:t>
      </w:r>
    </w:p>
    <w:p w14:paraId="10C61259">
      <w:pPr>
        <w:pStyle w:val="8"/>
        <w:spacing w:line="291" w:lineRule="exact"/>
        <w:ind w:left="590"/>
        <w:rPr>
          <w:b/>
          <w:bCs/>
        </w:rPr>
      </w:pPr>
      <w:r>
        <w:rPr>
          <w:b/>
          <w:bCs/>
          <w:spacing w:val="-5"/>
        </w:rPr>
        <w:t>Aim</w:t>
      </w:r>
    </w:p>
    <w:p w14:paraId="2A9F91E6">
      <w:pPr>
        <w:pStyle w:val="8"/>
        <w:spacing w:before="183" w:line="259" w:lineRule="auto"/>
        <w:ind w:left="590"/>
      </w:pPr>
      <w:r>
        <w:t>To</w:t>
      </w:r>
      <w:r>
        <w:rPr>
          <w:spacing w:val="-3"/>
        </w:rPr>
        <w:t xml:space="preserve"> </w:t>
      </w:r>
      <w:r>
        <w:t>write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Java</w:t>
      </w:r>
      <w:r>
        <w:rPr>
          <w:spacing w:val="-3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to find the</w:t>
      </w:r>
      <w:r>
        <w:rPr>
          <w:spacing w:val="-1"/>
        </w:rPr>
        <w:t xml:space="preserve"> </w:t>
      </w:r>
      <w:r>
        <w:t>distance from</w:t>
      </w:r>
      <w:r>
        <w:rPr>
          <w:spacing w:val="-1"/>
        </w:rPr>
        <w:t xml:space="preserve"> </w:t>
      </w:r>
      <w:r>
        <w:t>Ranchi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major</w:t>
      </w:r>
      <w:r>
        <w:rPr>
          <w:spacing w:val="-1"/>
        </w:rPr>
        <w:t xml:space="preserve"> </w:t>
      </w:r>
      <w:r>
        <w:t>cities</w:t>
      </w:r>
      <w:r>
        <w:rPr>
          <w:spacing w:val="-1"/>
        </w:rPr>
        <w:t xml:space="preserve"> </w:t>
      </w:r>
      <w:r>
        <w:t>of India</w:t>
      </w:r>
      <w:r>
        <w:rPr>
          <w:spacing w:val="-3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 xml:space="preserve">binary </w:t>
      </w:r>
      <w:r>
        <w:rPr>
          <w:spacing w:val="-2"/>
        </w:rPr>
        <w:t>search.</w:t>
      </w:r>
    </w:p>
    <w:p w14:paraId="72E58075">
      <w:pPr>
        <w:pStyle w:val="8"/>
        <w:spacing w:before="159"/>
        <w:ind w:left="590"/>
        <w:rPr>
          <w:b/>
          <w:bCs/>
        </w:rPr>
      </w:pPr>
      <w:r>
        <w:rPr>
          <w:b/>
          <w:bCs/>
          <w:spacing w:val="-2"/>
        </w:rPr>
        <w:t>Algorithm</w:t>
      </w:r>
    </w:p>
    <w:p w14:paraId="03AC4230">
      <w:pPr>
        <w:pStyle w:val="12"/>
        <w:numPr>
          <w:ilvl w:val="1"/>
          <w:numId w:val="11"/>
        </w:numPr>
        <w:tabs>
          <w:tab w:val="left" w:pos="1309"/>
        </w:tabs>
        <w:spacing w:before="182" w:after="0" w:line="240" w:lineRule="auto"/>
        <w:ind w:left="1160" w:leftChars="0" w:right="0" w:hanging="359" w:firstLineChars="0"/>
        <w:jc w:val="left"/>
        <w:rPr>
          <w:sz w:val="24"/>
        </w:rPr>
      </w:pPr>
      <w:r>
        <w:rPr>
          <w:sz w:val="24"/>
        </w:rPr>
        <w:t>Start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4333884D">
      <w:pPr>
        <w:pStyle w:val="12"/>
        <w:numPr>
          <w:ilvl w:val="1"/>
          <w:numId w:val="11"/>
        </w:numPr>
        <w:tabs>
          <w:tab w:val="left" w:pos="1309"/>
        </w:tabs>
        <w:spacing w:before="185" w:after="0" w:line="240" w:lineRule="auto"/>
        <w:ind w:left="1160" w:leftChars="0" w:right="0" w:hanging="359" w:firstLineChars="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String</w:t>
      </w:r>
      <w:r>
        <w:rPr>
          <w:spacing w:val="-5"/>
          <w:sz w:val="24"/>
        </w:rPr>
        <w:t xml:space="preserve"> </w:t>
      </w:r>
      <w:r>
        <w:rPr>
          <w:sz w:val="24"/>
        </w:rPr>
        <w:t>array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city</w:t>
      </w:r>
      <w:r>
        <w:rPr>
          <w:spacing w:val="-2"/>
          <w:sz w:val="24"/>
        </w:rPr>
        <w:t xml:space="preserve"> </w:t>
      </w:r>
      <w:r>
        <w:rPr>
          <w:sz w:val="24"/>
        </w:rPr>
        <w:t>names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(sorted)</w:t>
      </w:r>
    </w:p>
    <w:p w14:paraId="5583D0B4">
      <w:pPr>
        <w:pStyle w:val="12"/>
        <w:numPr>
          <w:ilvl w:val="1"/>
          <w:numId w:val="11"/>
        </w:numPr>
        <w:tabs>
          <w:tab w:val="left" w:pos="1309"/>
        </w:tabs>
        <w:spacing w:before="182" w:after="0" w:line="240" w:lineRule="auto"/>
        <w:ind w:left="1160" w:leftChars="0" w:right="0" w:hanging="359" w:firstLineChars="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an</w:t>
      </w:r>
      <w:r>
        <w:rPr>
          <w:spacing w:val="-7"/>
          <w:sz w:val="24"/>
        </w:rPr>
        <w:t xml:space="preserve"> </w:t>
      </w:r>
      <w:r>
        <w:rPr>
          <w:sz w:val="24"/>
        </w:rPr>
        <w:t>integer</w:t>
      </w:r>
      <w:r>
        <w:rPr>
          <w:spacing w:val="-8"/>
          <w:sz w:val="24"/>
        </w:rPr>
        <w:t xml:space="preserve"> </w:t>
      </w:r>
      <w:r>
        <w:rPr>
          <w:sz w:val="24"/>
        </w:rPr>
        <w:t>array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corresponding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distances</w:t>
      </w:r>
    </w:p>
    <w:p w14:paraId="393732BA">
      <w:pPr>
        <w:pStyle w:val="12"/>
        <w:numPr>
          <w:ilvl w:val="1"/>
          <w:numId w:val="11"/>
        </w:numPr>
        <w:tabs>
          <w:tab w:val="left" w:pos="1309"/>
        </w:tabs>
        <w:spacing w:before="184" w:after="0" w:line="240" w:lineRule="auto"/>
        <w:ind w:left="1160" w:leftChars="0" w:right="0" w:hanging="359" w:firstLineChars="0"/>
        <w:jc w:val="left"/>
        <w:rPr>
          <w:sz w:val="24"/>
        </w:rPr>
      </w:pPr>
      <w:r>
        <w:rPr>
          <w:sz w:val="24"/>
        </w:rPr>
        <w:t>Read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city</w:t>
      </w:r>
      <w:r>
        <w:rPr>
          <w:spacing w:val="-1"/>
          <w:sz w:val="24"/>
        </w:rPr>
        <w:t xml:space="preserve"> </w:t>
      </w:r>
      <w:r>
        <w:rPr>
          <w:sz w:val="24"/>
        </w:rPr>
        <w:t>name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user</w:t>
      </w:r>
    </w:p>
    <w:p w14:paraId="3F079E0A">
      <w:pPr>
        <w:pStyle w:val="12"/>
        <w:numPr>
          <w:ilvl w:val="1"/>
          <w:numId w:val="11"/>
        </w:numPr>
        <w:tabs>
          <w:tab w:val="left" w:pos="1309"/>
        </w:tabs>
        <w:spacing w:before="183" w:after="0" w:line="240" w:lineRule="auto"/>
        <w:ind w:left="1160" w:leftChars="0" w:right="0" w:hanging="359" w:firstLineChars="0"/>
        <w:jc w:val="left"/>
        <w:rPr>
          <w:sz w:val="24"/>
        </w:rPr>
      </w:pP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binary</w:t>
      </w:r>
      <w:r>
        <w:rPr>
          <w:spacing w:val="1"/>
          <w:sz w:val="24"/>
        </w:rPr>
        <w:t xml:space="preserve"> </w:t>
      </w:r>
      <w:r>
        <w:rPr>
          <w:sz w:val="24"/>
        </w:rPr>
        <w:t>search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find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city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index</w:t>
      </w:r>
    </w:p>
    <w:p w14:paraId="6CEAE854">
      <w:pPr>
        <w:pStyle w:val="12"/>
        <w:numPr>
          <w:ilvl w:val="1"/>
          <w:numId w:val="11"/>
        </w:numPr>
        <w:tabs>
          <w:tab w:val="left" w:pos="1309"/>
        </w:tabs>
        <w:spacing w:before="182" w:after="0" w:line="240" w:lineRule="auto"/>
        <w:ind w:left="1160" w:leftChars="0" w:right="0" w:hanging="359" w:firstLineChars="0"/>
        <w:jc w:val="left"/>
        <w:rPr>
          <w:sz w:val="24"/>
        </w:rPr>
      </w:pP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>found,</w:t>
      </w:r>
      <w:r>
        <w:rPr>
          <w:spacing w:val="-2"/>
          <w:sz w:val="24"/>
        </w:rPr>
        <w:t xml:space="preserve"> </w:t>
      </w:r>
      <w:r>
        <w:rPr>
          <w:sz w:val="24"/>
        </w:rPr>
        <w:t>display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distance</w:t>
      </w:r>
    </w:p>
    <w:p w14:paraId="55165120">
      <w:pPr>
        <w:pStyle w:val="12"/>
        <w:numPr>
          <w:ilvl w:val="1"/>
          <w:numId w:val="11"/>
        </w:numPr>
        <w:tabs>
          <w:tab w:val="left" w:pos="1309"/>
        </w:tabs>
        <w:spacing w:before="185" w:after="0" w:line="240" w:lineRule="auto"/>
        <w:ind w:left="1160" w:leftChars="0" w:right="0" w:hanging="359" w:firstLineChars="0"/>
        <w:jc w:val="left"/>
        <w:rPr>
          <w:sz w:val="24"/>
        </w:rPr>
      </w:pPr>
      <w:r>
        <w:rPr>
          <w:sz w:val="24"/>
        </w:rPr>
        <w:t>Else</w:t>
      </w:r>
      <w:r>
        <w:rPr>
          <w:spacing w:val="-3"/>
          <w:sz w:val="24"/>
        </w:rPr>
        <w:t xml:space="preserve"> </w:t>
      </w:r>
      <w:r>
        <w:rPr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z w:val="24"/>
        </w:rPr>
        <w:t>"City</w:t>
      </w:r>
      <w:r>
        <w:rPr>
          <w:spacing w:val="-1"/>
          <w:sz w:val="24"/>
        </w:rPr>
        <w:t xml:space="preserve"> </w:t>
      </w:r>
      <w:r>
        <w:rPr>
          <w:sz w:val="24"/>
        </w:rPr>
        <w:t>not</w:t>
      </w:r>
      <w:r>
        <w:rPr>
          <w:spacing w:val="-2"/>
          <w:sz w:val="24"/>
        </w:rPr>
        <w:t xml:space="preserve"> found"</w:t>
      </w:r>
    </w:p>
    <w:p w14:paraId="0B509F08">
      <w:pPr>
        <w:pStyle w:val="12"/>
        <w:numPr>
          <w:ilvl w:val="1"/>
          <w:numId w:val="11"/>
        </w:numPr>
        <w:tabs>
          <w:tab w:val="left" w:pos="1309"/>
        </w:tabs>
        <w:spacing w:before="182" w:after="0" w:line="240" w:lineRule="auto"/>
        <w:ind w:left="1160" w:leftChars="0" w:right="0" w:hanging="359" w:firstLineChars="0"/>
        <w:jc w:val="left"/>
        <w:rPr>
          <w:rFonts w:hint="default"/>
          <w:lang w:val="en-US"/>
        </w:rPr>
      </w:pPr>
      <w:r>
        <w:rPr>
          <w:sz w:val="24"/>
        </w:rPr>
        <w:t>End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4E5C13B9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801" w:leftChars="0" w:right="0" w:rightChars="0"/>
        <w:jc w:val="left"/>
        <w:rPr>
          <w:rFonts w:hint="default"/>
          <w:b/>
          <w:bCs/>
          <w:spacing w:val="-2"/>
          <w:sz w:val="24"/>
          <w:lang w:val="en-US"/>
        </w:rPr>
      </w:pPr>
      <w:r>
        <w:rPr>
          <w:rFonts w:hint="default"/>
          <w:b/>
          <w:bCs/>
          <w:spacing w:val="-2"/>
          <w:sz w:val="24"/>
          <w:lang w:val="en-US"/>
        </w:rPr>
        <w:t>Source Code</w:t>
      </w:r>
    </w:p>
    <w:p w14:paraId="619D426A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801" w:leftChars="0" w:right="0" w:rightChars="0"/>
        <w:jc w:val="left"/>
        <w:rPr>
          <w:rFonts w:hint="default"/>
          <w:b w:val="0"/>
          <w:bCs w:val="0"/>
          <w:spacing w:val="-2"/>
          <w:sz w:val="24"/>
          <w:lang w:val="en-US"/>
        </w:rPr>
      </w:pPr>
      <w:r>
        <w:rPr>
          <w:rFonts w:hint="default"/>
          <w:b w:val="0"/>
          <w:bCs w:val="0"/>
          <w:spacing w:val="-2"/>
          <w:sz w:val="24"/>
          <w:lang w:val="en-US"/>
        </w:rPr>
        <w:t>import java.util.Scanner;</w:t>
      </w:r>
    </w:p>
    <w:p w14:paraId="72287DA7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801" w:leftChars="0" w:right="0" w:rightChars="0"/>
        <w:jc w:val="left"/>
        <w:rPr>
          <w:rFonts w:hint="default"/>
          <w:b w:val="0"/>
          <w:bCs w:val="0"/>
          <w:spacing w:val="-2"/>
          <w:sz w:val="24"/>
          <w:lang w:val="en-US"/>
        </w:rPr>
      </w:pPr>
      <w:r>
        <w:rPr>
          <w:rFonts w:hint="default"/>
          <w:b w:val="0"/>
          <w:bCs w:val="0"/>
          <w:spacing w:val="-2"/>
          <w:sz w:val="24"/>
          <w:lang w:val="en-US"/>
        </w:rPr>
        <w:t>class Ranchi {</w:t>
      </w:r>
    </w:p>
    <w:p w14:paraId="07E23E4B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801" w:leftChars="0" w:right="0" w:rightChars="0"/>
        <w:jc w:val="left"/>
        <w:rPr>
          <w:rFonts w:hint="default"/>
          <w:b w:val="0"/>
          <w:bCs w:val="0"/>
          <w:spacing w:val="-2"/>
          <w:sz w:val="24"/>
          <w:lang w:val="en-US"/>
        </w:rPr>
      </w:pPr>
      <w:r>
        <w:rPr>
          <w:rFonts w:hint="default"/>
          <w:b w:val="0"/>
          <w:bCs w:val="0"/>
          <w:spacing w:val="-2"/>
          <w:sz w:val="24"/>
          <w:lang w:val="en-US"/>
        </w:rPr>
        <w:t xml:space="preserve">    static int findDist(int p, int[] pnum, int[] dist) {</w:t>
      </w:r>
    </w:p>
    <w:p w14:paraId="6595A2AE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801" w:leftChars="0" w:right="0" w:rightChars="0"/>
        <w:jc w:val="left"/>
        <w:rPr>
          <w:rFonts w:hint="default"/>
          <w:b w:val="0"/>
          <w:bCs w:val="0"/>
          <w:spacing w:val="-2"/>
          <w:sz w:val="24"/>
          <w:lang w:val="en-US"/>
        </w:rPr>
      </w:pPr>
      <w:r>
        <w:rPr>
          <w:rFonts w:hint="default"/>
          <w:b w:val="0"/>
          <w:bCs w:val="0"/>
          <w:spacing w:val="-2"/>
          <w:sz w:val="24"/>
          <w:lang w:val="en-US"/>
        </w:rPr>
        <w:t xml:space="preserve">        for (int i = 0; i &lt; pnum.length; i++) {</w:t>
      </w:r>
    </w:p>
    <w:p w14:paraId="1B7E06F0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801" w:leftChars="0" w:right="0" w:rightChars="0"/>
        <w:jc w:val="left"/>
        <w:rPr>
          <w:rFonts w:hint="default"/>
          <w:b w:val="0"/>
          <w:bCs w:val="0"/>
          <w:spacing w:val="-2"/>
          <w:sz w:val="24"/>
          <w:lang w:val="en-US"/>
        </w:rPr>
      </w:pPr>
      <w:r>
        <w:rPr>
          <w:rFonts w:hint="default"/>
          <w:b w:val="0"/>
          <w:bCs w:val="0"/>
          <w:spacing w:val="-2"/>
          <w:sz w:val="24"/>
          <w:lang w:val="en-US"/>
        </w:rPr>
        <w:t xml:space="preserve">            if (pnum[i] == p) {</w:t>
      </w:r>
    </w:p>
    <w:p w14:paraId="0A4C2C59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801" w:leftChars="0" w:right="0" w:rightChars="0"/>
        <w:jc w:val="left"/>
        <w:rPr>
          <w:rFonts w:hint="default"/>
          <w:b w:val="0"/>
          <w:bCs w:val="0"/>
          <w:spacing w:val="-2"/>
          <w:sz w:val="24"/>
          <w:lang w:val="en-US"/>
        </w:rPr>
      </w:pPr>
      <w:r>
        <w:rPr>
          <w:rFonts w:hint="default"/>
          <w:b w:val="0"/>
          <w:bCs w:val="0"/>
          <w:spacing w:val="-2"/>
          <w:sz w:val="24"/>
          <w:lang w:val="en-US"/>
        </w:rPr>
        <w:t xml:space="preserve">                return dist[i];</w:t>
      </w:r>
    </w:p>
    <w:p w14:paraId="5BC38E99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801" w:leftChars="0" w:right="0" w:rightChars="0"/>
        <w:jc w:val="left"/>
        <w:rPr>
          <w:rFonts w:hint="default"/>
          <w:b w:val="0"/>
          <w:bCs w:val="0"/>
          <w:spacing w:val="-2"/>
          <w:sz w:val="24"/>
          <w:lang w:val="en-US"/>
        </w:rPr>
      </w:pPr>
      <w:r>
        <w:rPr>
          <w:rFonts w:hint="default"/>
          <w:b w:val="0"/>
          <w:bCs w:val="0"/>
          <w:spacing w:val="-2"/>
          <w:sz w:val="24"/>
          <w:lang w:val="en-US"/>
        </w:rPr>
        <w:t xml:space="preserve">            }</w:t>
      </w:r>
    </w:p>
    <w:p w14:paraId="23F11305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801" w:leftChars="0" w:right="0" w:rightChars="0"/>
        <w:jc w:val="left"/>
        <w:rPr>
          <w:rFonts w:hint="default"/>
          <w:b w:val="0"/>
          <w:bCs w:val="0"/>
          <w:spacing w:val="-2"/>
          <w:sz w:val="24"/>
          <w:lang w:val="en-US"/>
        </w:rPr>
      </w:pPr>
      <w:r>
        <w:rPr>
          <w:rFonts w:hint="default"/>
          <w:b w:val="0"/>
          <w:bCs w:val="0"/>
          <w:spacing w:val="-2"/>
          <w:sz w:val="24"/>
          <w:lang w:val="en-US"/>
        </w:rPr>
        <w:t xml:space="preserve">        }</w:t>
      </w:r>
    </w:p>
    <w:p w14:paraId="27C1E139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801" w:leftChars="0" w:right="0" w:rightChars="0"/>
        <w:jc w:val="left"/>
        <w:rPr>
          <w:rFonts w:hint="default"/>
          <w:b w:val="0"/>
          <w:bCs w:val="0"/>
          <w:spacing w:val="-2"/>
          <w:sz w:val="24"/>
          <w:lang w:val="en-US"/>
        </w:rPr>
      </w:pPr>
      <w:r>
        <w:rPr>
          <w:rFonts w:hint="default"/>
          <w:b w:val="0"/>
          <w:bCs w:val="0"/>
          <w:spacing w:val="-2"/>
          <w:sz w:val="24"/>
          <w:lang w:val="en-US"/>
        </w:rPr>
        <w:t xml:space="preserve">        return -1;</w:t>
      </w:r>
    </w:p>
    <w:p w14:paraId="071557D7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801" w:leftChars="0" w:right="0" w:rightChars="0"/>
        <w:jc w:val="left"/>
        <w:rPr>
          <w:rFonts w:hint="default"/>
          <w:b w:val="0"/>
          <w:bCs w:val="0"/>
          <w:spacing w:val="-2"/>
          <w:sz w:val="24"/>
          <w:lang w:val="en-US"/>
        </w:rPr>
      </w:pPr>
      <w:r>
        <w:rPr>
          <w:rFonts w:hint="default"/>
          <w:b w:val="0"/>
          <w:bCs w:val="0"/>
          <w:spacing w:val="-2"/>
          <w:sz w:val="24"/>
          <w:lang w:val="en-US"/>
        </w:rPr>
        <w:t xml:space="preserve">    }</w:t>
      </w:r>
    </w:p>
    <w:p w14:paraId="7F5E35C6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801" w:leftChars="0" w:right="0" w:rightChars="0"/>
        <w:jc w:val="left"/>
        <w:rPr>
          <w:rFonts w:hint="default"/>
          <w:b w:val="0"/>
          <w:bCs w:val="0"/>
          <w:spacing w:val="-2"/>
          <w:sz w:val="24"/>
          <w:lang w:val="en-US"/>
        </w:rPr>
      </w:pPr>
      <w:r>
        <w:rPr>
          <w:rFonts w:hint="default"/>
          <w:b w:val="0"/>
          <w:bCs w:val="0"/>
          <w:spacing w:val="-2"/>
          <w:sz w:val="24"/>
          <w:lang w:val="en-US"/>
        </w:rPr>
        <w:t xml:space="preserve">    public static void main(String[] args) {</w:t>
      </w:r>
    </w:p>
    <w:p w14:paraId="64BED4F7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801" w:leftChars="0" w:right="0" w:rightChars="0"/>
        <w:jc w:val="left"/>
        <w:rPr>
          <w:rFonts w:hint="default"/>
          <w:b w:val="0"/>
          <w:bCs w:val="0"/>
          <w:spacing w:val="-2"/>
          <w:sz w:val="24"/>
          <w:lang w:val="en-US"/>
        </w:rPr>
      </w:pPr>
      <w:r>
        <w:rPr>
          <w:rFonts w:hint="default"/>
          <w:b w:val="0"/>
          <w:bCs w:val="0"/>
          <w:spacing w:val="-2"/>
          <w:sz w:val="24"/>
          <w:lang w:val="en-US"/>
        </w:rPr>
        <w:t xml:space="preserve">        int[] pnum = {1,2,3,4,5,6,7,8,9};</w:t>
      </w:r>
    </w:p>
    <w:p w14:paraId="1E130EE4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801" w:leftChars="0" w:right="0" w:rightChars="0"/>
        <w:jc w:val="left"/>
        <w:rPr>
          <w:rFonts w:hint="default"/>
          <w:b w:val="0"/>
          <w:bCs w:val="0"/>
          <w:spacing w:val="-2"/>
          <w:sz w:val="24"/>
          <w:lang w:val="en-US"/>
        </w:rPr>
      </w:pPr>
      <w:r>
        <w:rPr>
          <w:rFonts w:hint="default"/>
          <w:b w:val="0"/>
          <w:bCs w:val="0"/>
          <w:spacing w:val="-2"/>
          <w:sz w:val="24"/>
          <w:lang w:val="en-US"/>
        </w:rPr>
        <w:t xml:space="preserve">        String[] places = {"Khunti","Patratu","Hazaribagh","Bokaro","Jamshedpur","Dhanbad","Medininagar","Deoghar","Patna"};</w:t>
      </w:r>
    </w:p>
    <w:p w14:paraId="6AD37801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801" w:leftChars="0" w:right="0" w:rightChars="0"/>
        <w:jc w:val="left"/>
        <w:rPr>
          <w:rFonts w:hint="default"/>
          <w:b w:val="0"/>
          <w:bCs w:val="0"/>
          <w:spacing w:val="-2"/>
          <w:sz w:val="24"/>
          <w:lang w:val="en-US"/>
        </w:rPr>
      </w:pPr>
      <w:r>
        <w:rPr>
          <w:rFonts w:hint="default"/>
          <w:b w:val="0"/>
          <w:bCs w:val="0"/>
          <w:spacing w:val="-2"/>
          <w:sz w:val="24"/>
          <w:lang w:val="en-US"/>
        </w:rPr>
        <w:t xml:space="preserve">        int[] dist = {40,36,95,120,125,150,170,190,300};</w:t>
      </w:r>
    </w:p>
    <w:p w14:paraId="601C3027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801" w:leftChars="0" w:right="0" w:rightChars="0"/>
        <w:jc w:val="left"/>
        <w:rPr>
          <w:rFonts w:hint="default"/>
          <w:b w:val="0"/>
          <w:bCs w:val="0"/>
          <w:spacing w:val="-2"/>
          <w:sz w:val="24"/>
          <w:lang w:val="en-US"/>
        </w:rPr>
      </w:pPr>
    </w:p>
    <w:p w14:paraId="6EC81EEF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801" w:leftChars="0" w:right="0" w:rightChars="0"/>
        <w:jc w:val="left"/>
        <w:rPr>
          <w:rFonts w:hint="default"/>
          <w:b w:val="0"/>
          <w:bCs w:val="0"/>
          <w:spacing w:val="-2"/>
          <w:sz w:val="24"/>
          <w:lang w:val="en-US"/>
        </w:rPr>
      </w:pPr>
      <w:r>
        <w:rPr>
          <w:rFonts w:hint="default"/>
          <w:b w:val="0"/>
          <w:bCs w:val="0"/>
          <w:spacing w:val="-2"/>
          <w:sz w:val="24"/>
          <w:lang w:val="en-US"/>
        </w:rPr>
        <w:t xml:space="preserve">        Scanner s = new Scanner(System.in);</w:t>
      </w:r>
    </w:p>
    <w:p w14:paraId="2D104573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801" w:leftChars="0" w:right="0" w:rightChars="0"/>
        <w:jc w:val="left"/>
        <w:rPr>
          <w:rFonts w:hint="default"/>
          <w:b w:val="0"/>
          <w:bCs w:val="0"/>
          <w:spacing w:val="-2"/>
          <w:sz w:val="24"/>
          <w:lang w:val="en-US"/>
        </w:rPr>
      </w:pPr>
      <w:r>
        <w:rPr>
          <w:rFonts w:hint="default"/>
          <w:b w:val="0"/>
          <w:bCs w:val="0"/>
          <w:spacing w:val="-2"/>
          <w:sz w:val="24"/>
          <w:lang w:val="en-US"/>
        </w:rPr>
        <w:t xml:space="preserve">        System.out.println("Enter the place number (1-9)");</w:t>
      </w:r>
    </w:p>
    <w:p w14:paraId="22048D03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801" w:leftChars="0" w:right="0" w:rightChars="0"/>
        <w:jc w:val="left"/>
        <w:rPr>
          <w:rFonts w:hint="default"/>
          <w:b w:val="0"/>
          <w:bCs w:val="0"/>
          <w:spacing w:val="-2"/>
          <w:sz w:val="24"/>
          <w:lang w:val="en-US"/>
        </w:rPr>
      </w:pPr>
      <w:r>
        <w:rPr>
          <w:rFonts w:hint="default"/>
          <w:b w:val="0"/>
          <w:bCs w:val="0"/>
          <w:spacing w:val="-2"/>
          <w:sz w:val="24"/>
          <w:lang w:val="en-US"/>
        </w:rPr>
        <w:t xml:space="preserve">        int p = s.nextInt();</w:t>
      </w:r>
    </w:p>
    <w:p w14:paraId="28711CFA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801" w:leftChars="0" w:right="0" w:rightChars="0"/>
        <w:jc w:val="left"/>
        <w:rPr>
          <w:rFonts w:hint="default"/>
          <w:b w:val="0"/>
          <w:bCs w:val="0"/>
          <w:spacing w:val="-2"/>
          <w:sz w:val="24"/>
          <w:lang w:val="en-US"/>
        </w:rPr>
      </w:pPr>
      <w:r>
        <w:rPr>
          <w:rFonts w:hint="default"/>
          <w:b w:val="0"/>
          <w:bCs w:val="0"/>
          <w:spacing w:val="-2"/>
          <w:sz w:val="24"/>
          <w:lang w:val="en-US"/>
        </w:rPr>
        <w:t xml:space="preserve">        int d = findDist(p, pnum, dist);</w:t>
      </w:r>
    </w:p>
    <w:p w14:paraId="00D8E473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801" w:leftChars="0" w:right="0" w:rightChars="0"/>
        <w:jc w:val="left"/>
        <w:rPr>
          <w:rFonts w:hint="default"/>
          <w:b w:val="0"/>
          <w:bCs w:val="0"/>
          <w:spacing w:val="-2"/>
          <w:sz w:val="24"/>
          <w:lang w:val="en-US"/>
        </w:rPr>
      </w:pPr>
      <w:r>
        <w:rPr>
          <w:rFonts w:hint="default"/>
          <w:b w:val="0"/>
          <w:bCs w:val="0"/>
          <w:spacing w:val="-2"/>
          <w:sz w:val="24"/>
          <w:lang w:val="en-US"/>
        </w:rPr>
        <w:t xml:space="preserve">        if (d != -1)</w:t>
      </w:r>
    </w:p>
    <w:p w14:paraId="062F6979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801" w:leftChars="0" w:right="0" w:rightChars="0"/>
        <w:jc w:val="left"/>
        <w:rPr>
          <w:rFonts w:hint="default"/>
          <w:b w:val="0"/>
          <w:bCs w:val="0"/>
          <w:spacing w:val="-2"/>
          <w:sz w:val="24"/>
          <w:lang w:val="en-US"/>
        </w:rPr>
      </w:pPr>
      <w:r>
        <w:rPr>
          <w:rFonts w:hint="default"/>
          <w:b w:val="0"/>
          <w:bCs w:val="0"/>
          <w:spacing w:val="-2"/>
          <w:sz w:val="24"/>
          <w:lang w:val="en-US"/>
        </w:rPr>
        <w:t xml:space="preserve">            System.out.println("Distance between " + places[p-1] + " and Ranchi is " + d);</w:t>
      </w:r>
    </w:p>
    <w:p w14:paraId="2A094151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801" w:leftChars="0" w:right="0" w:rightChars="0"/>
        <w:jc w:val="left"/>
        <w:rPr>
          <w:rFonts w:hint="default"/>
          <w:b w:val="0"/>
          <w:bCs w:val="0"/>
          <w:spacing w:val="-2"/>
          <w:sz w:val="24"/>
          <w:lang w:val="en-US"/>
        </w:rPr>
      </w:pPr>
      <w:r>
        <w:rPr>
          <w:rFonts w:hint="default"/>
          <w:b w:val="0"/>
          <w:bCs w:val="0"/>
          <w:spacing w:val="-2"/>
          <w:sz w:val="24"/>
          <w:lang w:val="en-US"/>
        </w:rPr>
        <w:t xml:space="preserve">        else</w:t>
      </w:r>
    </w:p>
    <w:p w14:paraId="7ED15BFC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801" w:leftChars="0" w:right="0" w:rightChars="0"/>
        <w:jc w:val="left"/>
        <w:rPr>
          <w:rFonts w:hint="default"/>
          <w:b w:val="0"/>
          <w:bCs w:val="0"/>
          <w:spacing w:val="-2"/>
          <w:sz w:val="24"/>
          <w:lang w:val="en-US"/>
        </w:rPr>
      </w:pPr>
      <w:r>
        <w:rPr>
          <w:rFonts w:hint="default"/>
          <w:b w:val="0"/>
          <w:bCs w:val="0"/>
          <w:spacing w:val="-2"/>
          <w:sz w:val="24"/>
          <w:lang w:val="en-US"/>
        </w:rPr>
        <w:t xml:space="preserve">            System.out.println("Invalid input");</w:t>
      </w:r>
    </w:p>
    <w:p w14:paraId="284C1CDD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801" w:leftChars="0" w:right="0" w:rightChars="0"/>
        <w:jc w:val="left"/>
        <w:rPr>
          <w:rFonts w:hint="default"/>
          <w:b w:val="0"/>
          <w:bCs w:val="0"/>
          <w:spacing w:val="-2"/>
          <w:sz w:val="24"/>
          <w:lang w:val="en-US"/>
        </w:rPr>
      </w:pPr>
      <w:r>
        <w:rPr>
          <w:rFonts w:hint="default"/>
          <w:b w:val="0"/>
          <w:bCs w:val="0"/>
          <w:spacing w:val="-2"/>
          <w:sz w:val="24"/>
          <w:lang w:val="en-US"/>
        </w:rPr>
        <w:t xml:space="preserve">        s.close();</w:t>
      </w:r>
    </w:p>
    <w:p w14:paraId="037F467A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801" w:leftChars="0" w:right="0" w:rightChars="0"/>
        <w:jc w:val="left"/>
        <w:rPr>
          <w:rFonts w:hint="default"/>
          <w:b w:val="0"/>
          <w:bCs w:val="0"/>
          <w:spacing w:val="-2"/>
          <w:sz w:val="24"/>
          <w:lang w:val="en-US"/>
        </w:rPr>
      </w:pPr>
      <w:r>
        <w:rPr>
          <w:rFonts w:hint="default"/>
          <w:b w:val="0"/>
          <w:bCs w:val="0"/>
          <w:spacing w:val="-2"/>
          <w:sz w:val="24"/>
          <w:lang w:val="en-US"/>
        </w:rPr>
        <w:t xml:space="preserve">    }</w:t>
      </w:r>
    </w:p>
    <w:p w14:paraId="11A5866A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801" w:leftChars="0" w:right="0" w:rightChars="0"/>
        <w:jc w:val="left"/>
        <w:rPr>
          <w:rFonts w:hint="default"/>
          <w:b w:val="0"/>
          <w:bCs w:val="0"/>
          <w:spacing w:val="-2"/>
          <w:sz w:val="24"/>
          <w:lang w:val="en-US"/>
        </w:rPr>
      </w:pPr>
      <w:r>
        <w:rPr>
          <w:rFonts w:hint="default"/>
          <w:b w:val="0"/>
          <w:bCs w:val="0"/>
          <w:spacing w:val="-2"/>
          <w:sz w:val="24"/>
          <w:lang w:val="en-US"/>
        </w:rPr>
        <w:t>}</w:t>
      </w:r>
    </w:p>
    <w:p w14:paraId="60D04062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801" w:leftChars="0" w:right="0" w:rightChars="0"/>
        <w:jc w:val="left"/>
        <w:rPr>
          <w:rFonts w:hint="default"/>
          <w:b/>
          <w:bCs/>
          <w:spacing w:val="-2"/>
          <w:sz w:val="24"/>
          <w:lang w:val="en-US"/>
        </w:rPr>
      </w:pPr>
      <w:r>
        <w:rPr>
          <w:rFonts w:hint="default"/>
          <w:b/>
          <w:bCs/>
          <w:spacing w:val="-2"/>
          <w:sz w:val="24"/>
          <w:lang w:val="en-US"/>
        </w:rPr>
        <w:t>Output</w:t>
      </w:r>
    </w:p>
    <w:p w14:paraId="0E6A207F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801" w:leftChars="0" w:right="0" w:rightChars="0"/>
        <w:jc w:val="left"/>
      </w:pP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</w:r>
      <w:r>
        <w:drawing>
          <wp:inline distT="0" distB="0" distL="114300" distR="114300">
            <wp:extent cx="3295650" cy="1419225"/>
            <wp:effectExtent l="0" t="0" r="0" b="9525"/>
            <wp:docPr id="10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3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49D44">
      <w:pPr>
        <w:pStyle w:val="8"/>
        <w:spacing w:before="185"/>
        <w:ind w:firstLine="720" w:firstLineChars="0"/>
        <w:rPr>
          <w:b/>
          <w:bCs/>
        </w:rPr>
      </w:pPr>
      <w:r>
        <w:rPr>
          <w:b/>
          <w:bCs/>
          <w:spacing w:val="-2"/>
        </w:rPr>
        <w:t>Result</w:t>
      </w:r>
    </w:p>
    <w:p w14:paraId="5D6E00F6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801" w:leftChars="0" w:right="0" w:rightChars="0"/>
        <w:jc w:val="left"/>
        <w:rPr>
          <w:sz w:val="24"/>
          <w:szCs w:val="24"/>
        </w:rPr>
      </w:pPr>
      <w:r>
        <w:t>The</w:t>
      </w:r>
      <w:r>
        <w:rPr>
          <w:spacing w:val="26"/>
        </w:rPr>
        <w:t xml:space="preserve"> </w:t>
      </w:r>
      <w:r>
        <w:t>program</w:t>
      </w:r>
      <w:r>
        <w:rPr>
          <w:spacing w:val="28"/>
        </w:rPr>
        <w:t xml:space="preserve"> </w:t>
      </w:r>
      <w:r>
        <w:t>successfully</w:t>
      </w:r>
      <w:r>
        <w:rPr>
          <w:spacing w:val="27"/>
        </w:rPr>
        <w:t xml:space="preserve"> </w:t>
      </w:r>
      <w:r>
        <w:t>searches</w:t>
      </w:r>
      <w:r>
        <w:rPr>
          <w:spacing w:val="30"/>
        </w:rPr>
        <w:t xml:space="preserve"> </w:t>
      </w:r>
      <w:r>
        <w:t>for</w:t>
      </w:r>
      <w:r>
        <w:rPr>
          <w:spacing w:val="25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given</w:t>
      </w:r>
      <w:r>
        <w:rPr>
          <w:spacing w:val="29"/>
        </w:rPr>
        <w:t xml:space="preserve"> </w:t>
      </w:r>
      <w:r>
        <w:t>city</w:t>
      </w:r>
      <w:r>
        <w:rPr>
          <w:spacing w:val="29"/>
        </w:rPr>
        <w:t xml:space="preserve"> </w:t>
      </w:r>
      <w:r>
        <w:t>using</w:t>
      </w:r>
      <w:r>
        <w:rPr>
          <w:spacing w:val="30"/>
        </w:rPr>
        <w:t xml:space="preserve"> </w:t>
      </w:r>
      <w:r>
        <w:t>binary</w:t>
      </w:r>
      <w:r>
        <w:rPr>
          <w:spacing w:val="27"/>
        </w:rPr>
        <w:t xml:space="preserve"> </w:t>
      </w:r>
      <w:r>
        <w:t>search</w:t>
      </w:r>
      <w:r>
        <w:rPr>
          <w:spacing w:val="29"/>
        </w:rPr>
        <w:t xml:space="preserve"> </w:t>
      </w:r>
      <w:r>
        <w:t>and</w:t>
      </w:r>
      <w:r>
        <w:rPr>
          <w:spacing w:val="29"/>
        </w:rPr>
        <w:t xml:space="preserve"> </w:t>
      </w:r>
      <w:r>
        <w:t>displays</w:t>
      </w:r>
      <w:r>
        <w:rPr>
          <w:spacing w:val="27"/>
        </w:rPr>
        <w:t xml:space="preserve"> </w:t>
      </w:r>
      <w:r>
        <w:t>the distance from R</w:t>
      </w:r>
      <w:r>
        <w:rPr>
          <w:sz w:val="24"/>
          <w:szCs w:val="24"/>
        </w:rPr>
        <w:t>anchi</w:t>
      </w:r>
    </w:p>
    <w:p w14:paraId="38AFA428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801" w:leftChars="0" w:right="0" w:rightChars="0"/>
        <w:jc w:val="left"/>
        <w:rPr>
          <w:sz w:val="24"/>
          <w:szCs w:val="24"/>
        </w:rPr>
      </w:pPr>
    </w:p>
    <w:p w14:paraId="6165A016">
      <w:pPr>
        <w:pStyle w:val="2"/>
        <w:numPr>
          <w:ilvl w:val="0"/>
          <w:numId w:val="11"/>
        </w:numPr>
        <w:tabs>
          <w:tab w:val="left" w:pos="761"/>
        </w:tabs>
        <w:spacing w:before="0" w:after="0" w:line="388" w:lineRule="auto"/>
        <w:ind w:left="493" w:leftChars="0" w:right="3036" w:rightChars="0" w:hanging="184" w:firstLineChars="0"/>
        <w:jc w:val="left"/>
        <w:rPr>
          <w:sz w:val="24"/>
          <w:szCs w:val="24"/>
        </w:rPr>
      </w:pPr>
      <w:r>
        <w:rPr>
          <w:sz w:val="24"/>
          <w:szCs w:val="24"/>
        </w:rPr>
        <w:t>Travel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Booking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Calculate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Ticket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Fare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Based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on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Passenger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Type Method calculateFare() is overloaded for:</w:t>
      </w:r>
    </w:p>
    <w:p w14:paraId="7FF7FA75">
      <w:pPr>
        <w:pStyle w:val="12"/>
        <w:numPr>
          <w:ilvl w:val="0"/>
          <w:numId w:val="12"/>
        </w:numPr>
        <w:tabs>
          <w:tab w:val="left" w:pos="1084"/>
        </w:tabs>
        <w:spacing w:before="1" w:after="0" w:line="240" w:lineRule="auto"/>
        <w:ind w:left="1084" w:right="0" w:hanging="494"/>
        <w:jc w:val="left"/>
        <w:rPr>
          <w:sz w:val="24"/>
        </w:rPr>
      </w:pPr>
      <w:r>
        <w:rPr>
          <w:spacing w:val="-4"/>
          <w:sz w:val="24"/>
        </w:rPr>
        <w:t>Adult</w:t>
      </w:r>
    </w:p>
    <w:p w14:paraId="028D279E">
      <w:pPr>
        <w:pStyle w:val="12"/>
        <w:numPr>
          <w:ilvl w:val="0"/>
          <w:numId w:val="12"/>
        </w:numPr>
        <w:tabs>
          <w:tab w:val="left" w:pos="1084"/>
        </w:tabs>
        <w:spacing w:before="185" w:after="0" w:line="240" w:lineRule="auto"/>
        <w:ind w:left="1084" w:right="0" w:hanging="494"/>
        <w:jc w:val="left"/>
        <w:rPr>
          <w:sz w:val="24"/>
        </w:rPr>
      </w:pPr>
      <w:r>
        <w:rPr>
          <w:spacing w:val="-2"/>
          <w:sz w:val="24"/>
        </w:rPr>
        <w:t>Child</w:t>
      </w:r>
    </w:p>
    <w:p w14:paraId="7118214A">
      <w:pPr>
        <w:pStyle w:val="12"/>
        <w:numPr>
          <w:ilvl w:val="0"/>
          <w:numId w:val="12"/>
        </w:numPr>
        <w:tabs>
          <w:tab w:val="left" w:pos="1084"/>
        </w:tabs>
        <w:spacing w:before="182" w:after="0" w:line="388" w:lineRule="auto"/>
        <w:ind w:left="590" w:right="7649" w:firstLine="0"/>
        <w:jc w:val="left"/>
        <w:rPr>
          <w:sz w:val="24"/>
        </w:rPr>
      </w:pPr>
      <w:r>
        <w:rPr>
          <w:sz w:val="24"/>
        </w:rPr>
        <w:t>Senior</w:t>
      </w:r>
      <w:r>
        <w:rPr>
          <w:spacing w:val="-14"/>
          <w:sz w:val="24"/>
        </w:rPr>
        <w:t xml:space="preserve"> </w:t>
      </w:r>
      <w:r>
        <w:rPr>
          <w:sz w:val="24"/>
        </w:rPr>
        <w:t>Citizen</w:t>
      </w:r>
    </w:p>
    <w:p w14:paraId="22B249D4">
      <w:pPr>
        <w:pStyle w:val="12"/>
        <w:numPr>
          <w:numId w:val="0"/>
        </w:numPr>
        <w:tabs>
          <w:tab w:val="left" w:pos="1084"/>
        </w:tabs>
        <w:spacing w:before="182" w:after="0" w:line="388" w:lineRule="auto"/>
        <w:ind w:left="590" w:leftChars="0" w:right="7649" w:rightChars="0"/>
        <w:jc w:val="left"/>
        <w:rPr>
          <w:b/>
          <w:bCs/>
          <w:sz w:val="24"/>
        </w:rPr>
      </w:pPr>
      <w:r>
        <w:rPr>
          <w:b/>
          <w:bCs/>
          <w:sz w:val="24"/>
        </w:rPr>
        <w:t xml:space="preserve"> </w:t>
      </w:r>
      <w:r>
        <w:rPr>
          <w:b/>
          <w:bCs/>
          <w:spacing w:val="-4"/>
          <w:sz w:val="24"/>
        </w:rPr>
        <w:t>Aim</w:t>
      </w:r>
    </w:p>
    <w:p w14:paraId="2B95A461">
      <w:pPr>
        <w:pStyle w:val="8"/>
        <w:spacing w:before="4" w:line="259" w:lineRule="auto"/>
        <w:ind w:left="590" w:right="543"/>
      </w:pPr>
      <w:r>
        <w:t>To</w:t>
      </w:r>
      <w:r>
        <w:rPr>
          <w:spacing w:val="-13"/>
        </w:rPr>
        <w:t xml:space="preserve"> </w:t>
      </w:r>
      <w:r>
        <w:t>write</w:t>
      </w:r>
      <w:r>
        <w:rPr>
          <w:spacing w:val="-10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Java</w:t>
      </w:r>
      <w:r>
        <w:rPr>
          <w:spacing w:val="-13"/>
        </w:rPr>
        <w:t xml:space="preserve"> </w:t>
      </w:r>
      <w:r>
        <w:t>program</w:t>
      </w:r>
      <w:r>
        <w:rPr>
          <w:spacing w:val="-11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Travel</w:t>
      </w:r>
      <w:r>
        <w:rPr>
          <w:spacing w:val="-11"/>
        </w:rPr>
        <w:t xml:space="preserve"> </w:t>
      </w:r>
      <w:r>
        <w:t>Booking</w:t>
      </w:r>
      <w:r>
        <w:rPr>
          <w:spacing w:val="-9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calculates</w:t>
      </w:r>
      <w:r>
        <w:rPr>
          <w:spacing w:val="-11"/>
        </w:rPr>
        <w:t xml:space="preserve"> </w:t>
      </w:r>
      <w:r>
        <w:t>ticket</w:t>
      </w:r>
      <w:r>
        <w:rPr>
          <w:spacing w:val="-12"/>
        </w:rPr>
        <w:t xml:space="preserve"> </w:t>
      </w:r>
      <w:r>
        <w:t>fare</w:t>
      </w:r>
      <w:r>
        <w:rPr>
          <w:spacing w:val="-10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method overloading based on passenger type: Adult, Child, and Senior Citizen.</w:t>
      </w:r>
    </w:p>
    <w:p w14:paraId="13EFEA6E">
      <w:pPr>
        <w:pStyle w:val="8"/>
        <w:spacing w:before="159"/>
        <w:ind w:left="590"/>
        <w:rPr>
          <w:b/>
          <w:bCs/>
        </w:rPr>
      </w:pPr>
      <w:r>
        <w:rPr>
          <w:b/>
          <w:bCs/>
          <w:spacing w:val="-2"/>
        </w:rPr>
        <w:t>Algorithm</w:t>
      </w:r>
    </w:p>
    <w:p w14:paraId="6DCD2E60">
      <w:pPr>
        <w:pStyle w:val="12"/>
        <w:numPr>
          <w:ilvl w:val="0"/>
          <w:numId w:val="13"/>
        </w:numPr>
        <w:tabs>
          <w:tab w:val="left" w:pos="1309"/>
        </w:tabs>
        <w:spacing w:before="182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Start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0F77E777">
      <w:pPr>
        <w:pStyle w:val="12"/>
        <w:numPr>
          <w:ilvl w:val="0"/>
          <w:numId w:val="13"/>
        </w:numPr>
        <w:tabs>
          <w:tab w:val="left" w:pos="1309"/>
        </w:tabs>
        <w:spacing w:before="185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class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TravelBooking</w:t>
      </w:r>
    </w:p>
    <w:p w14:paraId="12EF3998">
      <w:pPr>
        <w:pStyle w:val="12"/>
        <w:numPr>
          <w:ilvl w:val="0"/>
          <w:numId w:val="13"/>
        </w:numPr>
        <w:tabs>
          <w:tab w:val="left" w:pos="1309"/>
        </w:tabs>
        <w:spacing w:before="182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Define</w:t>
      </w:r>
      <w:r>
        <w:rPr>
          <w:spacing w:val="-10"/>
          <w:sz w:val="24"/>
        </w:rPr>
        <w:t xml:space="preserve"> </w:t>
      </w:r>
      <w:r>
        <w:rPr>
          <w:sz w:val="24"/>
        </w:rPr>
        <w:t>overloaded</w:t>
      </w:r>
      <w:r>
        <w:rPr>
          <w:spacing w:val="-9"/>
          <w:sz w:val="24"/>
        </w:rPr>
        <w:t xml:space="preserve"> </w:t>
      </w:r>
      <w:r>
        <w:rPr>
          <w:sz w:val="24"/>
        </w:rPr>
        <w:t>methods</w:t>
      </w:r>
      <w:r>
        <w:rPr>
          <w:spacing w:val="-11"/>
          <w:sz w:val="24"/>
        </w:rPr>
        <w:t xml:space="preserve"> </w:t>
      </w:r>
      <w:r>
        <w:rPr>
          <w:sz w:val="24"/>
        </w:rPr>
        <w:t>calculateFare()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for:</w:t>
      </w:r>
    </w:p>
    <w:p w14:paraId="17D8D1F6">
      <w:pPr>
        <w:pStyle w:val="12"/>
        <w:numPr>
          <w:ilvl w:val="1"/>
          <w:numId w:val="13"/>
        </w:numPr>
        <w:tabs>
          <w:tab w:val="left" w:pos="2029"/>
        </w:tabs>
        <w:spacing w:before="182" w:after="0" w:line="240" w:lineRule="auto"/>
        <w:ind w:left="2029" w:right="0" w:hanging="359"/>
        <w:jc w:val="left"/>
        <w:rPr>
          <w:sz w:val="24"/>
        </w:rPr>
      </w:pPr>
      <w:r>
        <w:rPr>
          <w:spacing w:val="-4"/>
          <w:sz w:val="24"/>
        </w:rPr>
        <w:t>Adult</w:t>
      </w:r>
    </w:p>
    <w:p w14:paraId="5F507B80">
      <w:pPr>
        <w:pStyle w:val="12"/>
        <w:numPr>
          <w:ilvl w:val="1"/>
          <w:numId w:val="13"/>
        </w:numPr>
        <w:tabs>
          <w:tab w:val="left" w:pos="2029"/>
        </w:tabs>
        <w:spacing w:before="185" w:after="0" w:line="240" w:lineRule="auto"/>
        <w:ind w:left="2029" w:right="0" w:hanging="359"/>
        <w:jc w:val="left"/>
        <w:rPr>
          <w:sz w:val="24"/>
        </w:rPr>
      </w:pPr>
      <w:r>
        <w:rPr>
          <w:sz w:val="24"/>
        </w:rPr>
        <w:t>Child</w:t>
      </w:r>
      <w:r>
        <w:rPr>
          <w:spacing w:val="-2"/>
          <w:sz w:val="24"/>
        </w:rPr>
        <w:t xml:space="preserve"> </w:t>
      </w:r>
      <w:r>
        <w:rPr>
          <w:sz w:val="24"/>
        </w:rPr>
        <w:t>(with</w:t>
      </w:r>
      <w:r>
        <w:rPr>
          <w:spacing w:val="-2"/>
          <w:sz w:val="24"/>
        </w:rPr>
        <w:t xml:space="preserve"> discount)</w:t>
      </w:r>
    </w:p>
    <w:p w14:paraId="0A37DD12">
      <w:pPr>
        <w:pStyle w:val="12"/>
        <w:numPr>
          <w:ilvl w:val="1"/>
          <w:numId w:val="13"/>
        </w:numPr>
        <w:tabs>
          <w:tab w:val="left" w:pos="2029"/>
        </w:tabs>
        <w:spacing w:before="182" w:after="0" w:line="240" w:lineRule="auto"/>
        <w:ind w:left="2029" w:right="0" w:hanging="359"/>
        <w:jc w:val="left"/>
        <w:rPr>
          <w:sz w:val="24"/>
        </w:rPr>
      </w:pPr>
      <w:r>
        <w:rPr>
          <w:sz w:val="24"/>
        </w:rPr>
        <w:t>Senior</w:t>
      </w:r>
      <w:r>
        <w:rPr>
          <w:spacing w:val="-5"/>
          <w:sz w:val="24"/>
        </w:rPr>
        <w:t xml:space="preserve"> </w:t>
      </w:r>
      <w:r>
        <w:rPr>
          <w:sz w:val="24"/>
        </w:rPr>
        <w:t>Citizen</w:t>
      </w:r>
      <w:r>
        <w:rPr>
          <w:spacing w:val="-4"/>
          <w:sz w:val="24"/>
        </w:rPr>
        <w:t xml:space="preserve"> </w:t>
      </w:r>
      <w:r>
        <w:rPr>
          <w:sz w:val="24"/>
        </w:rPr>
        <w:t>(with</w:t>
      </w:r>
      <w:r>
        <w:rPr>
          <w:spacing w:val="-1"/>
          <w:sz w:val="24"/>
        </w:rPr>
        <w:t xml:space="preserve"> </w:t>
      </w:r>
      <w:r>
        <w:rPr>
          <w:sz w:val="24"/>
        </w:rPr>
        <w:t>higher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discount)</w:t>
      </w:r>
    </w:p>
    <w:p w14:paraId="7A1867A4">
      <w:pPr>
        <w:pStyle w:val="12"/>
        <w:numPr>
          <w:ilvl w:val="0"/>
          <w:numId w:val="13"/>
        </w:numPr>
        <w:tabs>
          <w:tab w:val="left" w:pos="1309"/>
        </w:tabs>
        <w:spacing w:before="185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main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method:</w:t>
      </w:r>
    </w:p>
    <w:p w14:paraId="647AB52D">
      <w:pPr>
        <w:pStyle w:val="12"/>
        <w:numPr>
          <w:ilvl w:val="1"/>
          <w:numId w:val="13"/>
        </w:numPr>
        <w:tabs>
          <w:tab w:val="left" w:pos="2029"/>
        </w:tabs>
        <w:spacing w:before="182" w:after="0" w:line="240" w:lineRule="auto"/>
        <w:ind w:left="2029" w:right="0" w:hanging="359"/>
        <w:jc w:val="left"/>
        <w:rPr>
          <w:sz w:val="24"/>
        </w:rPr>
      </w:pPr>
      <w:r>
        <w:rPr>
          <w:sz w:val="24"/>
        </w:rPr>
        <w:t>Call</w:t>
      </w:r>
      <w:r>
        <w:rPr>
          <w:spacing w:val="-4"/>
          <w:sz w:val="24"/>
        </w:rPr>
        <w:t xml:space="preserve"> </w:t>
      </w:r>
      <w:r>
        <w:rPr>
          <w:sz w:val="24"/>
        </w:rPr>
        <w:t>respective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methods</w:t>
      </w:r>
    </w:p>
    <w:p w14:paraId="4EB2A2FF">
      <w:pPr>
        <w:pStyle w:val="12"/>
        <w:numPr>
          <w:ilvl w:val="0"/>
          <w:numId w:val="13"/>
        </w:numPr>
        <w:tabs>
          <w:tab w:val="left" w:pos="1309"/>
        </w:tabs>
        <w:spacing w:before="182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13"/>
          <w:sz w:val="24"/>
        </w:rPr>
        <w:t xml:space="preserve"> </w:t>
      </w:r>
      <w:r>
        <w:rPr>
          <w:sz w:val="24"/>
        </w:rPr>
        <w:t>calculated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fare</w:t>
      </w:r>
    </w:p>
    <w:p w14:paraId="5CAE6B4F">
      <w:pPr>
        <w:pStyle w:val="12"/>
        <w:numPr>
          <w:ilvl w:val="0"/>
          <w:numId w:val="13"/>
        </w:numPr>
        <w:tabs>
          <w:tab w:val="left" w:pos="1309"/>
        </w:tabs>
        <w:spacing w:before="182" w:after="0" w:line="240" w:lineRule="auto"/>
        <w:ind w:left="1309" w:leftChars="0" w:right="0" w:rightChars="0" w:hanging="359" w:firstLineChars="0"/>
        <w:jc w:val="left"/>
        <w:rPr>
          <w:rFonts w:hint="default"/>
          <w:lang w:val="en-US"/>
        </w:rPr>
      </w:pPr>
      <w:r>
        <w:rPr>
          <w:sz w:val="24"/>
        </w:rPr>
        <w:t>End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program</w:t>
      </w:r>
    </w:p>
    <w:p w14:paraId="40C613D9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sz w:val="24"/>
        </w:rPr>
      </w:pPr>
      <w:r>
        <w:rPr>
          <w:rFonts w:hint="default"/>
          <w:b/>
          <w:bCs/>
          <w:sz w:val="24"/>
          <w:lang w:val="en-US"/>
        </w:rPr>
        <w:t>Source Code</w:t>
      </w:r>
      <w:r>
        <w:rPr>
          <w:sz w:val="24"/>
        </w:rPr>
        <w:t xml:space="preserve"> </w:t>
      </w:r>
    </w:p>
    <w:p w14:paraId="3EE8DA2E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>import java.util.Scanner;</w:t>
      </w:r>
    </w:p>
    <w:p w14:paraId="59ABADFA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>class TravelBooking {</w:t>
      </w:r>
    </w:p>
    <w:p w14:paraId="65D6D7C4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double calculateFare(double baseFare) {</w:t>
      </w:r>
    </w:p>
    <w:p w14:paraId="344BD19C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    return baseFare;</w:t>
      </w:r>
    </w:p>
    <w:p w14:paraId="609DC74C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}</w:t>
      </w:r>
    </w:p>
    <w:p w14:paraId="35D6BCBC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double calculateFare(double baseFare, int age) {</w:t>
      </w:r>
    </w:p>
    <w:p w14:paraId="7B127BD9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    if (age &lt; 12)</w:t>
      </w:r>
    </w:p>
    <w:p w14:paraId="4301827E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        return baseFare * 0.5;</w:t>
      </w:r>
    </w:p>
    <w:p w14:paraId="4A9A9054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    else if (age &gt;= 60)</w:t>
      </w:r>
    </w:p>
    <w:p w14:paraId="111762F3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        return baseFare * 0.7;</w:t>
      </w:r>
    </w:p>
    <w:p w14:paraId="53C9BCED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    else</w:t>
      </w:r>
    </w:p>
    <w:p w14:paraId="143614C4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        return baseFare;</w:t>
      </w:r>
    </w:p>
    <w:p w14:paraId="778CE804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}</w:t>
      </w:r>
    </w:p>
    <w:p w14:paraId="16D44C08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>}</w:t>
      </w:r>
    </w:p>
    <w:p w14:paraId="736073A1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>public class Main {</w:t>
      </w:r>
    </w:p>
    <w:p w14:paraId="44F22DBD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public static void main(String[] args) {</w:t>
      </w:r>
    </w:p>
    <w:p w14:paraId="4226C1C6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    Scanner sc = new Scanner(System.in);</w:t>
      </w:r>
    </w:p>
    <w:p w14:paraId="7DF809D6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    TravelBooking t = new TravelBooking();</w:t>
      </w:r>
    </w:p>
    <w:p w14:paraId="796D7C02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sz w:val="24"/>
          <w:lang w:val="en-US"/>
        </w:rPr>
      </w:pPr>
    </w:p>
    <w:p w14:paraId="43E82EE9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    System.out.print("Enter base fare: ");</w:t>
      </w:r>
    </w:p>
    <w:p w14:paraId="312C61E9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    double baseFare = sc.nextDouble();</w:t>
      </w:r>
    </w:p>
    <w:p w14:paraId="0C550A79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sz w:val="24"/>
          <w:lang w:val="en-US"/>
        </w:rPr>
      </w:pPr>
    </w:p>
    <w:p w14:paraId="01A7E37A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    System.out.print("Enter age: ");</w:t>
      </w:r>
    </w:p>
    <w:p w14:paraId="27D92E21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    int age = sc.nextInt();</w:t>
      </w:r>
    </w:p>
    <w:p w14:paraId="6D3BAF71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    double fare = t.calculateFare(baseFare, age);</w:t>
      </w:r>
    </w:p>
    <w:p w14:paraId="06EAEEE7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sz w:val="24"/>
          <w:lang w:val="en-US"/>
        </w:rPr>
      </w:pPr>
    </w:p>
    <w:p w14:paraId="5469E097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    System.out.println("Ticket Fare: " + fare);</w:t>
      </w:r>
    </w:p>
    <w:p w14:paraId="62F39CED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sz w:val="24"/>
          <w:lang w:val="en-US"/>
        </w:rPr>
      </w:pPr>
    </w:p>
    <w:p w14:paraId="5BFEC9B7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    sc.close();</w:t>
      </w:r>
    </w:p>
    <w:p w14:paraId="496AAD65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}</w:t>
      </w:r>
    </w:p>
    <w:p w14:paraId="4ECD2B59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>}</w:t>
      </w:r>
    </w:p>
    <w:p w14:paraId="57116287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/>
          <w:bCs/>
          <w:sz w:val="24"/>
          <w:lang w:val="en-US"/>
        </w:rPr>
        <w:t xml:space="preserve">Output : </w:t>
      </w:r>
    </w:p>
    <w:p w14:paraId="48F9026A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</w:pP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</w:r>
      <w:r>
        <w:drawing>
          <wp:inline distT="0" distB="0" distL="114300" distR="114300">
            <wp:extent cx="2343150" cy="1552575"/>
            <wp:effectExtent l="0" t="0" r="0" b="9525"/>
            <wp:docPr id="10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3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48452">
      <w:pPr>
        <w:pStyle w:val="8"/>
        <w:spacing w:before="183"/>
        <w:ind w:left="590"/>
      </w:pPr>
      <w:r>
        <w:rPr>
          <w:spacing w:val="-2"/>
        </w:rPr>
        <w:t>Result</w:t>
      </w:r>
    </w:p>
    <w:p w14:paraId="0A0FCF3D">
      <w:pPr>
        <w:pStyle w:val="8"/>
        <w:spacing w:before="184" w:line="259" w:lineRule="auto"/>
        <w:ind w:left="590" w:right="543"/>
      </w:pPr>
      <w:r>
        <w:t>The</w:t>
      </w:r>
      <w:r>
        <w:rPr>
          <w:spacing w:val="-11"/>
        </w:rPr>
        <w:t xml:space="preserve"> </w:t>
      </w:r>
      <w:r>
        <w:t>program</w:t>
      </w:r>
      <w:r>
        <w:rPr>
          <w:spacing w:val="-9"/>
        </w:rPr>
        <w:t xml:space="preserve"> </w:t>
      </w:r>
      <w:r>
        <w:t>successfully</w:t>
      </w:r>
      <w:r>
        <w:rPr>
          <w:spacing w:val="-10"/>
        </w:rPr>
        <w:t xml:space="preserve"> </w:t>
      </w:r>
      <w:r>
        <w:t>calculates</w:t>
      </w:r>
      <w:r>
        <w:rPr>
          <w:spacing w:val="-9"/>
        </w:rPr>
        <w:t xml:space="preserve"> </w:t>
      </w:r>
      <w:r>
        <w:t>ticket</w:t>
      </w:r>
      <w:r>
        <w:rPr>
          <w:spacing w:val="-8"/>
        </w:rPr>
        <w:t xml:space="preserve"> </w:t>
      </w:r>
      <w:r>
        <w:t>fare</w:t>
      </w:r>
      <w:r>
        <w:rPr>
          <w:spacing w:val="-11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method</w:t>
      </w:r>
      <w:r>
        <w:rPr>
          <w:spacing w:val="-8"/>
        </w:rPr>
        <w:t xml:space="preserve"> </w:t>
      </w:r>
      <w:r>
        <w:t>overloading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different passenger types.</w:t>
      </w:r>
    </w:p>
    <w:p w14:paraId="0BE75F25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</w:pPr>
    </w:p>
    <w:p w14:paraId="6435CC41">
      <w:pPr>
        <w:pStyle w:val="2"/>
        <w:numPr>
          <w:ilvl w:val="0"/>
          <w:numId w:val="11"/>
        </w:numPr>
        <w:tabs>
          <w:tab w:val="left" w:pos="829"/>
        </w:tabs>
        <w:spacing w:before="22" w:after="0" w:line="240" w:lineRule="auto"/>
        <w:ind w:left="679" w:leftChars="0" w:right="0" w:hanging="239" w:firstLineChars="0"/>
        <w:jc w:val="left"/>
        <w:rPr>
          <w:sz w:val="24"/>
          <w:szCs w:val="24"/>
        </w:rPr>
      </w:pPr>
      <w:r>
        <w:rPr>
          <w:sz w:val="24"/>
          <w:szCs w:val="24"/>
        </w:rPr>
        <w:t>Grocery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Bill</w:t>
      </w:r>
      <w:r>
        <w:rPr>
          <w:spacing w:val="-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Generator</w:t>
      </w:r>
    </w:p>
    <w:p w14:paraId="32C093CA">
      <w:pPr>
        <w:pStyle w:val="8"/>
        <w:spacing w:before="182" w:line="259" w:lineRule="auto"/>
        <w:ind w:left="590" w:right="5189"/>
      </w:pPr>
      <w:r>
        <w:t>Constructor sets item name &amp; price. Method</w:t>
      </w:r>
      <w:r>
        <w:rPr>
          <w:spacing w:val="-12"/>
        </w:rPr>
        <w:t xml:space="preserve"> </w:t>
      </w:r>
      <w:r>
        <w:t>overloading</w:t>
      </w:r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calculate</w:t>
      </w:r>
      <w:r>
        <w:rPr>
          <w:spacing w:val="-13"/>
        </w:rPr>
        <w:t xml:space="preserve"> </w:t>
      </w:r>
      <w:r>
        <w:t>total</w:t>
      </w:r>
      <w:r>
        <w:rPr>
          <w:spacing w:val="-9"/>
        </w:rPr>
        <w:t xml:space="preserve"> </w:t>
      </w:r>
      <w:r>
        <w:t>price:</w:t>
      </w:r>
    </w:p>
    <w:p w14:paraId="25EBF87F">
      <w:pPr>
        <w:pStyle w:val="12"/>
        <w:numPr>
          <w:ilvl w:val="0"/>
          <w:numId w:val="14"/>
        </w:numPr>
        <w:tabs>
          <w:tab w:val="left" w:pos="1084"/>
        </w:tabs>
        <w:spacing w:before="160" w:after="0" w:line="240" w:lineRule="auto"/>
        <w:ind w:left="1084" w:right="0" w:hanging="494"/>
        <w:jc w:val="left"/>
        <w:rPr>
          <w:sz w:val="24"/>
        </w:rPr>
      </w:pPr>
      <w:r>
        <w:rPr>
          <w:sz w:val="24"/>
        </w:rPr>
        <w:t>With</w:t>
      </w:r>
      <w:r>
        <w:rPr>
          <w:spacing w:val="-2"/>
          <w:sz w:val="24"/>
        </w:rPr>
        <w:t xml:space="preserve"> quantity</w:t>
      </w:r>
    </w:p>
    <w:p w14:paraId="722B6906">
      <w:pPr>
        <w:pStyle w:val="12"/>
        <w:numPr>
          <w:ilvl w:val="0"/>
          <w:numId w:val="14"/>
        </w:numPr>
        <w:tabs>
          <w:tab w:val="left" w:pos="1084"/>
        </w:tabs>
        <w:spacing w:before="184" w:after="0" w:line="388" w:lineRule="auto"/>
        <w:ind w:left="590" w:right="6571" w:firstLine="0"/>
        <w:jc w:val="left"/>
        <w:rPr>
          <w:sz w:val="24"/>
        </w:rPr>
      </w:pPr>
      <w:r>
        <w:rPr>
          <w:sz w:val="24"/>
        </w:rPr>
        <w:t>With</w:t>
      </w:r>
      <w:r>
        <w:rPr>
          <w:spacing w:val="-14"/>
          <w:sz w:val="24"/>
        </w:rPr>
        <w:t xml:space="preserve"> </w:t>
      </w:r>
      <w:r>
        <w:rPr>
          <w:sz w:val="24"/>
        </w:rPr>
        <w:t>quantity</w:t>
      </w:r>
      <w:r>
        <w:rPr>
          <w:spacing w:val="-12"/>
          <w:sz w:val="24"/>
        </w:rPr>
        <w:t xml:space="preserve"> </w:t>
      </w:r>
      <w:r>
        <w:rPr>
          <w:sz w:val="24"/>
        </w:rPr>
        <w:t>+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discount </w:t>
      </w:r>
    </w:p>
    <w:p w14:paraId="659CC106">
      <w:pPr>
        <w:pStyle w:val="12"/>
        <w:numPr>
          <w:numId w:val="0"/>
        </w:numPr>
        <w:tabs>
          <w:tab w:val="left" w:pos="1084"/>
        </w:tabs>
        <w:spacing w:before="184" w:after="0" w:line="388" w:lineRule="auto"/>
        <w:ind w:left="590" w:leftChars="0" w:right="6571" w:rightChars="0"/>
        <w:jc w:val="left"/>
        <w:rPr>
          <w:b/>
          <w:bCs/>
          <w:sz w:val="24"/>
        </w:rPr>
      </w:pPr>
      <w:r>
        <w:rPr>
          <w:b/>
          <w:bCs/>
          <w:spacing w:val="-4"/>
          <w:sz w:val="24"/>
        </w:rPr>
        <w:t>Aim</w:t>
      </w:r>
    </w:p>
    <w:p w14:paraId="089F6D95">
      <w:pPr>
        <w:pStyle w:val="8"/>
        <w:spacing w:before="1" w:line="259" w:lineRule="auto"/>
        <w:ind w:left="590" w:right="543"/>
      </w:pPr>
      <w:r>
        <w:t>To</w:t>
      </w:r>
      <w:r>
        <w:rPr>
          <w:spacing w:val="-10"/>
        </w:rPr>
        <w:t xml:space="preserve"> </w:t>
      </w:r>
      <w:r>
        <w:t>write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Java</w:t>
      </w:r>
      <w:r>
        <w:rPr>
          <w:spacing w:val="-10"/>
        </w:rPr>
        <w:t xml:space="preserve"> </w:t>
      </w:r>
      <w:r>
        <w:t>program</w:t>
      </w:r>
      <w:r>
        <w:rPr>
          <w:spacing w:val="-8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Grocery</w:t>
      </w:r>
      <w:r>
        <w:rPr>
          <w:spacing w:val="-9"/>
        </w:rPr>
        <w:t xml:space="preserve"> </w:t>
      </w:r>
      <w:r>
        <w:t>Bill</w:t>
      </w:r>
      <w:r>
        <w:rPr>
          <w:spacing w:val="-5"/>
        </w:rPr>
        <w:t xml:space="preserve"> </w:t>
      </w:r>
      <w:r>
        <w:t>Generator</w:t>
      </w:r>
      <w:r>
        <w:rPr>
          <w:spacing w:val="-10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constructor</w:t>
      </w:r>
      <w:r>
        <w:rPr>
          <w:spacing w:val="-10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method overloading to calculate total price:</w:t>
      </w:r>
    </w:p>
    <w:p w14:paraId="3D5F0A5C">
      <w:pPr>
        <w:pStyle w:val="12"/>
        <w:numPr>
          <w:ilvl w:val="1"/>
          <w:numId w:val="14"/>
        </w:numPr>
        <w:tabs>
          <w:tab w:val="left" w:pos="1309"/>
        </w:tabs>
        <w:spacing w:before="162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With</w:t>
      </w:r>
      <w:r>
        <w:rPr>
          <w:spacing w:val="-2"/>
          <w:sz w:val="24"/>
        </w:rPr>
        <w:t xml:space="preserve"> quantity</w:t>
      </w:r>
    </w:p>
    <w:p w14:paraId="0C3577F6">
      <w:pPr>
        <w:pStyle w:val="12"/>
        <w:numPr>
          <w:ilvl w:val="1"/>
          <w:numId w:val="14"/>
        </w:numPr>
        <w:tabs>
          <w:tab w:val="left" w:pos="1309"/>
        </w:tabs>
        <w:spacing w:before="182" w:after="0" w:line="388" w:lineRule="auto"/>
        <w:ind w:left="590" w:right="6098" w:firstLine="360"/>
        <w:jc w:val="left"/>
        <w:rPr>
          <w:sz w:val="24"/>
        </w:rPr>
      </w:pPr>
      <w:r>
        <w:rPr>
          <w:sz w:val="24"/>
        </w:rPr>
        <w:t>With</w:t>
      </w:r>
      <w:r>
        <w:rPr>
          <w:spacing w:val="-14"/>
          <w:sz w:val="24"/>
        </w:rPr>
        <w:t xml:space="preserve"> </w:t>
      </w:r>
      <w:r>
        <w:rPr>
          <w:sz w:val="24"/>
        </w:rPr>
        <w:t>quantity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discount </w:t>
      </w:r>
      <w:r>
        <w:rPr>
          <w:b/>
          <w:bCs/>
          <w:spacing w:val="-2"/>
          <w:sz w:val="24"/>
        </w:rPr>
        <w:t>Algorithm</w:t>
      </w:r>
    </w:p>
    <w:p w14:paraId="174E80F4">
      <w:pPr>
        <w:pStyle w:val="12"/>
        <w:numPr>
          <w:ilvl w:val="0"/>
          <w:numId w:val="15"/>
        </w:numPr>
        <w:tabs>
          <w:tab w:val="left" w:pos="1309"/>
        </w:tabs>
        <w:spacing w:before="4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Start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6AA71566">
      <w:pPr>
        <w:pStyle w:val="12"/>
        <w:numPr>
          <w:ilvl w:val="0"/>
          <w:numId w:val="15"/>
        </w:numPr>
        <w:tabs>
          <w:tab w:val="left" w:pos="1309"/>
        </w:tabs>
        <w:spacing w:before="182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class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Grocery</w:t>
      </w:r>
    </w:p>
    <w:p w14:paraId="0A6CE89B">
      <w:pPr>
        <w:pStyle w:val="12"/>
        <w:numPr>
          <w:ilvl w:val="0"/>
          <w:numId w:val="15"/>
        </w:numPr>
        <w:tabs>
          <w:tab w:val="left" w:pos="1309"/>
        </w:tabs>
        <w:spacing w:before="185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Declare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members:</w:t>
      </w:r>
      <w:r>
        <w:rPr>
          <w:spacing w:val="-4"/>
          <w:sz w:val="24"/>
        </w:rPr>
        <w:t xml:space="preserve"> </w:t>
      </w:r>
      <w:r>
        <w:rPr>
          <w:sz w:val="24"/>
        </w:rPr>
        <w:t>itemName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price</w:t>
      </w:r>
    </w:p>
    <w:p w14:paraId="6997E91F">
      <w:pPr>
        <w:pStyle w:val="12"/>
        <w:numPr>
          <w:ilvl w:val="0"/>
          <w:numId w:val="15"/>
        </w:numPr>
        <w:tabs>
          <w:tab w:val="left" w:pos="1309"/>
        </w:tabs>
        <w:spacing w:before="182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constructor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initialize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values</w:t>
      </w:r>
    </w:p>
    <w:p w14:paraId="2270643E">
      <w:pPr>
        <w:pStyle w:val="12"/>
        <w:numPr>
          <w:ilvl w:val="0"/>
          <w:numId w:val="15"/>
        </w:numPr>
        <w:tabs>
          <w:tab w:val="left" w:pos="1309"/>
        </w:tabs>
        <w:spacing w:before="182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Define</w:t>
      </w:r>
      <w:r>
        <w:rPr>
          <w:spacing w:val="-6"/>
          <w:sz w:val="24"/>
        </w:rPr>
        <w:t xml:space="preserve"> </w:t>
      </w:r>
      <w:r>
        <w:rPr>
          <w:sz w:val="24"/>
        </w:rPr>
        <w:t>overloaded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methods:</w:t>
      </w:r>
    </w:p>
    <w:p w14:paraId="14AAD395">
      <w:pPr>
        <w:pStyle w:val="12"/>
        <w:numPr>
          <w:ilvl w:val="1"/>
          <w:numId w:val="15"/>
        </w:numPr>
        <w:tabs>
          <w:tab w:val="left" w:pos="2029"/>
        </w:tabs>
        <w:spacing w:before="185" w:after="0" w:line="240" w:lineRule="auto"/>
        <w:ind w:left="2029" w:right="0" w:hanging="359"/>
        <w:jc w:val="left"/>
        <w:rPr>
          <w:sz w:val="24"/>
        </w:rPr>
      </w:pPr>
      <w:r>
        <w:rPr>
          <w:spacing w:val="-2"/>
          <w:sz w:val="24"/>
        </w:rPr>
        <w:t>calculateTotal(int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quantity)</w:t>
      </w:r>
    </w:p>
    <w:p w14:paraId="6BB31FA6">
      <w:pPr>
        <w:pStyle w:val="12"/>
        <w:numPr>
          <w:ilvl w:val="1"/>
          <w:numId w:val="15"/>
        </w:numPr>
        <w:tabs>
          <w:tab w:val="left" w:pos="2029"/>
        </w:tabs>
        <w:spacing w:before="182" w:after="0" w:line="240" w:lineRule="auto"/>
        <w:ind w:left="2029" w:right="0" w:hanging="359"/>
        <w:jc w:val="left"/>
        <w:rPr>
          <w:sz w:val="24"/>
        </w:rPr>
      </w:pPr>
      <w:r>
        <w:rPr>
          <w:spacing w:val="-2"/>
          <w:sz w:val="24"/>
        </w:rPr>
        <w:t>calculateTotal(int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quantity,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double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discount)</w:t>
      </w:r>
    </w:p>
    <w:p w14:paraId="052BC8E0">
      <w:pPr>
        <w:pStyle w:val="12"/>
        <w:numPr>
          <w:ilvl w:val="0"/>
          <w:numId w:val="15"/>
        </w:numPr>
        <w:tabs>
          <w:tab w:val="left" w:pos="1309"/>
        </w:tabs>
        <w:spacing w:before="182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main():</w:t>
      </w:r>
    </w:p>
    <w:p w14:paraId="1E32784B">
      <w:pPr>
        <w:pStyle w:val="12"/>
        <w:numPr>
          <w:ilvl w:val="1"/>
          <w:numId w:val="15"/>
        </w:numPr>
        <w:tabs>
          <w:tab w:val="left" w:pos="2029"/>
        </w:tabs>
        <w:spacing w:before="185" w:after="0" w:line="240" w:lineRule="auto"/>
        <w:ind w:left="2029" w:right="0" w:hanging="35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object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constructor</w:t>
      </w:r>
    </w:p>
    <w:p w14:paraId="40E56E91">
      <w:pPr>
        <w:pStyle w:val="12"/>
        <w:numPr>
          <w:ilvl w:val="1"/>
          <w:numId w:val="15"/>
        </w:numPr>
        <w:tabs>
          <w:tab w:val="left" w:pos="2029"/>
        </w:tabs>
        <w:spacing w:before="184" w:after="0" w:line="240" w:lineRule="auto"/>
        <w:ind w:left="2029" w:right="0" w:hanging="359"/>
        <w:jc w:val="left"/>
        <w:rPr>
          <w:sz w:val="24"/>
        </w:rPr>
      </w:pPr>
      <w:r>
        <w:rPr>
          <w:sz w:val="24"/>
        </w:rPr>
        <w:t>Call both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methods</w:t>
      </w:r>
    </w:p>
    <w:p w14:paraId="75EB8E21">
      <w:pPr>
        <w:pStyle w:val="12"/>
        <w:numPr>
          <w:ilvl w:val="0"/>
          <w:numId w:val="15"/>
        </w:numPr>
        <w:tabs>
          <w:tab w:val="left" w:pos="1309"/>
        </w:tabs>
        <w:spacing w:before="183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10"/>
          <w:sz w:val="24"/>
        </w:rPr>
        <w:t xml:space="preserve"> </w:t>
      </w:r>
      <w:r>
        <w:rPr>
          <w:sz w:val="24"/>
        </w:rPr>
        <w:t>total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bill</w:t>
      </w:r>
    </w:p>
    <w:p w14:paraId="02BCB42F">
      <w:pPr>
        <w:pStyle w:val="12"/>
        <w:numPr>
          <w:ilvl w:val="0"/>
          <w:numId w:val="15"/>
        </w:numPr>
        <w:tabs>
          <w:tab w:val="left" w:pos="1309"/>
        </w:tabs>
        <w:spacing w:before="182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End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181EA6CE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Source Code : </w:t>
      </w:r>
    </w:p>
    <w:p w14:paraId="00D9D52F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import java.util.Scanner;</w:t>
      </w:r>
    </w:p>
    <w:p w14:paraId="208F1A87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class Grocery {</w:t>
      </w:r>
    </w:p>
    <w:p w14:paraId="703AF000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String item;</w:t>
      </w:r>
    </w:p>
    <w:p w14:paraId="08AF9F49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double price;</w:t>
      </w:r>
    </w:p>
    <w:p w14:paraId="3D94D25F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Grocery(String item, double price) {</w:t>
      </w:r>
    </w:p>
    <w:p w14:paraId="06A11F29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this.item = item;</w:t>
      </w:r>
    </w:p>
    <w:p w14:paraId="3896C0AA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this.price = price;</w:t>
      </w:r>
    </w:p>
    <w:p w14:paraId="7C05A28E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}</w:t>
      </w:r>
    </w:p>
    <w:p w14:paraId="006FCEF9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double total(int quantity) {</w:t>
      </w:r>
    </w:p>
    <w:p w14:paraId="59773A87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return price * quantity;</w:t>
      </w:r>
    </w:p>
    <w:p w14:paraId="00FE0FA7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}</w:t>
      </w:r>
    </w:p>
    <w:p w14:paraId="0F1F2CEA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double total(int quantity, double discount) {</w:t>
      </w:r>
    </w:p>
    <w:p w14:paraId="2C0A3C30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double total = price * quantity;</w:t>
      </w:r>
    </w:p>
    <w:p w14:paraId="6D420F89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return total - (total * discount / 100);</w:t>
      </w:r>
    </w:p>
    <w:p w14:paraId="02B32A2A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}</w:t>
      </w:r>
    </w:p>
    <w:p w14:paraId="5371891B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}</w:t>
      </w:r>
    </w:p>
    <w:p w14:paraId="6EA0E420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public class Main {</w:t>
      </w:r>
    </w:p>
    <w:p w14:paraId="7AC88894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public static void main(String[] args) {</w:t>
      </w:r>
    </w:p>
    <w:p w14:paraId="544B9A26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Scanner sc = new Scanner(System.in);</w:t>
      </w:r>
    </w:p>
    <w:p w14:paraId="6A8804AC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System.out.print("Enter item name: ");</w:t>
      </w:r>
    </w:p>
    <w:p w14:paraId="2F3043BC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String item = sc.nextLine();</w:t>
      </w:r>
    </w:p>
    <w:p w14:paraId="4DA2C90C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System.out.print("Enter price: ");</w:t>
      </w:r>
    </w:p>
    <w:p w14:paraId="6CA74604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double price = sc.nextDouble();</w:t>
      </w:r>
    </w:p>
    <w:p w14:paraId="544EE47C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Grocery g = new Grocery(item, price);</w:t>
      </w:r>
    </w:p>
    <w:p w14:paraId="2B01250F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System.out.print("Enter quantity: ");</w:t>
      </w:r>
    </w:p>
    <w:p w14:paraId="3968081C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int quantity = sc.nextInt();</w:t>
      </w:r>
    </w:p>
    <w:p w14:paraId="210BF774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System.out.print("Apply discount? (yes=1 / no=0): ");</w:t>
      </w:r>
    </w:p>
    <w:p w14:paraId="19B58706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int choice = sc.nextInt();</w:t>
      </w:r>
    </w:p>
    <w:p w14:paraId="2F487738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if (choice == 1) {</w:t>
      </w:r>
    </w:p>
    <w:p w14:paraId="054368BF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System.out.print("Enter discount %: ");</w:t>
      </w:r>
    </w:p>
    <w:p w14:paraId="22D01234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double discount = sc.nextDouble();</w:t>
      </w:r>
    </w:p>
    <w:p w14:paraId="03DB36B9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System.out.println("Total Price: " + g.total(quantity, discount));</w:t>
      </w:r>
    </w:p>
    <w:p w14:paraId="023561AC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} else {</w:t>
      </w:r>
    </w:p>
    <w:p w14:paraId="630C8768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System.out.println("Total Price: " + g.total(quantity));</w:t>
      </w:r>
    </w:p>
    <w:p w14:paraId="71EA8519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}</w:t>
      </w:r>
    </w:p>
    <w:p w14:paraId="0B93D147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sc.close();</w:t>
      </w:r>
    </w:p>
    <w:p w14:paraId="62979746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}</w:t>
      </w:r>
    </w:p>
    <w:p w14:paraId="29B977E2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}</w:t>
      </w:r>
    </w:p>
    <w:p w14:paraId="38036427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Output : </w:t>
      </w:r>
    </w:p>
    <w:p w14:paraId="43AF0D08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</w:pPr>
      <w:r>
        <w:drawing>
          <wp:inline distT="0" distB="0" distL="114300" distR="114300">
            <wp:extent cx="3000375" cy="2495550"/>
            <wp:effectExtent l="0" t="0" r="9525" b="0"/>
            <wp:docPr id="10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3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752B5">
      <w:pPr>
        <w:pStyle w:val="8"/>
        <w:spacing w:before="187"/>
        <w:ind w:left="590"/>
        <w:rPr>
          <w:b/>
          <w:bCs/>
        </w:rPr>
      </w:pPr>
      <w:r>
        <w:rPr>
          <w:b/>
          <w:bCs/>
          <w:spacing w:val="-2"/>
        </w:rPr>
        <w:t>Result</w:t>
      </w:r>
    </w:p>
    <w:p w14:paraId="085317E5">
      <w:pPr>
        <w:pStyle w:val="8"/>
        <w:spacing w:before="185"/>
        <w:ind w:left="1310"/>
      </w:pPr>
      <w:r>
        <w:t>The</w:t>
      </w:r>
      <w:r>
        <w:rPr>
          <w:spacing w:val="-11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successfully</w:t>
      </w:r>
      <w:r>
        <w:rPr>
          <w:spacing w:val="-8"/>
        </w:rPr>
        <w:t xml:space="preserve"> </w:t>
      </w:r>
      <w:r>
        <w:t>generates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grocery</w:t>
      </w:r>
      <w:r>
        <w:rPr>
          <w:spacing w:val="-5"/>
        </w:rPr>
        <w:t xml:space="preserve"> </w:t>
      </w:r>
      <w:r>
        <w:t>bill</w:t>
      </w:r>
      <w:r>
        <w:rPr>
          <w:spacing w:val="-6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constructor</w:t>
      </w:r>
      <w:r>
        <w:rPr>
          <w:spacing w:val="-6"/>
        </w:rPr>
        <w:t xml:space="preserve"> </w:t>
      </w:r>
      <w:r>
        <w:rPr>
          <w:spacing w:val="-2"/>
        </w:rPr>
        <w:t>initialization</w:t>
      </w:r>
    </w:p>
    <w:p w14:paraId="0242679E">
      <w:pPr>
        <w:pStyle w:val="8"/>
        <w:spacing w:before="21"/>
        <w:ind w:left="590"/>
      </w:pPr>
      <w:r>
        <w:t>and</w:t>
      </w:r>
      <w:r>
        <w:rPr>
          <w:spacing w:val="-4"/>
        </w:rPr>
        <w:t xml:space="preserve"> </w:t>
      </w:r>
      <w:r>
        <w:t>method</w:t>
      </w:r>
      <w:r>
        <w:rPr>
          <w:spacing w:val="-2"/>
        </w:rPr>
        <w:t xml:space="preserve"> overloading.</w:t>
      </w:r>
    </w:p>
    <w:p w14:paraId="7B8977B3">
      <w:pPr>
        <w:rPr>
          <w:rFonts w:hint="default"/>
          <w:lang w:val="en-US"/>
        </w:rPr>
      </w:pPr>
      <w:r>
        <w:rPr>
          <w:rFonts w:hint="default"/>
          <w:lang w:val="en-US"/>
        </w:rPr>
        <w:br w:type="page"/>
      </w:r>
    </w:p>
    <w:p w14:paraId="21FDE6FB">
      <w:pPr>
        <w:rPr>
          <w:rFonts w:hint="default"/>
          <w:lang w:val="en-US"/>
        </w:rPr>
      </w:pPr>
    </w:p>
    <w:p w14:paraId="275197EA">
      <w:pPr>
        <w:rPr>
          <w:rFonts w:hint="default"/>
          <w:lang w:val="en-US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6847205" cy="845185"/>
                <wp:effectExtent l="0" t="0" r="10795" b="12065"/>
                <wp:docPr id="19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7205" cy="845819"/>
                          <a:chOff x="0" y="0"/>
                          <a:chExt cx="6301740" cy="845819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6301740" cy="8458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1740" h="845819">
                                <a:moveTo>
                                  <a:pt x="6297930" y="845819"/>
                                </a:moveTo>
                                <a:lnTo>
                                  <a:pt x="3809" y="845819"/>
                                </a:lnTo>
                                <a:lnTo>
                                  <a:pt x="2349" y="845527"/>
                                </a:lnTo>
                                <a:lnTo>
                                  <a:pt x="1117" y="844702"/>
                                </a:lnTo>
                                <a:lnTo>
                                  <a:pt x="292" y="843470"/>
                                </a:lnTo>
                                <a:lnTo>
                                  <a:pt x="0" y="842009"/>
                                </a:lnTo>
                                <a:lnTo>
                                  <a:pt x="0" y="3809"/>
                                </a:lnTo>
                                <a:lnTo>
                                  <a:pt x="292" y="2349"/>
                                </a:lnTo>
                                <a:lnTo>
                                  <a:pt x="1117" y="1117"/>
                                </a:lnTo>
                                <a:lnTo>
                                  <a:pt x="2349" y="292"/>
                                </a:lnTo>
                                <a:lnTo>
                                  <a:pt x="3809" y="0"/>
                                </a:lnTo>
                                <a:lnTo>
                                  <a:pt x="6297930" y="0"/>
                                </a:lnTo>
                                <a:lnTo>
                                  <a:pt x="6299390" y="292"/>
                                </a:lnTo>
                                <a:lnTo>
                                  <a:pt x="6300622" y="1117"/>
                                </a:lnTo>
                                <a:lnTo>
                                  <a:pt x="6301447" y="2349"/>
                                </a:lnTo>
                                <a:lnTo>
                                  <a:pt x="6301740" y="3809"/>
                                </a:lnTo>
                                <a:lnTo>
                                  <a:pt x="7619" y="3809"/>
                                </a:lnTo>
                                <a:lnTo>
                                  <a:pt x="3809" y="7619"/>
                                </a:lnTo>
                                <a:lnTo>
                                  <a:pt x="7619" y="7619"/>
                                </a:lnTo>
                                <a:lnTo>
                                  <a:pt x="7619" y="838199"/>
                                </a:lnTo>
                                <a:lnTo>
                                  <a:pt x="3809" y="838199"/>
                                </a:lnTo>
                                <a:lnTo>
                                  <a:pt x="7619" y="842009"/>
                                </a:lnTo>
                                <a:lnTo>
                                  <a:pt x="6301740" y="842009"/>
                                </a:lnTo>
                                <a:lnTo>
                                  <a:pt x="6301447" y="843470"/>
                                </a:lnTo>
                                <a:lnTo>
                                  <a:pt x="6300622" y="844702"/>
                                </a:lnTo>
                                <a:lnTo>
                                  <a:pt x="6299390" y="845527"/>
                                </a:lnTo>
                                <a:lnTo>
                                  <a:pt x="6297930" y="845819"/>
                                </a:lnTo>
                                <a:close/>
                              </a:path>
                              <a:path w="6301740" h="845819">
                                <a:moveTo>
                                  <a:pt x="7619" y="7619"/>
                                </a:moveTo>
                                <a:lnTo>
                                  <a:pt x="3809" y="7619"/>
                                </a:lnTo>
                                <a:lnTo>
                                  <a:pt x="7619" y="3809"/>
                                </a:lnTo>
                                <a:lnTo>
                                  <a:pt x="7619" y="7619"/>
                                </a:lnTo>
                                <a:close/>
                              </a:path>
                              <a:path w="6301740" h="845819">
                                <a:moveTo>
                                  <a:pt x="6294120" y="7619"/>
                                </a:moveTo>
                                <a:lnTo>
                                  <a:pt x="7619" y="7619"/>
                                </a:lnTo>
                                <a:lnTo>
                                  <a:pt x="7619" y="3809"/>
                                </a:lnTo>
                                <a:lnTo>
                                  <a:pt x="6294120" y="3809"/>
                                </a:lnTo>
                                <a:lnTo>
                                  <a:pt x="6294120" y="7619"/>
                                </a:lnTo>
                                <a:close/>
                              </a:path>
                              <a:path w="6301740" h="845819">
                                <a:moveTo>
                                  <a:pt x="6294120" y="842009"/>
                                </a:moveTo>
                                <a:lnTo>
                                  <a:pt x="6294120" y="3809"/>
                                </a:lnTo>
                                <a:lnTo>
                                  <a:pt x="6297930" y="7619"/>
                                </a:lnTo>
                                <a:lnTo>
                                  <a:pt x="6301740" y="7619"/>
                                </a:lnTo>
                                <a:lnTo>
                                  <a:pt x="6301740" y="838199"/>
                                </a:lnTo>
                                <a:lnTo>
                                  <a:pt x="6297930" y="838199"/>
                                </a:lnTo>
                                <a:lnTo>
                                  <a:pt x="6294120" y="842009"/>
                                </a:lnTo>
                                <a:close/>
                              </a:path>
                              <a:path w="6301740" h="845819">
                                <a:moveTo>
                                  <a:pt x="6301740" y="7619"/>
                                </a:moveTo>
                                <a:lnTo>
                                  <a:pt x="6297930" y="7619"/>
                                </a:lnTo>
                                <a:lnTo>
                                  <a:pt x="6294120" y="3809"/>
                                </a:lnTo>
                                <a:lnTo>
                                  <a:pt x="6301740" y="3809"/>
                                </a:lnTo>
                                <a:lnTo>
                                  <a:pt x="6301740" y="7619"/>
                                </a:lnTo>
                                <a:close/>
                              </a:path>
                              <a:path w="6301740" h="845819">
                                <a:moveTo>
                                  <a:pt x="7619" y="842009"/>
                                </a:moveTo>
                                <a:lnTo>
                                  <a:pt x="3809" y="838199"/>
                                </a:lnTo>
                                <a:lnTo>
                                  <a:pt x="7619" y="838199"/>
                                </a:lnTo>
                                <a:lnTo>
                                  <a:pt x="7619" y="842009"/>
                                </a:lnTo>
                                <a:close/>
                              </a:path>
                              <a:path w="6301740" h="845819">
                                <a:moveTo>
                                  <a:pt x="6294120" y="842009"/>
                                </a:moveTo>
                                <a:lnTo>
                                  <a:pt x="7619" y="842009"/>
                                </a:lnTo>
                                <a:lnTo>
                                  <a:pt x="7619" y="838199"/>
                                </a:lnTo>
                                <a:lnTo>
                                  <a:pt x="6294120" y="838199"/>
                                </a:lnTo>
                                <a:lnTo>
                                  <a:pt x="6294120" y="842009"/>
                                </a:lnTo>
                                <a:close/>
                              </a:path>
                              <a:path w="6301740" h="845819">
                                <a:moveTo>
                                  <a:pt x="6301740" y="842009"/>
                                </a:moveTo>
                                <a:lnTo>
                                  <a:pt x="6294120" y="842009"/>
                                </a:lnTo>
                                <a:lnTo>
                                  <a:pt x="6297930" y="838199"/>
                                </a:lnTo>
                                <a:lnTo>
                                  <a:pt x="6301740" y="838199"/>
                                </a:lnTo>
                                <a:lnTo>
                                  <a:pt x="6301740" y="8420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98932" y="84327"/>
                            <a:ext cx="762000" cy="4546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6D3E3D">
                              <w:pPr>
                                <w:spacing w:before="0" w:line="244" w:lineRule="exact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Ex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04</w:t>
                              </w:r>
                            </w:p>
                            <w:p w14:paraId="7A3B503D">
                              <w:pPr>
                                <w:spacing w:before="182" w:line="289" w:lineRule="exact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19/12/2025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2418460" y="386079"/>
                            <a:ext cx="217678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9A46F5">
                              <w:pPr>
                                <w:spacing w:before="0" w:line="240" w:lineRule="exact"/>
                                <w:ind w:left="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SET-4</w:t>
                              </w:r>
                              <w:r>
                                <w:rPr>
                                  <w:b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Inheritance</w:t>
                              </w:r>
                              <w:r>
                                <w:rPr>
                                  <w:b/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2"/>
                                </w:rPr>
                                <w:t>Polymorphism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66.55pt;width:539.15pt;" coordsize="6301740,845819" o:gfxdata="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">
                <o:lock v:ext="edit" aspectratio="f"/>
                <v:shape id="Graphic 36" o:spid="_x0000_s1026" o:spt="100" style="position:absolute;left:0;top:0;height:845819;width:6301740;" fillcolor="#000000" filled="t" stroked="f" coordsize="6301740,845819" o:gfxdata="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Yq/2W5AAAA2wAA&#10;AA8AAAAAAAAAAQAgAAAAIgAAAGRycy9kb3ducmV2LnhtbFBLAQIUABQAAAAIAIdO4kAzLwWeOwAA&#10;ADkAAAAQAAAAAAAAAAEAIAAAAAgBAABkcnMvc2hhcGV4bWwueG1sUEsFBgAAAAAGAAYAWwEAALID&#10;AAAAAA==&#10;" path="m6297930,845819l3809,845819,2349,845527,1117,844702,292,843470,0,842009,0,3809,292,2349,1117,1117,2349,292,3809,0,6297930,0,6299390,292,6300622,1117,6301447,2349,6301740,3809,7619,3809,3809,7619,7619,7619,7619,838199,3809,838199,7619,842009,6301740,842009,6301447,843470,6300622,844702,6299390,845527,6297930,845819xem7619,7619l3809,7619,7619,3809,7619,7619xem6294120,7619l7619,7619,7619,3809,6294120,3809,6294120,7619xem6294120,842009l6294120,3809,6297930,7619,6301740,7619,6301740,838199,6297930,838199,6294120,842009xem6301740,7619l6297930,7619,6294120,3809,6301740,3809,6301740,7619xem7619,842009l3809,838199,7619,838199,7619,842009xem6294120,842009l7619,842009,7619,838199,6294120,838199,6294120,842009xem6301740,842009l6294120,842009,6297930,838199,6301740,838199,6301740,84200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7" o:spid="_x0000_s1026" o:spt="202" type="#_x0000_t202" style="position:absolute;left:98932;top:84327;height:454659;width:762000;" filled="f" stroked="f" coordsize="21600,21600" o:gfxdata="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lY1r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E6D3E3D">
                        <w:pPr>
                          <w:spacing w:before="0" w:line="244" w:lineRule="exact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Ex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7"/>
                            <w:sz w:val="24"/>
                          </w:rPr>
                          <w:t>04</w:t>
                        </w:r>
                      </w:p>
                      <w:p w14:paraId="7A3B503D">
                        <w:pPr>
                          <w:spacing w:before="182" w:line="289" w:lineRule="exact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19/12/2025</w:t>
                        </w:r>
                      </w:p>
                    </w:txbxContent>
                  </v:textbox>
                </v:shape>
                <v:shape id="Textbox 38" o:spid="_x0000_s1026" o:spt="202" type="#_x0000_t202" style="position:absolute;left:2418460;top:386079;height:152400;width:2176780;" filled="f" stroked="f" coordsize="21600,21600" o:gfxdata="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/yaHe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99A46F5">
                        <w:pPr>
                          <w:spacing w:before="0" w:line="240" w:lineRule="exact"/>
                          <w:ind w:left="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SET-4</w:t>
                        </w:r>
                        <w:r>
                          <w:rPr>
                            <w:b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2"/>
                          </w:rPr>
                          <w:t>Inheritance</w:t>
                        </w:r>
                        <w:r>
                          <w:rPr>
                            <w:b/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b/>
                            <w:sz w:val="22"/>
                          </w:rPr>
                          <w:t>and</w:t>
                        </w:r>
                        <w:r>
                          <w:rPr>
                            <w:b/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2"/>
                          </w:rPr>
                          <w:t>Polymorphism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4C3DD85E">
      <w:pPr>
        <w:pStyle w:val="12"/>
        <w:numPr>
          <w:ilvl w:val="0"/>
          <w:numId w:val="16"/>
        </w:numPr>
        <w:tabs>
          <w:tab w:val="left" w:pos="757"/>
        </w:tabs>
        <w:spacing w:before="215" w:after="0" w:line="256" w:lineRule="auto"/>
        <w:ind w:left="590" w:right="823" w:firstLine="0"/>
        <w:jc w:val="left"/>
        <w:rPr>
          <w:sz w:val="24"/>
        </w:rPr>
      </w:pPr>
      <w:r>
        <w:rPr>
          <w:sz w:val="24"/>
        </w:rPr>
        <w:t>Write</w:t>
      </w:r>
      <w:r>
        <w:rPr>
          <w:spacing w:val="-9"/>
          <w:sz w:val="24"/>
        </w:rPr>
        <w:t xml:space="preserve"> </w:t>
      </w:r>
      <w:r>
        <w:rPr>
          <w:sz w:val="24"/>
        </w:rPr>
        <w:t>OOPs</w:t>
      </w:r>
      <w:r>
        <w:rPr>
          <w:spacing w:val="-6"/>
          <w:sz w:val="24"/>
        </w:rPr>
        <w:t xml:space="preserve"> </w:t>
      </w:r>
      <w:r>
        <w:rPr>
          <w:sz w:val="24"/>
        </w:rPr>
        <w:t>based</w:t>
      </w:r>
      <w:r>
        <w:rPr>
          <w:spacing w:val="-6"/>
          <w:sz w:val="24"/>
        </w:rPr>
        <w:t xml:space="preserve"> </w:t>
      </w:r>
      <w:r>
        <w:rPr>
          <w:sz w:val="24"/>
        </w:rPr>
        <w:t>Java</w:t>
      </w:r>
      <w:r>
        <w:rPr>
          <w:spacing w:val="-9"/>
          <w:sz w:val="24"/>
        </w:rPr>
        <w:t xml:space="preserve"> </w:t>
      </w:r>
      <w:r>
        <w:rPr>
          <w:sz w:val="24"/>
        </w:rPr>
        <w:t>program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perform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arithmetic</w:t>
      </w:r>
      <w:r>
        <w:rPr>
          <w:spacing w:val="-8"/>
          <w:sz w:val="24"/>
        </w:rPr>
        <w:t xml:space="preserve"> </w:t>
      </w:r>
      <w:r>
        <w:rPr>
          <w:sz w:val="24"/>
        </w:rPr>
        <w:t>addition</w:t>
      </w:r>
      <w:r>
        <w:rPr>
          <w:spacing w:val="-6"/>
          <w:sz w:val="24"/>
        </w:rPr>
        <w:t xml:space="preserve"> </w:t>
      </w:r>
      <w:r>
        <w:rPr>
          <w:sz w:val="24"/>
        </w:rPr>
        <w:t>operation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the concept of method overloading.</w:t>
      </w:r>
    </w:p>
    <w:p w14:paraId="31873E43">
      <w:pPr>
        <w:pStyle w:val="8"/>
        <w:spacing w:before="162"/>
        <w:ind w:left="590"/>
        <w:rPr>
          <w:b/>
          <w:bCs/>
        </w:rPr>
      </w:pPr>
      <w:r>
        <w:rPr>
          <w:b/>
          <w:bCs/>
          <w:spacing w:val="-5"/>
        </w:rPr>
        <w:t>Aim</w:t>
      </w:r>
    </w:p>
    <w:p w14:paraId="1956A205">
      <w:pPr>
        <w:pStyle w:val="8"/>
        <w:spacing w:before="182" w:line="259" w:lineRule="auto"/>
        <w:ind w:left="590" w:right="543"/>
      </w:pPr>
      <w:r>
        <w:t>To</w:t>
      </w:r>
      <w:r>
        <w:rPr>
          <w:spacing w:val="-10"/>
        </w:rPr>
        <w:t xml:space="preserve"> </w:t>
      </w:r>
      <w:r>
        <w:t>write</w:t>
      </w:r>
      <w:r>
        <w:rPr>
          <w:spacing w:val="-8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Java</w:t>
      </w:r>
      <w:r>
        <w:rPr>
          <w:spacing w:val="-10"/>
        </w:rPr>
        <w:t xml:space="preserve"> </w:t>
      </w:r>
      <w:r>
        <w:t>program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OOP</w:t>
      </w:r>
      <w:r>
        <w:rPr>
          <w:spacing w:val="-6"/>
        </w:rPr>
        <w:t xml:space="preserve"> </w:t>
      </w:r>
      <w:r>
        <w:t>concept</w:t>
      </w:r>
      <w:r>
        <w:rPr>
          <w:spacing w:val="-8"/>
        </w:rPr>
        <w:t xml:space="preserve"> </w:t>
      </w:r>
      <w:r>
        <w:t>(Method</w:t>
      </w:r>
      <w:r>
        <w:rPr>
          <w:spacing w:val="-8"/>
        </w:rPr>
        <w:t xml:space="preserve"> </w:t>
      </w:r>
      <w:r>
        <w:t>Overloading)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perform</w:t>
      </w:r>
      <w:r>
        <w:rPr>
          <w:spacing w:val="-8"/>
        </w:rPr>
        <w:t xml:space="preserve"> </w:t>
      </w:r>
      <w:r>
        <w:t>arithmetic addition with different parameter types.</w:t>
      </w:r>
    </w:p>
    <w:p w14:paraId="332F5E5A">
      <w:pPr>
        <w:pStyle w:val="8"/>
        <w:spacing w:before="160"/>
        <w:ind w:left="590"/>
        <w:rPr>
          <w:b/>
          <w:bCs/>
        </w:rPr>
      </w:pPr>
      <w:r>
        <w:rPr>
          <w:b/>
          <w:bCs/>
          <w:spacing w:val="-2"/>
        </w:rPr>
        <w:t>Algorithm</w:t>
      </w:r>
    </w:p>
    <w:p w14:paraId="4D3F6F2C">
      <w:pPr>
        <w:pStyle w:val="12"/>
        <w:numPr>
          <w:ilvl w:val="1"/>
          <w:numId w:val="16"/>
        </w:numPr>
        <w:tabs>
          <w:tab w:val="left" w:pos="1309"/>
        </w:tabs>
        <w:spacing w:before="182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Start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4F990A81">
      <w:pPr>
        <w:pStyle w:val="12"/>
        <w:numPr>
          <w:ilvl w:val="1"/>
          <w:numId w:val="16"/>
        </w:numPr>
        <w:tabs>
          <w:tab w:val="left" w:pos="1309"/>
        </w:tabs>
        <w:spacing w:before="184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class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Addition</w:t>
      </w:r>
    </w:p>
    <w:p w14:paraId="44005EA3">
      <w:pPr>
        <w:pStyle w:val="12"/>
        <w:numPr>
          <w:ilvl w:val="1"/>
          <w:numId w:val="16"/>
        </w:numPr>
        <w:tabs>
          <w:tab w:val="left" w:pos="1309"/>
        </w:tabs>
        <w:spacing w:before="183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Define</w:t>
      </w:r>
      <w:r>
        <w:rPr>
          <w:spacing w:val="-5"/>
          <w:sz w:val="24"/>
        </w:rPr>
        <w:t xml:space="preserve"> </w:t>
      </w:r>
      <w:r>
        <w:rPr>
          <w:sz w:val="24"/>
        </w:rPr>
        <w:t>overloaded</w:t>
      </w:r>
      <w:r>
        <w:rPr>
          <w:spacing w:val="-5"/>
          <w:sz w:val="24"/>
        </w:rPr>
        <w:t xml:space="preserve"> </w:t>
      </w:r>
      <w:r>
        <w:rPr>
          <w:sz w:val="24"/>
        </w:rPr>
        <w:t>methods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add():</w:t>
      </w:r>
    </w:p>
    <w:p w14:paraId="60CF91E3">
      <w:pPr>
        <w:pStyle w:val="12"/>
        <w:numPr>
          <w:ilvl w:val="2"/>
          <w:numId w:val="16"/>
        </w:numPr>
        <w:tabs>
          <w:tab w:val="left" w:pos="2029"/>
        </w:tabs>
        <w:spacing w:before="184" w:after="0" w:line="240" w:lineRule="auto"/>
        <w:ind w:left="2029" w:right="0" w:hanging="359"/>
        <w:jc w:val="left"/>
        <w:rPr>
          <w:sz w:val="24"/>
        </w:rPr>
      </w:pP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two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integers</w:t>
      </w:r>
    </w:p>
    <w:p w14:paraId="7D8B6508">
      <w:pPr>
        <w:pStyle w:val="12"/>
        <w:numPr>
          <w:ilvl w:val="2"/>
          <w:numId w:val="16"/>
        </w:numPr>
        <w:tabs>
          <w:tab w:val="left" w:pos="2029"/>
        </w:tabs>
        <w:spacing w:before="182" w:after="0" w:line="240" w:lineRule="auto"/>
        <w:ind w:left="2029" w:right="0" w:hanging="359"/>
        <w:jc w:val="left"/>
        <w:rPr>
          <w:sz w:val="24"/>
        </w:rPr>
      </w:pPr>
      <w:r>
        <w:rPr>
          <w:sz w:val="24"/>
        </w:rPr>
        <w:t>Add</w:t>
      </w:r>
      <w:r>
        <w:rPr>
          <w:spacing w:val="-4"/>
          <w:sz w:val="24"/>
        </w:rPr>
        <w:t xml:space="preserve"> </w:t>
      </w:r>
      <w:r>
        <w:rPr>
          <w:sz w:val="24"/>
        </w:rPr>
        <w:t>three</w:t>
      </w:r>
      <w:r>
        <w:rPr>
          <w:spacing w:val="-2"/>
          <w:sz w:val="24"/>
        </w:rPr>
        <w:t xml:space="preserve"> integers</w:t>
      </w:r>
    </w:p>
    <w:p w14:paraId="312BD094">
      <w:pPr>
        <w:pStyle w:val="12"/>
        <w:numPr>
          <w:ilvl w:val="2"/>
          <w:numId w:val="16"/>
        </w:numPr>
        <w:tabs>
          <w:tab w:val="left" w:pos="2029"/>
        </w:tabs>
        <w:spacing w:before="183" w:after="0" w:line="240" w:lineRule="auto"/>
        <w:ind w:left="2029" w:right="0" w:hanging="359"/>
        <w:jc w:val="left"/>
        <w:rPr>
          <w:sz w:val="24"/>
        </w:rPr>
      </w:pPr>
      <w:r>
        <w:rPr>
          <w:sz w:val="24"/>
        </w:rPr>
        <w:t>Add</w:t>
      </w:r>
      <w:r>
        <w:rPr>
          <w:spacing w:val="-4"/>
          <w:sz w:val="24"/>
        </w:rPr>
        <w:t xml:space="preserve"> </w:t>
      </w:r>
      <w:r>
        <w:rPr>
          <w:sz w:val="24"/>
        </w:rPr>
        <w:t>one</w:t>
      </w:r>
      <w:r>
        <w:rPr>
          <w:spacing w:val="-2"/>
          <w:sz w:val="24"/>
        </w:rPr>
        <w:t xml:space="preserve"> </w:t>
      </w:r>
      <w:r>
        <w:rPr>
          <w:sz w:val="24"/>
        </w:rPr>
        <w:t>integer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one</w:t>
      </w:r>
      <w:r>
        <w:rPr>
          <w:spacing w:val="-4"/>
          <w:sz w:val="24"/>
        </w:rPr>
        <w:t xml:space="preserve"> float</w:t>
      </w:r>
    </w:p>
    <w:p w14:paraId="606534D6">
      <w:pPr>
        <w:pStyle w:val="12"/>
        <w:numPr>
          <w:ilvl w:val="1"/>
          <w:numId w:val="16"/>
        </w:numPr>
        <w:tabs>
          <w:tab w:val="left" w:pos="1309"/>
        </w:tabs>
        <w:spacing w:before="184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Each</w:t>
      </w:r>
      <w:r>
        <w:rPr>
          <w:spacing w:val="-6"/>
          <w:sz w:val="24"/>
        </w:rPr>
        <w:t xml:space="preserve"> </w:t>
      </w:r>
      <w:r>
        <w:rPr>
          <w:sz w:val="24"/>
        </w:rPr>
        <w:t>method</w:t>
      </w:r>
      <w:r>
        <w:rPr>
          <w:spacing w:val="-3"/>
          <w:sz w:val="24"/>
        </w:rPr>
        <w:t xml:space="preserve"> </w:t>
      </w:r>
      <w:r>
        <w:rPr>
          <w:sz w:val="24"/>
        </w:rPr>
        <w:t>returns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result</w:t>
      </w:r>
    </w:p>
    <w:p w14:paraId="27FD8D44">
      <w:pPr>
        <w:pStyle w:val="12"/>
        <w:numPr>
          <w:ilvl w:val="1"/>
          <w:numId w:val="16"/>
        </w:numPr>
        <w:tabs>
          <w:tab w:val="left" w:pos="1309"/>
        </w:tabs>
        <w:spacing w:before="185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main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method:</w:t>
      </w:r>
    </w:p>
    <w:p w14:paraId="16B277AB">
      <w:pPr>
        <w:pStyle w:val="12"/>
        <w:numPr>
          <w:ilvl w:val="2"/>
          <w:numId w:val="16"/>
        </w:numPr>
        <w:tabs>
          <w:tab w:val="left" w:pos="2029"/>
        </w:tabs>
        <w:spacing w:before="182" w:after="0" w:line="240" w:lineRule="auto"/>
        <w:ind w:left="2029" w:right="0" w:hanging="35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object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class</w:t>
      </w:r>
    </w:p>
    <w:p w14:paraId="7C9E3725">
      <w:pPr>
        <w:pStyle w:val="12"/>
        <w:numPr>
          <w:ilvl w:val="2"/>
          <w:numId w:val="16"/>
        </w:numPr>
        <w:tabs>
          <w:tab w:val="left" w:pos="2029"/>
        </w:tabs>
        <w:spacing w:before="182" w:after="0" w:line="240" w:lineRule="auto"/>
        <w:ind w:left="2029" w:right="0" w:hanging="359"/>
        <w:jc w:val="left"/>
        <w:rPr>
          <w:sz w:val="24"/>
        </w:rPr>
      </w:pPr>
      <w:r>
        <w:rPr>
          <w:sz w:val="24"/>
        </w:rPr>
        <w:t>Call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5"/>
          <w:sz w:val="24"/>
        </w:rPr>
        <w:t xml:space="preserve"> </w:t>
      </w:r>
      <w:r>
        <w:rPr>
          <w:sz w:val="24"/>
        </w:rPr>
        <w:t>overloaded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methods</w:t>
      </w:r>
    </w:p>
    <w:p w14:paraId="43C4760F">
      <w:pPr>
        <w:pStyle w:val="12"/>
        <w:numPr>
          <w:ilvl w:val="1"/>
          <w:numId w:val="16"/>
        </w:numPr>
        <w:tabs>
          <w:tab w:val="left" w:pos="1309"/>
        </w:tabs>
        <w:spacing w:before="185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results</w:t>
      </w:r>
    </w:p>
    <w:p w14:paraId="7DDF4FA1">
      <w:pPr>
        <w:numPr>
          <w:ilvl w:val="1"/>
          <w:numId w:val="16"/>
        </w:numPr>
        <w:ind w:left="1309" w:leftChars="0" w:hanging="359" w:firstLineChars="0"/>
        <w:rPr>
          <w:rFonts w:hint="default"/>
          <w:lang w:val="en-US"/>
        </w:rPr>
      </w:pPr>
      <w:r>
        <w:rPr>
          <w:sz w:val="24"/>
        </w:rPr>
        <w:t>End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4D95068B">
      <w:pPr>
        <w:numPr>
          <w:numId w:val="0"/>
        </w:numPr>
        <w:ind w:left="950" w:leftChars="0" w:right="0" w:rightChars="0"/>
        <w:rPr>
          <w:rFonts w:hint="default"/>
          <w:b/>
          <w:bCs/>
          <w:spacing w:val="-2"/>
          <w:sz w:val="24"/>
          <w:lang w:val="en-US"/>
        </w:rPr>
      </w:pPr>
    </w:p>
    <w:p w14:paraId="35E4E2ED">
      <w:pPr>
        <w:numPr>
          <w:numId w:val="0"/>
        </w:numPr>
        <w:ind w:left="950" w:leftChars="0" w:right="0" w:rightChars="0"/>
        <w:rPr>
          <w:rFonts w:hint="default"/>
          <w:b/>
          <w:bCs/>
          <w:spacing w:val="-2"/>
          <w:sz w:val="24"/>
          <w:lang w:val="en-US"/>
        </w:rPr>
      </w:pPr>
      <w:r>
        <w:rPr>
          <w:rFonts w:hint="default"/>
          <w:b/>
          <w:bCs/>
          <w:spacing w:val="-2"/>
          <w:sz w:val="24"/>
          <w:lang w:val="en-US"/>
        </w:rPr>
        <w:t xml:space="preserve">Source Code: </w:t>
      </w:r>
    </w:p>
    <w:p w14:paraId="212AC300">
      <w:pPr>
        <w:numPr>
          <w:numId w:val="0"/>
        </w:numPr>
        <w:ind w:left="950" w:leftChars="0" w:right="0" w:rightChars="0"/>
        <w:rPr>
          <w:rFonts w:hint="default"/>
          <w:b w:val="0"/>
          <w:bCs w:val="0"/>
          <w:spacing w:val="-2"/>
          <w:sz w:val="24"/>
          <w:lang w:val="en-US"/>
        </w:rPr>
      </w:pPr>
      <w:r>
        <w:rPr>
          <w:rFonts w:hint="default"/>
          <w:b w:val="0"/>
          <w:bCs w:val="0"/>
          <w:spacing w:val="-2"/>
          <w:sz w:val="24"/>
          <w:lang w:val="en-US"/>
        </w:rPr>
        <w:t>import java.util.Scanner;</w:t>
      </w:r>
    </w:p>
    <w:p w14:paraId="395E4873">
      <w:pPr>
        <w:numPr>
          <w:numId w:val="0"/>
        </w:numPr>
        <w:ind w:left="950" w:leftChars="0" w:right="0" w:rightChars="0"/>
        <w:rPr>
          <w:rFonts w:hint="default"/>
          <w:b w:val="0"/>
          <w:bCs w:val="0"/>
          <w:spacing w:val="-2"/>
          <w:sz w:val="24"/>
          <w:lang w:val="en-US"/>
        </w:rPr>
      </w:pPr>
      <w:r>
        <w:rPr>
          <w:rFonts w:hint="default"/>
          <w:b w:val="0"/>
          <w:bCs w:val="0"/>
          <w:spacing w:val="-2"/>
          <w:sz w:val="24"/>
          <w:lang w:val="en-US"/>
        </w:rPr>
        <w:t>class Addition {</w:t>
      </w:r>
    </w:p>
    <w:p w14:paraId="4BEF3F9E">
      <w:pPr>
        <w:numPr>
          <w:numId w:val="0"/>
        </w:numPr>
        <w:ind w:left="950" w:leftChars="0" w:right="0" w:rightChars="0"/>
        <w:rPr>
          <w:rFonts w:hint="default"/>
          <w:b w:val="0"/>
          <w:bCs w:val="0"/>
          <w:spacing w:val="-2"/>
          <w:sz w:val="24"/>
          <w:lang w:val="en-US"/>
        </w:rPr>
      </w:pPr>
      <w:r>
        <w:rPr>
          <w:rFonts w:hint="default"/>
          <w:b w:val="0"/>
          <w:bCs w:val="0"/>
          <w:spacing w:val="-2"/>
          <w:sz w:val="24"/>
          <w:lang w:val="en-US"/>
        </w:rPr>
        <w:t xml:space="preserve">    int add(int a, int b) {</w:t>
      </w:r>
    </w:p>
    <w:p w14:paraId="7F01B008">
      <w:pPr>
        <w:numPr>
          <w:numId w:val="0"/>
        </w:numPr>
        <w:ind w:left="950" w:leftChars="0" w:right="0" w:rightChars="0"/>
        <w:rPr>
          <w:rFonts w:hint="default"/>
          <w:b w:val="0"/>
          <w:bCs w:val="0"/>
          <w:spacing w:val="-2"/>
          <w:sz w:val="24"/>
          <w:lang w:val="en-US"/>
        </w:rPr>
      </w:pPr>
      <w:r>
        <w:rPr>
          <w:rFonts w:hint="default"/>
          <w:b w:val="0"/>
          <w:bCs w:val="0"/>
          <w:spacing w:val="-2"/>
          <w:sz w:val="24"/>
          <w:lang w:val="en-US"/>
        </w:rPr>
        <w:t xml:space="preserve">        return a + b;</w:t>
      </w:r>
    </w:p>
    <w:p w14:paraId="61EA057A">
      <w:pPr>
        <w:numPr>
          <w:numId w:val="0"/>
        </w:numPr>
        <w:ind w:left="950" w:leftChars="0" w:right="0" w:rightChars="0"/>
        <w:rPr>
          <w:rFonts w:hint="default"/>
          <w:b w:val="0"/>
          <w:bCs w:val="0"/>
          <w:spacing w:val="-2"/>
          <w:sz w:val="24"/>
          <w:lang w:val="en-US"/>
        </w:rPr>
      </w:pPr>
      <w:r>
        <w:rPr>
          <w:rFonts w:hint="default"/>
          <w:b w:val="0"/>
          <w:bCs w:val="0"/>
          <w:spacing w:val="-2"/>
          <w:sz w:val="24"/>
          <w:lang w:val="en-US"/>
        </w:rPr>
        <w:t xml:space="preserve">    }</w:t>
      </w:r>
    </w:p>
    <w:p w14:paraId="7CB63A25">
      <w:pPr>
        <w:numPr>
          <w:numId w:val="0"/>
        </w:numPr>
        <w:ind w:left="950" w:leftChars="0" w:right="0" w:rightChars="0"/>
        <w:rPr>
          <w:rFonts w:hint="default"/>
          <w:b w:val="0"/>
          <w:bCs w:val="0"/>
          <w:spacing w:val="-2"/>
          <w:sz w:val="24"/>
          <w:lang w:val="en-US"/>
        </w:rPr>
      </w:pPr>
      <w:r>
        <w:rPr>
          <w:rFonts w:hint="default"/>
          <w:b w:val="0"/>
          <w:bCs w:val="0"/>
          <w:spacing w:val="-2"/>
          <w:sz w:val="24"/>
          <w:lang w:val="en-US"/>
        </w:rPr>
        <w:t xml:space="preserve">    double add(double a, double b) {</w:t>
      </w:r>
    </w:p>
    <w:p w14:paraId="0C649DB1">
      <w:pPr>
        <w:numPr>
          <w:numId w:val="0"/>
        </w:numPr>
        <w:ind w:left="950" w:leftChars="0" w:right="0" w:rightChars="0"/>
        <w:rPr>
          <w:rFonts w:hint="default"/>
          <w:b w:val="0"/>
          <w:bCs w:val="0"/>
          <w:spacing w:val="-2"/>
          <w:sz w:val="24"/>
          <w:lang w:val="en-US"/>
        </w:rPr>
      </w:pPr>
      <w:r>
        <w:rPr>
          <w:rFonts w:hint="default"/>
          <w:b w:val="0"/>
          <w:bCs w:val="0"/>
          <w:spacing w:val="-2"/>
          <w:sz w:val="24"/>
          <w:lang w:val="en-US"/>
        </w:rPr>
        <w:t xml:space="preserve">        return a + b;</w:t>
      </w:r>
    </w:p>
    <w:p w14:paraId="52EDB6BE">
      <w:pPr>
        <w:numPr>
          <w:numId w:val="0"/>
        </w:numPr>
        <w:ind w:left="950" w:leftChars="0" w:right="0" w:rightChars="0"/>
        <w:rPr>
          <w:rFonts w:hint="default"/>
          <w:b w:val="0"/>
          <w:bCs w:val="0"/>
          <w:spacing w:val="-2"/>
          <w:sz w:val="24"/>
          <w:lang w:val="en-US"/>
        </w:rPr>
      </w:pPr>
      <w:r>
        <w:rPr>
          <w:rFonts w:hint="default"/>
          <w:b w:val="0"/>
          <w:bCs w:val="0"/>
          <w:spacing w:val="-2"/>
          <w:sz w:val="24"/>
          <w:lang w:val="en-US"/>
        </w:rPr>
        <w:t xml:space="preserve">    }</w:t>
      </w:r>
    </w:p>
    <w:p w14:paraId="356B98D6">
      <w:pPr>
        <w:numPr>
          <w:numId w:val="0"/>
        </w:numPr>
        <w:ind w:left="950" w:leftChars="0" w:right="0" w:rightChars="0"/>
        <w:rPr>
          <w:rFonts w:hint="default"/>
          <w:b w:val="0"/>
          <w:bCs w:val="0"/>
          <w:spacing w:val="-2"/>
          <w:sz w:val="24"/>
          <w:lang w:val="en-US"/>
        </w:rPr>
      </w:pPr>
      <w:r>
        <w:rPr>
          <w:rFonts w:hint="default"/>
          <w:b w:val="0"/>
          <w:bCs w:val="0"/>
          <w:spacing w:val="-2"/>
          <w:sz w:val="24"/>
          <w:lang w:val="en-US"/>
        </w:rPr>
        <w:t xml:space="preserve">    int add(int a, int b, int c) {</w:t>
      </w:r>
    </w:p>
    <w:p w14:paraId="7746A786">
      <w:pPr>
        <w:numPr>
          <w:numId w:val="0"/>
        </w:numPr>
        <w:ind w:left="950" w:leftChars="0" w:right="0" w:rightChars="0"/>
        <w:rPr>
          <w:rFonts w:hint="default"/>
          <w:b w:val="0"/>
          <w:bCs w:val="0"/>
          <w:spacing w:val="-2"/>
          <w:sz w:val="24"/>
          <w:lang w:val="en-US"/>
        </w:rPr>
      </w:pPr>
      <w:r>
        <w:rPr>
          <w:rFonts w:hint="default"/>
          <w:b w:val="0"/>
          <w:bCs w:val="0"/>
          <w:spacing w:val="-2"/>
          <w:sz w:val="24"/>
          <w:lang w:val="en-US"/>
        </w:rPr>
        <w:t xml:space="preserve">        return a + b + c;</w:t>
      </w:r>
    </w:p>
    <w:p w14:paraId="7469C2FF">
      <w:pPr>
        <w:numPr>
          <w:numId w:val="0"/>
        </w:numPr>
        <w:ind w:left="950" w:leftChars="0" w:right="0" w:rightChars="0"/>
        <w:rPr>
          <w:rFonts w:hint="default"/>
          <w:b w:val="0"/>
          <w:bCs w:val="0"/>
          <w:spacing w:val="-2"/>
          <w:sz w:val="24"/>
          <w:lang w:val="en-US"/>
        </w:rPr>
      </w:pPr>
      <w:r>
        <w:rPr>
          <w:rFonts w:hint="default"/>
          <w:b w:val="0"/>
          <w:bCs w:val="0"/>
          <w:spacing w:val="-2"/>
          <w:sz w:val="24"/>
          <w:lang w:val="en-US"/>
        </w:rPr>
        <w:t xml:space="preserve">    }</w:t>
      </w:r>
    </w:p>
    <w:p w14:paraId="706176F1">
      <w:pPr>
        <w:numPr>
          <w:numId w:val="0"/>
        </w:numPr>
        <w:ind w:left="950" w:leftChars="0" w:right="0" w:rightChars="0"/>
        <w:rPr>
          <w:rFonts w:hint="default"/>
          <w:b w:val="0"/>
          <w:bCs w:val="0"/>
          <w:spacing w:val="-2"/>
          <w:sz w:val="24"/>
          <w:lang w:val="en-US"/>
        </w:rPr>
      </w:pPr>
      <w:r>
        <w:rPr>
          <w:rFonts w:hint="default"/>
          <w:b w:val="0"/>
          <w:bCs w:val="0"/>
          <w:spacing w:val="-2"/>
          <w:sz w:val="24"/>
          <w:lang w:val="en-US"/>
        </w:rPr>
        <w:t>}</w:t>
      </w:r>
    </w:p>
    <w:p w14:paraId="3973BA78">
      <w:pPr>
        <w:numPr>
          <w:numId w:val="0"/>
        </w:numPr>
        <w:ind w:left="950" w:leftChars="0" w:right="0" w:rightChars="0"/>
        <w:rPr>
          <w:rFonts w:hint="default"/>
          <w:b w:val="0"/>
          <w:bCs w:val="0"/>
          <w:spacing w:val="-2"/>
          <w:sz w:val="24"/>
          <w:lang w:val="en-US"/>
        </w:rPr>
      </w:pPr>
      <w:r>
        <w:rPr>
          <w:rFonts w:hint="default"/>
          <w:b w:val="0"/>
          <w:bCs w:val="0"/>
          <w:spacing w:val="-2"/>
          <w:sz w:val="24"/>
          <w:lang w:val="en-US"/>
        </w:rPr>
        <w:t>public class Main {</w:t>
      </w:r>
    </w:p>
    <w:p w14:paraId="5DBB982D">
      <w:pPr>
        <w:numPr>
          <w:numId w:val="0"/>
        </w:numPr>
        <w:ind w:left="950" w:leftChars="0" w:right="0" w:rightChars="0"/>
        <w:rPr>
          <w:rFonts w:hint="default"/>
          <w:b w:val="0"/>
          <w:bCs w:val="0"/>
          <w:spacing w:val="-2"/>
          <w:sz w:val="24"/>
          <w:lang w:val="en-US"/>
        </w:rPr>
      </w:pPr>
      <w:r>
        <w:rPr>
          <w:rFonts w:hint="default"/>
          <w:b w:val="0"/>
          <w:bCs w:val="0"/>
          <w:spacing w:val="-2"/>
          <w:sz w:val="24"/>
          <w:lang w:val="en-US"/>
        </w:rPr>
        <w:t xml:space="preserve">    public static void main(String[] args) {</w:t>
      </w:r>
    </w:p>
    <w:p w14:paraId="49E22056">
      <w:pPr>
        <w:numPr>
          <w:numId w:val="0"/>
        </w:numPr>
        <w:ind w:left="950" w:leftChars="0" w:right="0" w:rightChars="0"/>
        <w:rPr>
          <w:rFonts w:hint="default"/>
          <w:b w:val="0"/>
          <w:bCs w:val="0"/>
          <w:spacing w:val="-2"/>
          <w:sz w:val="24"/>
          <w:lang w:val="en-US"/>
        </w:rPr>
      </w:pPr>
      <w:r>
        <w:rPr>
          <w:rFonts w:hint="default"/>
          <w:b w:val="0"/>
          <w:bCs w:val="0"/>
          <w:spacing w:val="-2"/>
          <w:sz w:val="24"/>
          <w:lang w:val="en-US"/>
        </w:rPr>
        <w:t xml:space="preserve">        Scanner sc = new Scanner(System.in);</w:t>
      </w:r>
    </w:p>
    <w:p w14:paraId="69CCD4DD">
      <w:pPr>
        <w:numPr>
          <w:numId w:val="0"/>
        </w:numPr>
        <w:ind w:left="950" w:leftChars="0" w:right="0" w:rightChars="0"/>
        <w:rPr>
          <w:rFonts w:hint="default"/>
          <w:b w:val="0"/>
          <w:bCs w:val="0"/>
          <w:spacing w:val="-2"/>
          <w:sz w:val="24"/>
          <w:lang w:val="en-US"/>
        </w:rPr>
      </w:pPr>
      <w:r>
        <w:rPr>
          <w:rFonts w:hint="default"/>
          <w:b w:val="0"/>
          <w:bCs w:val="0"/>
          <w:spacing w:val="-2"/>
          <w:sz w:val="24"/>
          <w:lang w:val="en-US"/>
        </w:rPr>
        <w:t xml:space="preserve">        Addition obj = new Addition();</w:t>
      </w:r>
    </w:p>
    <w:p w14:paraId="49316A5A">
      <w:pPr>
        <w:numPr>
          <w:numId w:val="0"/>
        </w:numPr>
        <w:ind w:left="950" w:leftChars="0" w:right="0" w:rightChars="0"/>
        <w:rPr>
          <w:rFonts w:hint="default"/>
          <w:b w:val="0"/>
          <w:bCs w:val="0"/>
          <w:spacing w:val="-2"/>
          <w:sz w:val="24"/>
          <w:lang w:val="en-US"/>
        </w:rPr>
      </w:pPr>
    </w:p>
    <w:p w14:paraId="0739BCDF">
      <w:pPr>
        <w:numPr>
          <w:numId w:val="0"/>
        </w:numPr>
        <w:ind w:left="950" w:leftChars="0" w:right="0" w:rightChars="0"/>
        <w:rPr>
          <w:rFonts w:hint="default"/>
          <w:b w:val="0"/>
          <w:bCs w:val="0"/>
          <w:spacing w:val="-2"/>
          <w:sz w:val="24"/>
          <w:lang w:val="en-US"/>
        </w:rPr>
      </w:pPr>
      <w:r>
        <w:rPr>
          <w:rFonts w:hint="default"/>
          <w:b w:val="0"/>
          <w:bCs w:val="0"/>
          <w:spacing w:val="-2"/>
          <w:sz w:val="24"/>
          <w:lang w:val="en-US"/>
        </w:rPr>
        <w:t xml:space="preserve">        System.out.print("Enter two integers: ");</w:t>
      </w:r>
    </w:p>
    <w:p w14:paraId="430D5A8A">
      <w:pPr>
        <w:numPr>
          <w:numId w:val="0"/>
        </w:numPr>
        <w:ind w:left="950" w:leftChars="0" w:right="0" w:rightChars="0"/>
        <w:rPr>
          <w:rFonts w:hint="default"/>
          <w:b w:val="0"/>
          <w:bCs w:val="0"/>
          <w:spacing w:val="-2"/>
          <w:sz w:val="24"/>
          <w:lang w:val="en-US"/>
        </w:rPr>
      </w:pPr>
      <w:r>
        <w:rPr>
          <w:rFonts w:hint="default"/>
          <w:b w:val="0"/>
          <w:bCs w:val="0"/>
          <w:spacing w:val="-2"/>
          <w:sz w:val="24"/>
          <w:lang w:val="en-US"/>
        </w:rPr>
        <w:t xml:space="preserve">        int a = sc.nextInt();</w:t>
      </w:r>
    </w:p>
    <w:p w14:paraId="0DA54493">
      <w:pPr>
        <w:numPr>
          <w:numId w:val="0"/>
        </w:numPr>
        <w:ind w:left="950" w:leftChars="0" w:right="0" w:rightChars="0"/>
        <w:rPr>
          <w:rFonts w:hint="default"/>
          <w:b w:val="0"/>
          <w:bCs w:val="0"/>
          <w:spacing w:val="-2"/>
          <w:sz w:val="24"/>
          <w:lang w:val="en-US"/>
        </w:rPr>
      </w:pPr>
      <w:r>
        <w:rPr>
          <w:rFonts w:hint="default"/>
          <w:b w:val="0"/>
          <w:bCs w:val="0"/>
          <w:spacing w:val="-2"/>
          <w:sz w:val="24"/>
          <w:lang w:val="en-US"/>
        </w:rPr>
        <w:t xml:space="preserve">        int b = sc.nextInt();</w:t>
      </w:r>
    </w:p>
    <w:p w14:paraId="41336793">
      <w:pPr>
        <w:numPr>
          <w:numId w:val="0"/>
        </w:numPr>
        <w:ind w:left="950" w:leftChars="0" w:right="0" w:rightChars="0"/>
        <w:rPr>
          <w:rFonts w:hint="default"/>
          <w:b w:val="0"/>
          <w:bCs w:val="0"/>
          <w:spacing w:val="-2"/>
          <w:sz w:val="24"/>
          <w:lang w:val="en-US"/>
        </w:rPr>
      </w:pPr>
      <w:r>
        <w:rPr>
          <w:rFonts w:hint="default"/>
          <w:b w:val="0"/>
          <w:bCs w:val="0"/>
          <w:spacing w:val="-2"/>
          <w:sz w:val="24"/>
          <w:lang w:val="en-US"/>
        </w:rPr>
        <w:t xml:space="preserve">        System.out.println("Sum (int): " + obj.add(a, b));</w:t>
      </w:r>
    </w:p>
    <w:p w14:paraId="2353DBB5">
      <w:pPr>
        <w:numPr>
          <w:numId w:val="0"/>
        </w:numPr>
        <w:ind w:left="950" w:leftChars="0" w:right="0" w:rightChars="0"/>
        <w:rPr>
          <w:rFonts w:hint="default"/>
          <w:b w:val="0"/>
          <w:bCs w:val="0"/>
          <w:spacing w:val="-2"/>
          <w:sz w:val="24"/>
          <w:lang w:val="en-US"/>
        </w:rPr>
      </w:pPr>
      <w:r>
        <w:rPr>
          <w:rFonts w:hint="default"/>
          <w:b w:val="0"/>
          <w:bCs w:val="0"/>
          <w:spacing w:val="-2"/>
          <w:sz w:val="24"/>
          <w:lang w:val="en-US"/>
        </w:rPr>
        <w:t xml:space="preserve">        System.out.print("Enter two doubles: ");</w:t>
      </w:r>
    </w:p>
    <w:p w14:paraId="20E43B41">
      <w:pPr>
        <w:numPr>
          <w:numId w:val="0"/>
        </w:numPr>
        <w:ind w:left="950" w:leftChars="0" w:right="0" w:rightChars="0"/>
        <w:rPr>
          <w:rFonts w:hint="default"/>
          <w:b w:val="0"/>
          <w:bCs w:val="0"/>
          <w:spacing w:val="-2"/>
          <w:sz w:val="24"/>
          <w:lang w:val="en-US"/>
        </w:rPr>
      </w:pPr>
      <w:r>
        <w:rPr>
          <w:rFonts w:hint="default"/>
          <w:b w:val="0"/>
          <w:bCs w:val="0"/>
          <w:spacing w:val="-2"/>
          <w:sz w:val="24"/>
          <w:lang w:val="en-US"/>
        </w:rPr>
        <w:t xml:space="preserve">        double x = sc.nextDouble();</w:t>
      </w:r>
    </w:p>
    <w:p w14:paraId="3DA41282">
      <w:pPr>
        <w:numPr>
          <w:numId w:val="0"/>
        </w:numPr>
        <w:ind w:left="950" w:leftChars="0" w:right="0" w:rightChars="0"/>
        <w:rPr>
          <w:rFonts w:hint="default"/>
          <w:b w:val="0"/>
          <w:bCs w:val="0"/>
          <w:spacing w:val="-2"/>
          <w:sz w:val="24"/>
          <w:lang w:val="en-US"/>
        </w:rPr>
      </w:pPr>
      <w:r>
        <w:rPr>
          <w:rFonts w:hint="default"/>
          <w:b w:val="0"/>
          <w:bCs w:val="0"/>
          <w:spacing w:val="-2"/>
          <w:sz w:val="24"/>
          <w:lang w:val="en-US"/>
        </w:rPr>
        <w:t xml:space="preserve">        double y = sc.nextDouble();</w:t>
      </w:r>
    </w:p>
    <w:p w14:paraId="4BB9B0A2">
      <w:pPr>
        <w:numPr>
          <w:numId w:val="0"/>
        </w:numPr>
        <w:ind w:left="950" w:leftChars="0" w:right="0" w:rightChars="0"/>
        <w:rPr>
          <w:rFonts w:hint="default"/>
          <w:b w:val="0"/>
          <w:bCs w:val="0"/>
          <w:spacing w:val="-2"/>
          <w:sz w:val="24"/>
          <w:lang w:val="en-US"/>
        </w:rPr>
      </w:pPr>
      <w:r>
        <w:rPr>
          <w:rFonts w:hint="default"/>
          <w:b w:val="0"/>
          <w:bCs w:val="0"/>
          <w:spacing w:val="-2"/>
          <w:sz w:val="24"/>
          <w:lang w:val="en-US"/>
        </w:rPr>
        <w:t xml:space="preserve">        System.out.println("Sum (double): " + obj.add(x, y));</w:t>
      </w:r>
    </w:p>
    <w:p w14:paraId="1DC8FD43">
      <w:pPr>
        <w:numPr>
          <w:numId w:val="0"/>
        </w:numPr>
        <w:ind w:left="950" w:leftChars="0" w:right="0" w:rightChars="0"/>
        <w:rPr>
          <w:rFonts w:hint="default"/>
          <w:b w:val="0"/>
          <w:bCs w:val="0"/>
          <w:spacing w:val="-2"/>
          <w:sz w:val="24"/>
          <w:lang w:val="en-US"/>
        </w:rPr>
      </w:pPr>
      <w:r>
        <w:rPr>
          <w:rFonts w:hint="default"/>
          <w:b w:val="0"/>
          <w:bCs w:val="0"/>
          <w:spacing w:val="-2"/>
          <w:sz w:val="24"/>
          <w:lang w:val="en-US"/>
        </w:rPr>
        <w:t xml:space="preserve">        System.out.print("Enter three integers: ");</w:t>
      </w:r>
    </w:p>
    <w:p w14:paraId="3C34637C">
      <w:pPr>
        <w:numPr>
          <w:numId w:val="0"/>
        </w:numPr>
        <w:ind w:left="950" w:leftChars="0" w:right="0" w:rightChars="0"/>
        <w:rPr>
          <w:rFonts w:hint="default"/>
          <w:b w:val="0"/>
          <w:bCs w:val="0"/>
          <w:spacing w:val="-2"/>
          <w:sz w:val="24"/>
          <w:lang w:val="en-US"/>
        </w:rPr>
      </w:pPr>
      <w:r>
        <w:rPr>
          <w:rFonts w:hint="default"/>
          <w:b w:val="0"/>
          <w:bCs w:val="0"/>
          <w:spacing w:val="-2"/>
          <w:sz w:val="24"/>
          <w:lang w:val="en-US"/>
        </w:rPr>
        <w:t xml:space="preserve">        int p = sc.nextInt();</w:t>
      </w:r>
    </w:p>
    <w:p w14:paraId="64A58514">
      <w:pPr>
        <w:numPr>
          <w:numId w:val="0"/>
        </w:numPr>
        <w:ind w:left="950" w:leftChars="0" w:right="0" w:rightChars="0"/>
        <w:rPr>
          <w:rFonts w:hint="default"/>
          <w:b w:val="0"/>
          <w:bCs w:val="0"/>
          <w:spacing w:val="-2"/>
          <w:sz w:val="24"/>
          <w:lang w:val="en-US"/>
        </w:rPr>
      </w:pPr>
      <w:r>
        <w:rPr>
          <w:rFonts w:hint="default"/>
          <w:b w:val="0"/>
          <w:bCs w:val="0"/>
          <w:spacing w:val="-2"/>
          <w:sz w:val="24"/>
          <w:lang w:val="en-US"/>
        </w:rPr>
        <w:t xml:space="preserve">        int q = sc.nextInt();</w:t>
      </w:r>
    </w:p>
    <w:p w14:paraId="39E44A26">
      <w:pPr>
        <w:numPr>
          <w:numId w:val="0"/>
        </w:numPr>
        <w:ind w:left="950" w:leftChars="0" w:right="0" w:rightChars="0"/>
        <w:rPr>
          <w:rFonts w:hint="default"/>
          <w:b w:val="0"/>
          <w:bCs w:val="0"/>
          <w:spacing w:val="-2"/>
          <w:sz w:val="24"/>
          <w:lang w:val="en-US"/>
        </w:rPr>
      </w:pPr>
      <w:r>
        <w:rPr>
          <w:rFonts w:hint="default"/>
          <w:b w:val="0"/>
          <w:bCs w:val="0"/>
          <w:spacing w:val="-2"/>
          <w:sz w:val="24"/>
          <w:lang w:val="en-US"/>
        </w:rPr>
        <w:t xml:space="preserve">        int r = sc.nextInt();</w:t>
      </w:r>
    </w:p>
    <w:p w14:paraId="79A7294A">
      <w:pPr>
        <w:numPr>
          <w:numId w:val="0"/>
        </w:numPr>
        <w:ind w:left="950" w:leftChars="0" w:right="0" w:rightChars="0"/>
        <w:rPr>
          <w:rFonts w:hint="default"/>
          <w:b w:val="0"/>
          <w:bCs w:val="0"/>
          <w:spacing w:val="-2"/>
          <w:sz w:val="24"/>
          <w:lang w:val="en-US"/>
        </w:rPr>
      </w:pPr>
      <w:r>
        <w:rPr>
          <w:rFonts w:hint="default"/>
          <w:b w:val="0"/>
          <w:bCs w:val="0"/>
          <w:spacing w:val="-2"/>
          <w:sz w:val="24"/>
          <w:lang w:val="en-US"/>
        </w:rPr>
        <w:t xml:space="preserve">        System.out.println("Sum (3 ints): " + obj.add(p, q, r));</w:t>
      </w:r>
    </w:p>
    <w:p w14:paraId="7E29576F">
      <w:pPr>
        <w:numPr>
          <w:numId w:val="0"/>
        </w:numPr>
        <w:ind w:left="950" w:leftChars="0" w:right="0" w:rightChars="0"/>
        <w:rPr>
          <w:rFonts w:hint="default"/>
          <w:b w:val="0"/>
          <w:bCs w:val="0"/>
          <w:spacing w:val="-2"/>
          <w:sz w:val="24"/>
          <w:lang w:val="en-US"/>
        </w:rPr>
      </w:pPr>
      <w:r>
        <w:rPr>
          <w:rFonts w:hint="default"/>
          <w:b w:val="0"/>
          <w:bCs w:val="0"/>
          <w:spacing w:val="-2"/>
          <w:sz w:val="24"/>
          <w:lang w:val="en-US"/>
        </w:rPr>
        <w:t xml:space="preserve">        sc.close();</w:t>
      </w:r>
    </w:p>
    <w:p w14:paraId="253CE0E1">
      <w:pPr>
        <w:numPr>
          <w:numId w:val="0"/>
        </w:numPr>
        <w:ind w:left="950" w:leftChars="0" w:right="0" w:rightChars="0"/>
        <w:rPr>
          <w:rFonts w:hint="default"/>
          <w:b w:val="0"/>
          <w:bCs w:val="0"/>
          <w:spacing w:val="-2"/>
          <w:sz w:val="24"/>
          <w:lang w:val="en-US"/>
        </w:rPr>
      </w:pPr>
      <w:r>
        <w:rPr>
          <w:rFonts w:hint="default"/>
          <w:b w:val="0"/>
          <w:bCs w:val="0"/>
          <w:spacing w:val="-2"/>
          <w:sz w:val="24"/>
          <w:lang w:val="en-US"/>
        </w:rPr>
        <w:t xml:space="preserve">    }</w:t>
      </w:r>
    </w:p>
    <w:p w14:paraId="5EEF6AD7">
      <w:pPr>
        <w:numPr>
          <w:numId w:val="0"/>
        </w:numPr>
        <w:ind w:left="950" w:leftChars="0" w:right="0" w:rightChars="0"/>
        <w:rPr>
          <w:rFonts w:hint="default"/>
          <w:b w:val="0"/>
          <w:bCs w:val="0"/>
          <w:spacing w:val="-2"/>
          <w:sz w:val="24"/>
          <w:lang w:val="en-US"/>
        </w:rPr>
      </w:pPr>
      <w:r>
        <w:rPr>
          <w:rFonts w:hint="default"/>
          <w:b w:val="0"/>
          <w:bCs w:val="0"/>
          <w:spacing w:val="-2"/>
          <w:sz w:val="24"/>
          <w:lang w:val="en-US"/>
        </w:rPr>
        <w:t>}</w:t>
      </w:r>
    </w:p>
    <w:p w14:paraId="03931A92">
      <w:pPr>
        <w:numPr>
          <w:numId w:val="0"/>
        </w:numPr>
        <w:ind w:left="950" w:leftChars="0" w:right="0" w:rightChars="0"/>
        <w:rPr>
          <w:rFonts w:hint="default"/>
          <w:b/>
          <w:bCs/>
          <w:spacing w:val="-2"/>
          <w:sz w:val="24"/>
          <w:lang w:val="en-US"/>
        </w:rPr>
      </w:pPr>
      <w:r>
        <w:rPr>
          <w:rFonts w:hint="default"/>
          <w:b/>
          <w:bCs/>
          <w:spacing w:val="-2"/>
          <w:sz w:val="24"/>
          <w:lang w:val="en-US"/>
        </w:rPr>
        <w:t xml:space="preserve">Output : </w:t>
      </w:r>
    </w:p>
    <w:p w14:paraId="2FA01F76">
      <w:pPr>
        <w:numPr>
          <w:numId w:val="0"/>
        </w:numPr>
        <w:ind w:left="950" w:leftChars="0" w:right="0" w:rightChars="0" w:firstLine="718" w:firstLineChars="0"/>
        <w:rPr>
          <w:rFonts w:hint="default"/>
          <w:b/>
          <w:bCs/>
          <w:spacing w:val="-2"/>
          <w:sz w:val="24"/>
          <w:lang w:val="en-US"/>
        </w:rPr>
      </w:pPr>
      <w:r>
        <w:drawing>
          <wp:inline distT="0" distB="0" distL="114300" distR="114300">
            <wp:extent cx="3286125" cy="2019300"/>
            <wp:effectExtent l="0" t="0" r="9525" b="0"/>
            <wp:docPr id="10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3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6863C">
      <w:pPr>
        <w:rPr>
          <w:rFonts w:hint="default"/>
          <w:lang w:val="en-US"/>
        </w:rPr>
      </w:pPr>
    </w:p>
    <w:p w14:paraId="560D0450">
      <w:pPr>
        <w:pStyle w:val="8"/>
        <w:spacing w:before="185"/>
        <w:ind w:left="590"/>
      </w:pPr>
      <w:r>
        <w:rPr>
          <w:b/>
          <w:bCs/>
          <w:spacing w:val="-2"/>
        </w:rPr>
        <w:t>Result</w:t>
      </w:r>
    </w:p>
    <w:p w14:paraId="5417E39D">
      <w:pPr>
        <w:pStyle w:val="8"/>
        <w:spacing w:before="182"/>
        <w:ind w:left="1310"/>
      </w:pPr>
      <w:r>
        <w:t>The</w:t>
      </w:r>
      <w:r>
        <w:rPr>
          <w:spacing w:val="-9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successfully</w:t>
      </w:r>
      <w:r>
        <w:rPr>
          <w:spacing w:val="-6"/>
        </w:rPr>
        <w:t xml:space="preserve"> </w:t>
      </w:r>
      <w:r>
        <w:t>performs</w:t>
      </w:r>
      <w:r>
        <w:rPr>
          <w:spacing w:val="-5"/>
        </w:rPr>
        <w:t xml:space="preserve"> </w:t>
      </w:r>
      <w:r>
        <w:t>addition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method</w:t>
      </w:r>
      <w:r>
        <w:rPr>
          <w:spacing w:val="-4"/>
        </w:rPr>
        <w:t xml:space="preserve"> </w:t>
      </w:r>
      <w:r>
        <w:t>overloading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returns</w:t>
      </w:r>
    </w:p>
    <w:p w14:paraId="378C4504">
      <w:pPr>
        <w:ind w:firstLine="720" w:firstLineChars="0"/>
        <w:rPr>
          <w:spacing w:val="-2"/>
        </w:rPr>
      </w:pPr>
      <w:r>
        <w:t>results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calling</w:t>
      </w:r>
      <w:r>
        <w:rPr>
          <w:spacing w:val="-2"/>
        </w:rPr>
        <w:t xml:space="preserve"> statements</w:t>
      </w:r>
    </w:p>
    <w:p w14:paraId="50E51496">
      <w:pPr>
        <w:pStyle w:val="12"/>
        <w:numPr>
          <w:numId w:val="0"/>
        </w:numPr>
        <w:tabs>
          <w:tab w:val="left" w:pos="771"/>
        </w:tabs>
        <w:spacing w:before="22" w:after="0" w:line="259" w:lineRule="auto"/>
        <w:ind w:right="635" w:rightChars="0"/>
        <w:jc w:val="left"/>
        <w:rPr>
          <w:sz w:val="24"/>
        </w:rPr>
      </w:pPr>
    </w:p>
    <w:p w14:paraId="4F666E64">
      <w:pPr>
        <w:pStyle w:val="12"/>
        <w:numPr>
          <w:ilvl w:val="0"/>
          <w:numId w:val="16"/>
        </w:numPr>
        <w:tabs>
          <w:tab w:val="left" w:pos="771"/>
        </w:tabs>
        <w:spacing w:before="22" w:after="0" w:line="259" w:lineRule="auto"/>
        <w:ind w:left="590" w:leftChars="0" w:right="635" w:rightChars="0" w:firstLine="0" w:firstLineChars="0"/>
        <w:jc w:val="left"/>
        <w:rPr>
          <w:sz w:val="24"/>
        </w:rPr>
      </w:pPr>
      <w:r>
        <w:rPr>
          <w:sz w:val="24"/>
        </w:rPr>
        <w:t>Using the scenario of the Jio–Hotstar streaming platform, write a Java program to demonstrate simple inheritance. Create a base class Hotstar with a method to display the platform</w:t>
      </w:r>
      <w:r>
        <w:rPr>
          <w:spacing w:val="-6"/>
          <w:sz w:val="24"/>
        </w:rPr>
        <w:t xml:space="preserve"> </w:t>
      </w:r>
      <w:r>
        <w:rPr>
          <w:sz w:val="24"/>
        </w:rPr>
        <w:t>name.</w:t>
      </w:r>
      <w:r>
        <w:rPr>
          <w:spacing w:val="-7"/>
          <w:sz w:val="24"/>
        </w:rPr>
        <w:t xml:space="preserve"> </w:t>
      </w:r>
      <w:r>
        <w:rPr>
          <w:sz w:val="24"/>
        </w:rPr>
        <w:t>Derive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class</w:t>
      </w:r>
      <w:r>
        <w:rPr>
          <w:spacing w:val="-5"/>
          <w:sz w:val="24"/>
        </w:rPr>
        <w:t xml:space="preserve"> </w:t>
      </w:r>
      <w:r>
        <w:rPr>
          <w:sz w:val="24"/>
        </w:rPr>
        <w:t>Genre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8"/>
          <w:sz w:val="24"/>
        </w:rPr>
        <w:t xml:space="preserve"> </w:t>
      </w:r>
      <w:r>
        <w:rPr>
          <w:sz w:val="24"/>
        </w:rPr>
        <w:t>Hotstar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6"/>
          <w:sz w:val="24"/>
        </w:rPr>
        <w:t xml:space="preserve"> </w:t>
      </w:r>
      <w:r>
        <w:rPr>
          <w:sz w:val="24"/>
        </w:rPr>
        <w:t>contains</w:t>
      </w:r>
      <w:r>
        <w:rPr>
          <w:spacing w:val="-6"/>
          <w:sz w:val="24"/>
        </w:rPr>
        <w:t xml:space="preserve"> </w:t>
      </w:r>
      <w:r>
        <w:rPr>
          <w:sz w:val="24"/>
        </w:rPr>
        <w:t>details</w:t>
      </w:r>
      <w:r>
        <w:rPr>
          <w:spacing w:val="-5"/>
          <w:sz w:val="24"/>
        </w:rPr>
        <w:t xml:space="preserve"> </w:t>
      </w:r>
      <w:r>
        <w:rPr>
          <w:sz w:val="24"/>
        </w:rPr>
        <w:t>such</w:t>
      </w:r>
      <w:r>
        <w:rPr>
          <w:spacing w:val="-7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genre</w:t>
      </w:r>
      <w:r>
        <w:rPr>
          <w:spacing w:val="-6"/>
          <w:sz w:val="24"/>
        </w:rPr>
        <w:t xml:space="preserve"> </w:t>
      </w:r>
      <w:r>
        <w:rPr>
          <w:sz w:val="24"/>
        </w:rPr>
        <w:t>name and subscription type. Create an object of the Genre class and use it to access both the inherited method and the genre-specific details.</w:t>
      </w:r>
    </w:p>
    <w:p w14:paraId="68F4030B">
      <w:pPr>
        <w:pStyle w:val="8"/>
        <w:spacing w:before="162"/>
        <w:ind w:firstLine="720" w:firstLineChars="0"/>
        <w:rPr>
          <w:b/>
          <w:bCs/>
        </w:rPr>
      </w:pPr>
      <w:r>
        <w:rPr>
          <w:b/>
          <w:bCs/>
          <w:spacing w:val="-5"/>
        </w:rPr>
        <w:t>Aim</w:t>
      </w:r>
    </w:p>
    <w:p w14:paraId="292ECD9A">
      <w:pPr>
        <w:pStyle w:val="8"/>
        <w:spacing w:before="182" w:line="388" w:lineRule="auto"/>
        <w:ind w:left="590"/>
      </w:pPr>
      <w:r>
        <w:t>To</w:t>
      </w:r>
      <w:r>
        <w:rPr>
          <w:spacing w:val="-11"/>
        </w:rPr>
        <w:t xml:space="preserve"> </w:t>
      </w:r>
      <w:r>
        <w:t>demonstrate</w:t>
      </w:r>
      <w:r>
        <w:rPr>
          <w:spacing w:val="-13"/>
        </w:rPr>
        <w:t xml:space="preserve"> </w:t>
      </w:r>
      <w:r>
        <w:t>simple</w:t>
      </w:r>
      <w:r>
        <w:rPr>
          <w:spacing w:val="-9"/>
        </w:rPr>
        <w:t xml:space="preserve"> </w:t>
      </w:r>
      <w:r>
        <w:t>inheritance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Java</w:t>
      </w:r>
      <w:r>
        <w:rPr>
          <w:spacing w:val="-9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Jio–Hotstar</w:t>
      </w:r>
      <w:r>
        <w:rPr>
          <w:spacing w:val="-9"/>
        </w:rPr>
        <w:t xml:space="preserve"> </w:t>
      </w:r>
      <w:r>
        <w:t>streaming</w:t>
      </w:r>
      <w:r>
        <w:rPr>
          <w:spacing w:val="-9"/>
        </w:rPr>
        <w:t xml:space="preserve"> </w:t>
      </w:r>
      <w:r>
        <w:t>platform</w:t>
      </w:r>
      <w:r>
        <w:rPr>
          <w:spacing w:val="-7"/>
        </w:rPr>
        <w:t xml:space="preserve"> </w:t>
      </w:r>
      <w:r>
        <w:t>scenario.</w:t>
      </w:r>
    </w:p>
    <w:p w14:paraId="5E3E9B89">
      <w:pPr>
        <w:pStyle w:val="8"/>
        <w:spacing w:before="182" w:line="388" w:lineRule="auto"/>
        <w:ind w:left="590"/>
        <w:rPr>
          <w:b/>
          <w:bCs/>
        </w:rPr>
      </w:pPr>
      <w:r>
        <w:rPr>
          <w:b/>
          <w:bCs/>
        </w:rPr>
        <w:t xml:space="preserve"> </w:t>
      </w:r>
      <w:r>
        <w:rPr>
          <w:b/>
          <w:bCs/>
          <w:spacing w:val="-2"/>
        </w:rPr>
        <w:t>Algorithm</w:t>
      </w:r>
    </w:p>
    <w:p w14:paraId="129E01D0">
      <w:pPr>
        <w:pStyle w:val="12"/>
        <w:numPr>
          <w:ilvl w:val="1"/>
          <w:numId w:val="16"/>
        </w:numPr>
        <w:tabs>
          <w:tab w:val="left" w:pos="1309"/>
        </w:tabs>
        <w:spacing w:before="4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Start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41E3B048">
      <w:pPr>
        <w:pStyle w:val="12"/>
        <w:numPr>
          <w:ilvl w:val="1"/>
          <w:numId w:val="16"/>
        </w:numPr>
        <w:tabs>
          <w:tab w:val="left" w:pos="1309"/>
        </w:tabs>
        <w:spacing w:before="182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base</w:t>
      </w:r>
      <w:r>
        <w:rPr>
          <w:spacing w:val="-7"/>
          <w:sz w:val="24"/>
        </w:rPr>
        <w:t xml:space="preserve"> </w:t>
      </w:r>
      <w:r>
        <w:rPr>
          <w:sz w:val="24"/>
        </w:rPr>
        <w:t>class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Hotstar</w:t>
      </w:r>
    </w:p>
    <w:p w14:paraId="2FFD72F9">
      <w:pPr>
        <w:pStyle w:val="12"/>
        <w:numPr>
          <w:ilvl w:val="1"/>
          <w:numId w:val="16"/>
        </w:numPr>
        <w:tabs>
          <w:tab w:val="left" w:pos="1309"/>
        </w:tabs>
        <w:spacing w:before="185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Define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method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display</w:t>
      </w:r>
      <w:r>
        <w:rPr>
          <w:spacing w:val="-8"/>
          <w:sz w:val="24"/>
        </w:rPr>
        <w:t xml:space="preserve"> </w:t>
      </w:r>
      <w:r>
        <w:rPr>
          <w:sz w:val="24"/>
        </w:rPr>
        <w:t>platform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name</w:t>
      </w:r>
    </w:p>
    <w:p w14:paraId="3E0B005C">
      <w:pPr>
        <w:pStyle w:val="12"/>
        <w:numPr>
          <w:ilvl w:val="1"/>
          <w:numId w:val="16"/>
        </w:numPr>
        <w:tabs>
          <w:tab w:val="left" w:pos="1309"/>
        </w:tabs>
        <w:spacing w:before="182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derived</w:t>
      </w:r>
      <w:r>
        <w:rPr>
          <w:spacing w:val="-5"/>
          <w:sz w:val="24"/>
        </w:rPr>
        <w:t xml:space="preserve"> </w:t>
      </w:r>
      <w:r>
        <w:rPr>
          <w:sz w:val="24"/>
        </w:rPr>
        <w:t>class</w:t>
      </w:r>
      <w:r>
        <w:rPr>
          <w:spacing w:val="-4"/>
          <w:sz w:val="24"/>
        </w:rPr>
        <w:t xml:space="preserve"> </w:t>
      </w:r>
      <w:r>
        <w:rPr>
          <w:sz w:val="24"/>
        </w:rPr>
        <w:t>Genre</w:t>
      </w:r>
      <w:r>
        <w:rPr>
          <w:spacing w:val="-7"/>
          <w:sz w:val="24"/>
        </w:rPr>
        <w:t xml:space="preserve"> </w:t>
      </w:r>
      <w:r>
        <w:rPr>
          <w:sz w:val="24"/>
        </w:rPr>
        <w:t>that</w:t>
      </w:r>
      <w:r>
        <w:rPr>
          <w:spacing w:val="-7"/>
          <w:sz w:val="24"/>
        </w:rPr>
        <w:t xml:space="preserve"> </w:t>
      </w:r>
      <w:r>
        <w:rPr>
          <w:sz w:val="24"/>
        </w:rPr>
        <w:t>extends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Hotstar</w:t>
      </w:r>
    </w:p>
    <w:p w14:paraId="4C0F405D">
      <w:pPr>
        <w:pStyle w:val="12"/>
        <w:numPr>
          <w:ilvl w:val="1"/>
          <w:numId w:val="16"/>
        </w:numPr>
        <w:tabs>
          <w:tab w:val="left" w:pos="1309"/>
        </w:tabs>
        <w:spacing w:before="182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Declare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members:</w:t>
      </w:r>
      <w:r>
        <w:rPr>
          <w:spacing w:val="-5"/>
          <w:sz w:val="24"/>
        </w:rPr>
        <w:t xml:space="preserve"> </w:t>
      </w:r>
      <w:r>
        <w:rPr>
          <w:sz w:val="24"/>
        </w:rPr>
        <w:t>genreName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subscriptionType</w:t>
      </w:r>
    </w:p>
    <w:p w14:paraId="67CDD911">
      <w:pPr>
        <w:pStyle w:val="12"/>
        <w:numPr>
          <w:ilvl w:val="1"/>
          <w:numId w:val="16"/>
        </w:numPr>
        <w:tabs>
          <w:tab w:val="left" w:pos="1309"/>
        </w:tabs>
        <w:spacing w:before="185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method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display</w:t>
      </w:r>
      <w:r>
        <w:rPr>
          <w:spacing w:val="-7"/>
          <w:sz w:val="24"/>
        </w:rPr>
        <w:t xml:space="preserve"> </w:t>
      </w:r>
      <w:r>
        <w:rPr>
          <w:sz w:val="24"/>
        </w:rPr>
        <w:t>genre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details</w:t>
      </w:r>
    </w:p>
    <w:p w14:paraId="56E017B4">
      <w:pPr>
        <w:pStyle w:val="12"/>
        <w:numPr>
          <w:ilvl w:val="1"/>
          <w:numId w:val="16"/>
        </w:numPr>
        <w:tabs>
          <w:tab w:val="left" w:pos="1309"/>
        </w:tabs>
        <w:spacing w:before="182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main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method:</w:t>
      </w:r>
    </w:p>
    <w:p w14:paraId="67527AE2">
      <w:pPr>
        <w:pStyle w:val="12"/>
        <w:numPr>
          <w:ilvl w:val="2"/>
          <w:numId w:val="16"/>
        </w:numPr>
        <w:tabs>
          <w:tab w:val="left" w:pos="2029"/>
        </w:tabs>
        <w:spacing w:before="182" w:after="0" w:line="240" w:lineRule="auto"/>
        <w:ind w:left="2029" w:right="0" w:hanging="35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object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Genre</w:t>
      </w:r>
    </w:p>
    <w:p w14:paraId="58048DEF">
      <w:pPr>
        <w:pStyle w:val="12"/>
        <w:numPr>
          <w:ilvl w:val="2"/>
          <w:numId w:val="16"/>
        </w:numPr>
        <w:tabs>
          <w:tab w:val="left" w:pos="2029"/>
        </w:tabs>
        <w:spacing w:before="185" w:after="0" w:line="240" w:lineRule="auto"/>
        <w:ind w:left="2029" w:right="0" w:hanging="359"/>
        <w:jc w:val="left"/>
        <w:rPr>
          <w:sz w:val="24"/>
        </w:rPr>
      </w:pPr>
      <w:r>
        <w:rPr>
          <w:sz w:val="24"/>
        </w:rPr>
        <w:t>Call</w:t>
      </w:r>
      <w:r>
        <w:rPr>
          <w:spacing w:val="-2"/>
          <w:sz w:val="24"/>
        </w:rPr>
        <w:t xml:space="preserve"> </w:t>
      </w:r>
      <w:r>
        <w:rPr>
          <w:sz w:val="24"/>
        </w:rPr>
        <w:t>inherited</w:t>
      </w:r>
      <w:r>
        <w:rPr>
          <w:spacing w:val="-5"/>
          <w:sz w:val="24"/>
        </w:rPr>
        <w:t xml:space="preserve"> </w:t>
      </w:r>
      <w:r>
        <w:rPr>
          <w:sz w:val="24"/>
        </w:rPr>
        <w:t>method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derived</w:t>
      </w:r>
      <w:r>
        <w:rPr>
          <w:spacing w:val="-4"/>
          <w:sz w:val="24"/>
        </w:rPr>
        <w:t xml:space="preserve"> </w:t>
      </w:r>
      <w:r>
        <w:rPr>
          <w:sz w:val="24"/>
        </w:rPr>
        <w:t>class</w:t>
      </w:r>
      <w:r>
        <w:rPr>
          <w:spacing w:val="-2"/>
          <w:sz w:val="24"/>
        </w:rPr>
        <w:t xml:space="preserve"> method</w:t>
      </w:r>
    </w:p>
    <w:p w14:paraId="501946AB">
      <w:pPr>
        <w:pStyle w:val="12"/>
        <w:numPr>
          <w:ilvl w:val="1"/>
          <w:numId w:val="16"/>
        </w:numPr>
        <w:tabs>
          <w:tab w:val="left" w:pos="1309"/>
        </w:tabs>
        <w:spacing w:before="184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details</w:t>
      </w:r>
    </w:p>
    <w:p w14:paraId="3F053B50">
      <w:pPr>
        <w:pStyle w:val="12"/>
        <w:numPr>
          <w:ilvl w:val="1"/>
          <w:numId w:val="16"/>
        </w:numPr>
        <w:tabs>
          <w:tab w:val="left" w:pos="1309"/>
        </w:tabs>
        <w:spacing w:before="183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End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2CDBB561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950" w:leftChars="0" w:right="0" w:rightChars="0"/>
        <w:jc w:val="left"/>
        <w:rPr>
          <w:rFonts w:hint="default"/>
          <w:b/>
          <w:bCs/>
          <w:sz w:val="24"/>
          <w:lang w:val="en-US"/>
        </w:rPr>
      </w:pPr>
      <w:r>
        <w:rPr>
          <w:rFonts w:hint="default"/>
          <w:b/>
          <w:bCs/>
          <w:sz w:val="24"/>
          <w:lang w:val="en-US"/>
        </w:rPr>
        <w:t xml:space="preserve">Source Code : </w:t>
      </w:r>
    </w:p>
    <w:p w14:paraId="5BD04F16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950" w:leftChars="0" w:right="0" w:rightChars="0"/>
        <w:jc w:val="left"/>
        <w:rPr>
          <w:rFonts w:hint="default"/>
          <w:spacing w:val="-2"/>
          <w:lang w:val="en-US"/>
        </w:rPr>
      </w:pPr>
      <w:r>
        <w:rPr>
          <w:rFonts w:hint="default"/>
          <w:spacing w:val="-2"/>
          <w:lang w:val="en-US"/>
        </w:rPr>
        <w:t>import java.util.Scanner;</w:t>
      </w:r>
    </w:p>
    <w:p w14:paraId="4CAFFBB9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950" w:leftChars="0" w:right="0" w:rightChars="0"/>
        <w:jc w:val="left"/>
        <w:rPr>
          <w:rFonts w:hint="default"/>
          <w:spacing w:val="-2"/>
          <w:lang w:val="en-US"/>
        </w:rPr>
      </w:pPr>
      <w:r>
        <w:rPr>
          <w:rFonts w:hint="default"/>
          <w:spacing w:val="-2"/>
          <w:lang w:val="en-US"/>
        </w:rPr>
        <w:t>class Hotstar {</w:t>
      </w:r>
    </w:p>
    <w:p w14:paraId="754AF73C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950" w:leftChars="0" w:right="0" w:rightChars="0"/>
        <w:jc w:val="left"/>
        <w:rPr>
          <w:rFonts w:hint="default"/>
          <w:spacing w:val="-2"/>
          <w:lang w:val="en-US"/>
        </w:rPr>
      </w:pPr>
      <w:r>
        <w:rPr>
          <w:rFonts w:hint="default"/>
          <w:spacing w:val="-2"/>
          <w:lang w:val="en-US"/>
        </w:rPr>
        <w:t xml:space="preserve">    void displayPlatform() {</w:t>
      </w:r>
    </w:p>
    <w:p w14:paraId="5AB89BAB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950" w:leftChars="0" w:right="0" w:rightChars="0"/>
        <w:jc w:val="left"/>
        <w:rPr>
          <w:rFonts w:hint="default"/>
          <w:spacing w:val="-2"/>
          <w:lang w:val="en-US"/>
        </w:rPr>
      </w:pPr>
      <w:r>
        <w:rPr>
          <w:rFonts w:hint="default"/>
          <w:spacing w:val="-2"/>
          <w:lang w:val="en-US"/>
        </w:rPr>
        <w:t xml:space="preserve">        System.out.println("Platform: Jio Hotstar");</w:t>
      </w:r>
    </w:p>
    <w:p w14:paraId="016C9BD0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950" w:leftChars="0" w:right="0" w:rightChars="0"/>
        <w:jc w:val="left"/>
        <w:rPr>
          <w:rFonts w:hint="default"/>
          <w:spacing w:val="-2"/>
          <w:lang w:val="en-US"/>
        </w:rPr>
      </w:pPr>
      <w:r>
        <w:rPr>
          <w:rFonts w:hint="default"/>
          <w:spacing w:val="-2"/>
          <w:lang w:val="en-US"/>
        </w:rPr>
        <w:t xml:space="preserve">    }</w:t>
      </w:r>
    </w:p>
    <w:p w14:paraId="20364958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950" w:leftChars="0" w:right="0" w:rightChars="0"/>
        <w:jc w:val="left"/>
        <w:rPr>
          <w:rFonts w:hint="default"/>
          <w:spacing w:val="-2"/>
          <w:lang w:val="en-US"/>
        </w:rPr>
      </w:pPr>
      <w:r>
        <w:rPr>
          <w:rFonts w:hint="default"/>
          <w:spacing w:val="-2"/>
          <w:lang w:val="en-US"/>
        </w:rPr>
        <w:t>}</w:t>
      </w:r>
    </w:p>
    <w:p w14:paraId="5EB783D0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950" w:leftChars="0" w:right="0" w:rightChars="0"/>
        <w:jc w:val="left"/>
        <w:rPr>
          <w:rFonts w:hint="default"/>
          <w:spacing w:val="-2"/>
          <w:lang w:val="en-US"/>
        </w:rPr>
      </w:pPr>
      <w:r>
        <w:rPr>
          <w:rFonts w:hint="default"/>
          <w:spacing w:val="-2"/>
          <w:lang w:val="en-US"/>
        </w:rPr>
        <w:t>class Genre extends Hotstar {</w:t>
      </w:r>
    </w:p>
    <w:p w14:paraId="09B2B529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950" w:leftChars="0" w:right="0" w:rightChars="0"/>
        <w:jc w:val="left"/>
        <w:rPr>
          <w:rFonts w:hint="default"/>
          <w:spacing w:val="-2"/>
          <w:lang w:val="en-US"/>
        </w:rPr>
      </w:pPr>
      <w:r>
        <w:rPr>
          <w:rFonts w:hint="default"/>
          <w:spacing w:val="-2"/>
          <w:lang w:val="en-US"/>
        </w:rPr>
        <w:t xml:space="preserve">    String genreName;</w:t>
      </w:r>
    </w:p>
    <w:p w14:paraId="6CB8EA77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950" w:leftChars="0" w:right="0" w:rightChars="0"/>
        <w:jc w:val="left"/>
        <w:rPr>
          <w:rFonts w:hint="default"/>
          <w:spacing w:val="-2"/>
          <w:lang w:val="en-US"/>
        </w:rPr>
      </w:pPr>
      <w:r>
        <w:rPr>
          <w:rFonts w:hint="default"/>
          <w:spacing w:val="-2"/>
          <w:lang w:val="en-US"/>
        </w:rPr>
        <w:t xml:space="preserve">    String subscriptionType;</w:t>
      </w:r>
    </w:p>
    <w:p w14:paraId="7D888348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950" w:leftChars="0" w:right="0" w:rightChars="0"/>
        <w:jc w:val="left"/>
        <w:rPr>
          <w:rFonts w:hint="default"/>
          <w:spacing w:val="-2"/>
          <w:lang w:val="en-US"/>
        </w:rPr>
      </w:pPr>
      <w:r>
        <w:rPr>
          <w:rFonts w:hint="default"/>
          <w:spacing w:val="-2"/>
          <w:lang w:val="en-US"/>
        </w:rPr>
        <w:t xml:space="preserve">    void setDetails(String genreName, String subscriptionType) {</w:t>
      </w:r>
    </w:p>
    <w:p w14:paraId="11426E3B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950" w:leftChars="0" w:right="0" w:rightChars="0"/>
        <w:jc w:val="left"/>
        <w:rPr>
          <w:rFonts w:hint="default"/>
          <w:spacing w:val="-2"/>
          <w:lang w:val="en-US"/>
        </w:rPr>
      </w:pPr>
      <w:r>
        <w:rPr>
          <w:rFonts w:hint="default"/>
          <w:spacing w:val="-2"/>
          <w:lang w:val="en-US"/>
        </w:rPr>
        <w:t xml:space="preserve">        this.genreName = genreName;</w:t>
      </w:r>
    </w:p>
    <w:p w14:paraId="0F140395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950" w:leftChars="0" w:right="0" w:rightChars="0"/>
        <w:jc w:val="left"/>
        <w:rPr>
          <w:rFonts w:hint="default"/>
          <w:spacing w:val="-2"/>
          <w:lang w:val="en-US"/>
        </w:rPr>
      </w:pPr>
      <w:r>
        <w:rPr>
          <w:rFonts w:hint="default"/>
          <w:spacing w:val="-2"/>
          <w:lang w:val="en-US"/>
        </w:rPr>
        <w:t xml:space="preserve">        this.subscriptionType = subscriptionType;</w:t>
      </w:r>
    </w:p>
    <w:p w14:paraId="475745C2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950" w:leftChars="0" w:right="0" w:rightChars="0"/>
        <w:jc w:val="left"/>
        <w:rPr>
          <w:rFonts w:hint="default"/>
          <w:spacing w:val="-2"/>
          <w:lang w:val="en-US"/>
        </w:rPr>
      </w:pPr>
      <w:r>
        <w:rPr>
          <w:rFonts w:hint="default"/>
          <w:spacing w:val="-2"/>
          <w:lang w:val="en-US"/>
        </w:rPr>
        <w:t xml:space="preserve">    }</w:t>
      </w:r>
    </w:p>
    <w:p w14:paraId="496BAC08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950" w:leftChars="0" w:right="0" w:rightChars="0"/>
        <w:jc w:val="left"/>
        <w:rPr>
          <w:rFonts w:hint="default"/>
          <w:spacing w:val="-2"/>
          <w:lang w:val="en-US"/>
        </w:rPr>
      </w:pPr>
      <w:r>
        <w:rPr>
          <w:rFonts w:hint="default"/>
          <w:spacing w:val="-2"/>
          <w:lang w:val="en-US"/>
        </w:rPr>
        <w:t xml:space="preserve">    void displayDetails() {</w:t>
      </w:r>
    </w:p>
    <w:p w14:paraId="42393272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950" w:leftChars="0" w:right="0" w:rightChars="0"/>
        <w:jc w:val="left"/>
        <w:rPr>
          <w:rFonts w:hint="default"/>
          <w:spacing w:val="-2"/>
          <w:lang w:val="en-US"/>
        </w:rPr>
      </w:pPr>
      <w:r>
        <w:rPr>
          <w:rFonts w:hint="default"/>
          <w:spacing w:val="-2"/>
          <w:lang w:val="en-US"/>
        </w:rPr>
        <w:t xml:space="preserve">        System.out.println("Genre: " + genreName);</w:t>
      </w:r>
    </w:p>
    <w:p w14:paraId="25FEC3A8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950" w:leftChars="0" w:right="0" w:rightChars="0"/>
        <w:jc w:val="left"/>
        <w:rPr>
          <w:rFonts w:hint="default"/>
          <w:spacing w:val="-2"/>
          <w:lang w:val="en-US"/>
        </w:rPr>
      </w:pPr>
      <w:r>
        <w:rPr>
          <w:rFonts w:hint="default"/>
          <w:spacing w:val="-2"/>
          <w:lang w:val="en-US"/>
        </w:rPr>
        <w:t xml:space="preserve">        System.out.println("Subscription: " + subscriptionType);</w:t>
      </w:r>
    </w:p>
    <w:p w14:paraId="102E2F2B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950" w:leftChars="0" w:right="0" w:rightChars="0"/>
        <w:jc w:val="left"/>
        <w:rPr>
          <w:rFonts w:hint="default"/>
          <w:spacing w:val="-2"/>
          <w:lang w:val="en-US"/>
        </w:rPr>
      </w:pPr>
      <w:r>
        <w:rPr>
          <w:rFonts w:hint="default"/>
          <w:spacing w:val="-2"/>
          <w:lang w:val="en-US"/>
        </w:rPr>
        <w:t xml:space="preserve">    }</w:t>
      </w:r>
    </w:p>
    <w:p w14:paraId="3D854A8A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950" w:leftChars="0" w:right="0" w:rightChars="0"/>
        <w:jc w:val="left"/>
        <w:rPr>
          <w:rFonts w:hint="default"/>
          <w:spacing w:val="-2"/>
          <w:lang w:val="en-US"/>
        </w:rPr>
      </w:pPr>
      <w:r>
        <w:rPr>
          <w:rFonts w:hint="default"/>
          <w:spacing w:val="-2"/>
          <w:lang w:val="en-US"/>
        </w:rPr>
        <w:t>}</w:t>
      </w:r>
    </w:p>
    <w:p w14:paraId="32C54E42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950" w:leftChars="0" w:right="0" w:rightChars="0"/>
        <w:jc w:val="left"/>
        <w:rPr>
          <w:rFonts w:hint="default"/>
          <w:spacing w:val="-2"/>
          <w:lang w:val="en-US"/>
        </w:rPr>
      </w:pPr>
      <w:r>
        <w:rPr>
          <w:rFonts w:hint="default"/>
          <w:spacing w:val="-2"/>
          <w:lang w:val="en-US"/>
        </w:rPr>
        <w:t>public class Main {</w:t>
      </w:r>
    </w:p>
    <w:p w14:paraId="1B275ABE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950" w:leftChars="0" w:right="0" w:rightChars="0"/>
        <w:jc w:val="left"/>
        <w:rPr>
          <w:rFonts w:hint="default"/>
          <w:spacing w:val="-2"/>
          <w:lang w:val="en-US"/>
        </w:rPr>
      </w:pPr>
      <w:r>
        <w:rPr>
          <w:rFonts w:hint="default"/>
          <w:spacing w:val="-2"/>
          <w:lang w:val="en-US"/>
        </w:rPr>
        <w:t xml:space="preserve">    public static void main(String[] args) {</w:t>
      </w:r>
    </w:p>
    <w:p w14:paraId="367B6E3C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950" w:leftChars="0" w:right="0" w:rightChars="0"/>
        <w:jc w:val="left"/>
        <w:rPr>
          <w:rFonts w:hint="default"/>
          <w:spacing w:val="-2"/>
          <w:lang w:val="en-US"/>
        </w:rPr>
      </w:pPr>
      <w:r>
        <w:rPr>
          <w:rFonts w:hint="default"/>
          <w:spacing w:val="-2"/>
          <w:lang w:val="en-US"/>
        </w:rPr>
        <w:t xml:space="preserve">        Scanner sc = new Scanner(System.in);</w:t>
      </w:r>
    </w:p>
    <w:p w14:paraId="41656534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950" w:leftChars="0" w:right="0" w:rightChars="0"/>
        <w:jc w:val="left"/>
        <w:rPr>
          <w:rFonts w:hint="default"/>
          <w:spacing w:val="-2"/>
          <w:lang w:val="en-US"/>
        </w:rPr>
      </w:pPr>
      <w:r>
        <w:rPr>
          <w:rFonts w:hint="default"/>
          <w:spacing w:val="-2"/>
          <w:lang w:val="en-US"/>
        </w:rPr>
        <w:t xml:space="preserve">        Genre g = new Genre();</w:t>
      </w:r>
    </w:p>
    <w:p w14:paraId="060C0FEB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950" w:leftChars="0" w:right="0" w:rightChars="0"/>
        <w:jc w:val="left"/>
        <w:rPr>
          <w:rFonts w:hint="default"/>
          <w:spacing w:val="-2"/>
          <w:lang w:val="en-US"/>
        </w:rPr>
      </w:pPr>
      <w:r>
        <w:rPr>
          <w:rFonts w:hint="default"/>
          <w:spacing w:val="-2"/>
          <w:lang w:val="en-US"/>
        </w:rPr>
        <w:t xml:space="preserve">        System.out.print("Enter genre: ");</w:t>
      </w:r>
    </w:p>
    <w:p w14:paraId="50F21FED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950" w:leftChars="0" w:right="0" w:rightChars="0"/>
        <w:jc w:val="left"/>
        <w:rPr>
          <w:rFonts w:hint="default"/>
          <w:spacing w:val="-2"/>
          <w:lang w:val="en-US"/>
        </w:rPr>
      </w:pPr>
      <w:r>
        <w:rPr>
          <w:rFonts w:hint="default"/>
          <w:spacing w:val="-2"/>
          <w:lang w:val="en-US"/>
        </w:rPr>
        <w:t xml:space="preserve">        String genre = sc.nextLine();</w:t>
      </w:r>
    </w:p>
    <w:p w14:paraId="1ACF0CA2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950" w:leftChars="0" w:right="0" w:rightChars="0"/>
        <w:jc w:val="left"/>
        <w:rPr>
          <w:rFonts w:hint="default"/>
          <w:spacing w:val="-2"/>
          <w:lang w:val="en-US"/>
        </w:rPr>
      </w:pPr>
      <w:r>
        <w:rPr>
          <w:rFonts w:hint="default"/>
          <w:spacing w:val="-2"/>
          <w:lang w:val="en-US"/>
        </w:rPr>
        <w:t xml:space="preserve">        System.out.print("Enter subscription type: ");</w:t>
      </w:r>
    </w:p>
    <w:p w14:paraId="66930135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950" w:leftChars="0" w:right="0" w:rightChars="0"/>
        <w:jc w:val="left"/>
        <w:rPr>
          <w:rFonts w:hint="default"/>
          <w:spacing w:val="-2"/>
          <w:lang w:val="en-US"/>
        </w:rPr>
      </w:pPr>
      <w:r>
        <w:rPr>
          <w:rFonts w:hint="default"/>
          <w:spacing w:val="-2"/>
          <w:lang w:val="en-US"/>
        </w:rPr>
        <w:t xml:space="preserve">        String sub = sc.nextLine();</w:t>
      </w:r>
    </w:p>
    <w:p w14:paraId="26B34747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950" w:leftChars="0" w:right="0" w:rightChars="0"/>
        <w:jc w:val="left"/>
        <w:rPr>
          <w:rFonts w:hint="default"/>
          <w:spacing w:val="-2"/>
          <w:lang w:val="en-US"/>
        </w:rPr>
      </w:pPr>
      <w:r>
        <w:rPr>
          <w:rFonts w:hint="default"/>
          <w:spacing w:val="-2"/>
          <w:lang w:val="en-US"/>
        </w:rPr>
        <w:t xml:space="preserve">        g.setDetails(genre, sub);</w:t>
      </w:r>
    </w:p>
    <w:p w14:paraId="006C6B6B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950" w:leftChars="0" w:right="0" w:rightChars="0"/>
        <w:jc w:val="left"/>
        <w:rPr>
          <w:rFonts w:hint="default"/>
          <w:spacing w:val="-2"/>
          <w:lang w:val="en-US"/>
        </w:rPr>
      </w:pPr>
      <w:r>
        <w:rPr>
          <w:rFonts w:hint="default"/>
          <w:spacing w:val="-2"/>
          <w:lang w:val="en-US"/>
        </w:rPr>
        <w:t xml:space="preserve">        g.displayPlatform();</w:t>
      </w:r>
    </w:p>
    <w:p w14:paraId="56ADF94A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950" w:leftChars="0" w:right="0" w:rightChars="0"/>
        <w:jc w:val="left"/>
        <w:rPr>
          <w:rFonts w:hint="default"/>
          <w:spacing w:val="-2"/>
          <w:lang w:val="en-US"/>
        </w:rPr>
      </w:pPr>
      <w:r>
        <w:rPr>
          <w:rFonts w:hint="default"/>
          <w:spacing w:val="-2"/>
          <w:lang w:val="en-US"/>
        </w:rPr>
        <w:t xml:space="preserve">        g.displayDetails();</w:t>
      </w:r>
    </w:p>
    <w:p w14:paraId="466D4B94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950" w:leftChars="0" w:right="0" w:rightChars="0"/>
        <w:jc w:val="left"/>
        <w:rPr>
          <w:rFonts w:hint="default"/>
          <w:spacing w:val="-2"/>
          <w:lang w:val="en-US"/>
        </w:rPr>
      </w:pPr>
    </w:p>
    <w:p w14:paraId="66626081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950" w:leftChars="0" w:right="0" w:rightChars="0"/>
        <w:jc w:val="left"/>
        <w:rPr>
          <w:rFonts w:hint="default"/>
          <w:spacing w:val="-2"/>
          <w:lang w:val="en-US"/>
        </w:rPr>
      </w:pPr>
      <w:r>
        <w:rPr>
          <w:rFonts w:hint="default"/>
          <w:spacing w:val="-2"/>
          <w:lang w:val="en-US"/>
        </w:rPr>
        <w:t xml:space="preserve">        sc.close();</w:t>
      </w:r>
    </w:p>
    <w:p w14:paraId="05E84098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950" w:leftChars="0" w:right="0" w:rightChars="0"/>
        <w:jc w:val="left"/>
        <w:rPr>
          <w:rFonts w:hint="default"/>
          <w:spacing w:val="-2"/>
          <w:lang w:val="en-US"/>
        </w:rPr>
      </w:pPr>
      <w:r>
        <w:rPr>
          <w:rFonts w:hint="default"/>
          <w:spacing w:val="-2"/>
          <w:lang w:val="en-US"/>
        </w:rPr>
        <w:t xml:space="preserve">    }</w:t>
      </w:r>
    </w:p>
    <w:p w14:paraId="625D9ECD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950" w:leftChars="0" w:right="0" w:rightChars="0"/>
        <w:jc w:val="left"/>
        <w:rPr>
          <w:rFonts w:hint="default"/>
          <w:spacing w:val="-2"/>
          <w:lang w:val="en-US"/>
        </w:rPr>
      </w:pPr>
      <w:r>
        <w:rPr>
          <w:rFonts w:hint="default"/>
          <w:spacing w:val="-2"/>
          <w:lang w:val="en-US"/>
        </w:rPr>
        <w:t>}</w:t>
      </w:r>
    </w:p>
    <w:p w14:paraId="74FBA814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950" w:leftChars="0" w:right="0" w:rightChars="0"/>
        <w:jc w:val="left"/>
        <w:rPr>
          <w:rFonts w:hint="default"/>
          <w:b/>
          <w:bCs/>
          <w:spacing w:val="-2"/>
          <w:lang w:val="en-US"/>
        </w:rPr>
      </w:pPr>
      <w:r>
        <w:rPr>
          <w:rFonts w:hint="default"/>
          <w:b/>
          <w:bCs/>
          <w:spacing w:val="-2"/>
          <w:lang w:val="en-US"/>
        </w:rPr>
        <w:t xml:space="preserve">Output : </w:t>
      </w:r>
    </w:p>
    <w:p w14:paraId="18CCE81C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950" w:leftChars="0" w:right="0" w:rightChars="0"/>
        <w:jc w:val="left"/>
      </w:pP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</w:r>
      <w:r>
        <w:drawing>
          <wp:inline distT="0" distB="0" distL="114300" distR="114300">
            <wp:extent cx="2762250" cy="1971675"/>
            <wp:effectExtent l="0" t="0" r="0" b="9525"/>
            <wp:docPr id="11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4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D831F">
      <w:pPr>
        <w:pStyle w:val="8"/>
        <w:spacing w:before="199"/>
        <w:ind w:left="590"/>
      </w:pPr>
      <w:r>
        <w:rPr>
          <w:b/>
          <w:bCs/>
          <w:spacing w:val="-2"/>
        </w:rPr>
        <w:t>Result</w:t>
      </w:r>
    </w:p>
    <w:p w14:paraId="0A228F44">
      <w:pPr>
        <w:pStyle w:val="8"/>
        <w:spacing w:before="185" w:line="256" w:lineRule="auto"/>
        <w:ind w:left="590"/>
      </w:pPr>
      <w:r>
        <w:t>The</w:t>
      </w:r>
      <w:r>
        <w:rPr>
          <w:spacing w:val="-9"/>
        </w:rPr>
        <w:t xml:space="preserve"> </w:t>
      </w:r>
      <w:r>
        <w:t>program</w:t>
      </w:r>
      <w:r>
        <w:rPr>
          <w:spacing w:val="-7"/>
        </w:rPr>
        <w:t xml:space="preserve"> </w:t>
      </w:r>
      <w:r>
        <w:t>successfully</w:t>
      </w:r>
      <w:r>
        <w:rPr>
          <w:spacing w:val="-8"/>
        </w:rPr>
        <w:t xml:space="preserve"> </w:t>
      </w:r>
      <w:r>
        <w:t>demonstrates</w:t>
      </w:r>
      <w:r>
        <w:rPr>
          <w:spacing w:val="-7"/>
        </w:rPr>
        <w:t xml:space="preserve"> </w:t>
      </w:r>
      <w:r>
        <w:t>simple</w:t>
      </w:r>
      <w:r>
        <w:rPr>
          <w:spacing w:val="-7"/>
        </w:rPr>
        <w:t xml:space="preserve"> </w:t>
      </w:r>
      <w:r>
        <w:t>inheritance,</w:t>
      </w:r>
      <w:r>
        <w:rPr>
          <w:spacing w:val="-7"/>
        </w:rPr>
        <w:t xml:space="preserve"> </w:t>
      </w:r>
      <w:r>
        <w:t>where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derived</w:t>
      </w:r>
      <w:r>
        <w:rPr>
          <w:spacing w:val="-7"/>
        </w:rPr>
        <w:t xml:space="preserve"> </w:t>
      </w:r>
      <w:r>
        <w:t>class</w:t>
      </w:r>
      <w:r>
        <w:rPr>
          <w:spacing w:val="-6"/>
        </w:rPr>
        <w:t xml:space="preserve"> </w:t>
      </w:r>
      <w:r>
        <w:t>Genre accesses both:</w:t>
      </w:r>
    </w:p>
    <w:p w14:paraId="4E8403A0">
      <w:pPr>
        <w:pStyle w:val="12"/>
        <w:numPr>
          <w:ilvl w:val="0"/>
          <w:numId w:val="17"/>
        </w:numPr>
        <w:tabs>
          <w:tab w:val="left" w:pos="1309"/>
        </w:tabs>
        <w:spacing w:before="165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Base</w:t>
      </w:r>
      <w:r>
        <w:rPr>
          <w:spacing w:val="-2"/>
          <w:sz w:val="24"/>
        </w:rPr>
        <w:t xml:space="preserve"> </w:t>
      </w:r>
      <w:r>
        <w:rPr>
          <w:sz w:val="24"/>
        </w:rPr>
        <w:t>class</w:t>
      </w:r>
      <w:r>
        <w:rPr>
          <w:spacing w:val="-4"/>
          <w:sz w:val="24"/>
        </w:rPr>
        <w:t xml:space="preserve"> </w:t>
      </w:r>
      <w:r>
        <w:rPr>
          <w:sz w:val="24"/>
        </w:rPr>
        <w:t>method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(displayPlatform())</w:t>
      </w:r>
    </w:p>
    <w:p w14:paraId="2A6C511C">
      <w:pPr>
        <w:pStyle w:val="12"/>
        <w:numPr>
          <w:ilvl w:val="0"/>
          <w:numId w:val="17"/>
        </w:numPr>
        <w:tabs>
          <w:tab w:val="left" w:pos="1309"/>
        </w:tabs>
        <w:spacing w:before="182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Its</w:t>
      </w:r>
      <w:r>
        <w:rPr>
          <w:spacing w:val="-4"/>
          <w:sz w:val="24"/>
        </w:rPr>
        <w:t xml:space="preserve"> </w:t>
      </w:r>
      <w:r>
        <w:rPr>
          <w:sz w:val="24"/>
        </w:rPr>
        <w:t>own</w:t>
      </w:r>
      <w:r>
        <w:rPr>
          <w:spacing w:val="-2"/>
          <w:sz w:val="24"/>
        </w:rPr>
        <w:t xml:space="preserve"> </w:t>
      </w:r>
      <w:r>
        <w:rPr>
          <w:sz w:val="24"/>
        </w:rPr>
        <w:t>methods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(displayDetails())</w:t>
      </w:r>
    </w:p>
    <w:p w14:paraId="3DCB4841">
      <w:pPr>
        <w:pStyle w:val="12"/>
        <w:numPr>
          <w:numId w:val="0"/>
        </w:numPr>
        <w:tabs>
          <w:tab w:val="left" w:pos="757"/>
        </w:tabs>
        <w:spacing w:before="0" w:after="0" w:line="256" w:lineRule="auto"/>
        <w:ind w:right="751" w:rightChars="0"/>
        <w:jc w:val="left"/>
        <w:rPr>
          <w:sz w:val="24"/>
        </w:rPr>
      </w:pPr>
    </w:p>
    <w:p w14:paraId="6F8831A6">
      <w:pPr>
        <w:pStyle w:val="12"/>
        <w:numPr>
          <w:ilvl w:val="0"/>
          <w:numId w:val="16"/>
        </w:numPr>
        <w:tabs>
          <w:tab w:val="left" w:pos="757"/>
        </w:tabs>
        <w:spacing w:before="0" w:after="0" w:line="256" w:lineRule="auto"/>
        <w:ind w:left="590" w:leftChars="0" w:right="751" w:rightChars="0" w:firstLine="0" w:firstLineChars="0"/>
        <w:jc w:val="left"/>
      </w:pPr>
      <w:r>
        <w:rPr>
          <w:sz w:val="24"/>
        </w:rPr>
        <w:t>Write a Java program to demonstrate the concept of method overriding using dynamic method</w:t>
      </w:r>
      <w:r>
        <w:rPr>
          <w:spacing w:val="-6"/>
          <w:sz w:val="24"/>
        </w:rPr>
        <w:t xml:space="preserve"> </w:t>
      </w:r>
      <w:r>
        <w:rPr>
          <w:sz w:val="24"/>
        </w:rPr>
        <w:t>dispatch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calculating</w:t>
      </w:r>
      <w:r>
        <w:rPr>
          <w:spacing w:val="-6"/>
          <w:sz w:val="24"/>
        </w:rPr>
        <w:t xml:space="preserve"> </w:t>
      </w:r>
      <w:r>
        <w:rPr>
          <w:sz w:val="24"/>
        </w:rPr>
        <w:t>Simple</w:t>
      </w:r>
      <w:r>
        <w:rPr>
          <w:spacing w:val="-8"/>
          <w:sz w:val="24"/>
        </w:rPr>
        <w:t xml:space="preserve"> </w:t>
      </w:r>
      <w:r>
        <w:rPr>
          <w:sz w:val="24"/>
        </w:rPr>
        <w:t>Interest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three</w:t>
      </w:r>
      <w:r>
        <w:rPr>
          <w:spacing w:val="-6"/>
          <w:sz w:val="24"/>
        </w:rPr>
        <w:t xml:space="preserve"> </w:t>
      </w:r>
      <w:r>
        <w:rPr>
          <w:sz w:val="24"/>
        </w:rPr>
        <w:t>banks.</w:t>
      </w:r>
      <w:r>
        <w:rPr>
          <w:spacing w:val="-7"/>
          <w:sz w:val="24"/>
        </w:rPr>
        <w:t xml:space="preserve"> </w:t>
      </w:r>
      <w:r>
        <w:rPr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base</w:t>
      </w:r>
      <w:r>
        <w:rPr>
          <w:spacing w:val="-6"/>
          <w:sz w:val="24"/>
        </w:rPr>
        <w:t xml:space="preserve"> </w:t>
      </w:r>
      <w:r>
        <w:rPr>
          <w:sz w:val="24"/>
        </w:rPr>
        <w:t>class</w:t>
      </w:r>
      <w:r>
        <w:rPr>
          <w:spacing w:val="-5"/>
          <w:sz w:val="24"/>
        </w:rPr>
        <w:t xml:space="preserve"> </w:t>
      </w:r>
      <w:r>
        <w:rPr>
          <w:sz w:val="24"/>
        </w:rPr>
        <w:t>named</w:t>
      </w:r>
      <w:r>
        <w:rPr>
          <w:rFonts w:hint="default"/>
          <w:sz w:val="24"/>
          <w:lang w:val="en-US"/>
        </w:rPr>
        <w:t xml:space="preserve"> </w:t>
      </w:r>
      <w:r>
        <w:t>Bank</w:t>
      </w:r>
      <w:r>
        <w:rPr>
          <w:spacing w:val="-7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contains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method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calculate</w:t>
      </w:r>
      <w:r>
        <w:rPr>
          <w:spacing w:val="-8"/>
        </w:rPr>
        <w:t xml:space="preserve"> </w:t>
      </w:r>
      <w:r>
        <w:t>simple</w:t>
      </w:r>
      <w:r>
        <w:rPr>
          <w:spacing w:val="-5"/>
        </w:rPr>
        <w:t xml:space="preserve"> </w:t>
      </w:r>
      <w:r>
        <w:t>interest.</w:t>
      </w:r>
      <w:r>
        <w:rPr>
          <w:spacing w:val="-6"/>
        </w:rPr>
        <w:t xml:space="preserve"> </w:t>
      </w:r>
      <w:r>
        <w:t>Derive</w:t>
      </w:r>
      <w:r>
        <w:rPr>
          <w:spacing w:val="-5"/>
        </w:rPr>
        <w:t xml:space="preserve"> </w:t>
      </w:r>
      <w:r>
        <w:t>three</w:t>
      </w:r>
      <w:r>
        <w:rPr>
          <w:spacing w:val="-5"/>
        </w:rPr>
        <w:t xml:space="preserve"> </w:t>
      </w:r>
      <w:r>
        <w:t>classes</w:t>
      </w:r>
      <w:r>
        <w:rPr>
          <w:spacing w:val="-6"/>
        </w:rPr>
        <w:t xml:space="preserve"> </w:t>
      </w:r>
      <w:r>
        <w:t>BankA,</w:t>
      </w:r>
      <w:r>
        <w:rPr>
          <w:spacing w:val="-2"/>
        </w:rPr>
        <w:t xml:space="preserve"> </w:t>
      </w:r>
      <w:r>
        <w:t>BankB, and</w:t>
      </w:r>
      <w:r>
        <w:rPr>
          <w:spacing w:val="-3"/>
        </w:rPr>
        <w:t xml:space="preserve"> </w:t>
      </w:r>
      <w:r>
        <w:t>BankC from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Bank</w:t>
      </w:r>
      <w:r>
        <w:rPr>
          <w:spacing w:val="-1"/>
        </w:rPr>
        <w:t xml:space="preserve"> </w:t>
      </w:r>
      <w:r>
        <w:t>class and</w:t>
      </w:r>
      <w:r>
        <w:rPr>
          <w:spacing w:val="-3"/>
        </w:rPr>
        <w:t xml:space="preserve"> </w:t>
      </w:r>
      <w:r>
        <w:t>override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interest</w:t>
      </w:r>
      <w:r>
        <w:rPr>
          <w:spacing w:val="-1"/>
        </w:rPr>
        <w:t xml:space="preserve"> </w:t>
      </w:r>
      <w:r>
        <w:t>calculation</w:t>
      </w:r>
      <w:r>
        <w:rPr>
          <w:spacing w:val="-3"/>
        </w:rPr>
        <w:t xml:space="preserve"> </w:t>
      </w:r>
      <w:r>
        <w:t>method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derived class with their respective rates of</w:t>
      </w:r>
      <w:r>
        <w:rPr>
          <w:spacing w:val="-1"/>
        </w:rPr>
        <w:t xml:space="preserve"> </w:t>
      </w:r>
      <w:r>
        <w:t>interest as follows: Bank</w:t>
      </w:r>
      <w:r>
        <w:rPr>
          <w:spacing w:val="-1"/>
        </w:rPr>
        <w:t xml:space="preserve"> </w:t>
      </w:r>
      <w:r>
        <w:t>A – 10%, Bank B – 9%, and Bank C – 7%. Create a reference of the base class Bank and use it to invoke the overridden methods of the derived classes, thereby demonstrating dynamic method dispatch.</w:t>
      </w:r>
    </w:p>
    <w:p w14:paraId="58571096">
      <w:pPr>
        <w:pStyle w:val="8"/>
        <w:spacing w:before="158"/>
        <w:ind w:left="590"/>
      </w:pPr>
      <w:r>
        <w:rPr>
          <w:b/>
          <w:bCs/>
          <w:spacing w:val="-5"/>
        </w:rPr>
        <w:t>Aim</w:t>
      </w:r>
    </w:p>
    <w:p w14:paraId="0D589181">
      <w:pPr>
        <w:pStyle w:val="8"/>
        <w:spacing w:before="182" w:line="259" w:lineRule="auto"/>
        <w:ind w:left="590" w:right="543"/>
      </w:pPr>
      <w:r>
        <w:t>To</w:t>
      </w:r>
      <w:r>
        <w:rPr>
          <w:spacing w:val="-11"/>
        </w:rPr>
        <w:t xml:space="preserve"> </w:t>
      </w:r>
      <w:r>
        <w:t>demonstrate</w:t>
      </w:r>
      <w:r>
        <w:rPr>
          <w:spacing w:val="-12"/>
        </w:rPr>
        <w:t xml:space="preserve"> </w:t>
      </w:r>
      <w:r>
        <w:t>method</w:t>
      </w:r>
      <w:r>
        <w:rPr>
          <w:spacing w:val="-5"/>
        </w:rPr>
        <w:t xml:space="preserve"> </w:t>
      </w:r>
      <w:r>
        <w:t>overriding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dynamic</w:t>
      </w:r>
      <w:r>
        <w:rPr>
          <w:spacing w:val="-7"/>
        </w:rPr>
        <w:t xml:space="preserve"> </w:t>
      </w:r>
      <w:r>
        <w:t>method</w:t>
      </w:r>
      <w:r>
        <w:rPr>
          <w:spacing w:val="-10"/>
        </w:rPr>
        <w:t xml:space="preserve"> </w:t>
      </w:r>
      <w:r>
        <w:t>dispatch</w:t>
      </w:r>
      <w:r>
        <w:rPr>
          <w:spacing w:val="-5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Java</w:t>
      </w:r>
      <w:r>
        <w:rPr>
          <w:spacing w:val="-11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calculating Simple Interest for different banks.</w:t>
      </w:r>
    </w:p>
    <w:p w14:paraId="091156B3">
      <w:pPr>
        <w:pStyle w:val="8"/>
        <w:spacing w:before="162"/>
        <w:ind w:left="590"/>
      </w:pPr>
      <w:r>
        <w:rPr>
          <w:b/>
          <w:bCs/>
        </w:rPr>
        <w:t>Algorithm</w:t>
      </w:r>
      <w:r>
        <w:rPr>
          <w:b/>
          <w:bCs/>
          <w:spacing w:val="-4"/>
        </w:rPr>
        <w:t xml:space="preserve"> </w:t>
      </w:r>
      <w:r>
        <w:t>(Simple</w:t>
      </w:r>
      <w:r>
        <w:rPr>
          <w:spacing w:val="-3"/>
        </w:rPr>
        <w:t xml:space="preserve"> </w:t>
      </w:r>
      <w:r>
        <w:rPr>
          <w:spacing w:val="-2"/>
        </w:rPr>
        <w:t>Steps)</w:t>
      </w:r>
    </w:p>
    <w:p w14:paraId="6417B803">
      <w:pPr>
        <w:pStyle w:val="12"/>
        <w:numPr>
          <w:ilvl w:val="0"/>
          <w:numId w:val="18"/>
        </w:numPr>
        <w:tabs>
          <w:tab w:val="left" w:pos="1309"/>
        </w:tabs>
        <w:spacing w:before="182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Start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105E5864">
      <w:pPr>
        <w:pStyle w:val="12"/>
        <w:numPr>
          <w:ilvl w:val="0"/>
          <w:numId w:val="18"/>
        </w:numPr>
        <w:tabs>
          <w:tab w:val="left" w:pos="1309"/>
        </w:tabs>
        <w:spacing w:before="182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base</w:t>
      </w:r>
      <w:r>
        <w:rPr>
          <w:spacing w:val="-6"/>
          <w:sz w:val="24"/>
        </w:rPr>
        <w:t xml:space="preserve"> </w:t>
      </w:r>
      <w:r>
        <w:rPr>
          <w:sz w:val="24"/>
        </w:rPr>
        <w:t>class</w:t>
      </w:r>
      <w:r>
        <w:rPr>
          <w:spacing w:val="1"/>
          <w:sz w:val="24"/>
        </w:rPr>
        <w:t xml:space="preserve"> </w:t>
      </w:r>
      <w:r>
        <w:rPr>
          <w:sz w:val="24"/>
        </w:rPr>
        <w:t>Bank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method </w:t>
      </w:r>
      <w:r>
        <w:rPr>
          <w:spacing w:val="-2"/>
          <w:sz w:val="24"/>
        </w:rPr>
        <w:t>calculateSI()</w:t>
      </w:r>
    </w:p>
    <w:p w14:paraId="690B661B">
      <w:pPr>
        <w:pStyle w:val="12"/>
        <w:numPr>
          <w:ilvl w:val="0"/>
          <w:numId w:val="18"/>
        </w:numPr>
        <w:tabs>
          <w:tab w:val="left" w:pos="1309"/>
        </w:tabs>
        <w:spacing w:before="185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9"/>
          <w:sz w:val="24"/>
        </w:rPr>
        <w:t xml:space="preserve"> </w:t>
      </w:r>
      <w:r>
        <w:rPr>
          <w:sz w:val="24"/>
        </w:rPr>
        <w:t>derived</w:t>
      </w:r>
      <w:r>
        <w:rPr>
          <w:spacing w:val="-7"/>
          <w:sz w:val="24"/>
        </w:rPr>
        <w:t xml:space="preserve"> </w:t>
      </w:r>
      <w:r>
        <w:rPr>
          <w:sz w:val="24"/>
        </w:rPr>
        <w:t>classes</w:t>
      </w:r>
      <w:r>
        <w:rPr>
          <w:spacing w:val="-4"/>
          <w:sz w:val="24"/>
        </w:rPr>
        <w:t xml:space="preserve"> </w:t>
      </w:r>
      <w:r>
        <w:rPr>
          <w:sz w:val="24"/>
        </w:rPr>
        <w:t>BankA,</w:t>
      </w:r>
      <w:r>
        <w:rPr>
          <w:spacing w:val="-2"/>
          <w:sz w:val="24"/>
        </w:rPr>
        <w:t xml:space="preserve"> </w:t>
      </w:r>
      <w:r>
        <w:rPr>
          <w:sz w:val="24"/>
        </w:rPr>
        <w:t>BankB,</w:t>
      </w:r>
      <w:r>
        <w:rPr>
          <w:spacing w:val="-6"/>
          <w:sz w:val="24"/>
        </w:rPr>
        <w:t xml:space="preserve"> </w:t>
      </w:r>
      <w:r>
        <w:rPr>
          <w:sz w:val="24"/>
        </w:rPr>
        <w:t>BankC</w:t>
      </w:r>
      <w:r>
        <w:rPr>
          <w:spacing w:val="-3"/>
          <w:sz w:val="24"/>
        </w:rPr>
        <w:t xml:space="preserve"> </w:t>
      </w:r>
      <w:r>
        <w:rPr>
          <w:sz w:val="24"/>
        </w:rPr>
        <w:t>extending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Bank</w:t>
      </w:r>
    </w:p>
    <w:p w14:paraId="15CF7617">
      <w:pPr>
        <w:pStyle w:val="12"/>
        <w:numPr>
          <w:ilvl w:val="0"/>
          <w:numId w:val="18"/>
        </w:numPr>
        <w:tabs>
          <w:tab w:val="left" w:pos="1309"/>
        </w:tabs>
        <w:spacing w:before="182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Override</w:t>
      </w:r>
      <w:r>
        <w:rPr>
          <w:spacing w:val="-10"/>
          <w:sz w:val="24"/>
        </w:rPr>
        <w:t xml:space="preserve"> </w:t>
      </w:r>
      <w:r>
        <w:rPr>
          <w:sz w:val="24"/>
        </w:rPr>
        <w:t>calculateSI()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each</w:t>
      </w:r>
      <w:r>
        <w:rPr>
          <w:spacing w:val="-7"/>
          <w:sz w:val="24"/>
        </w:rPr>
        <w:t xml:space="preserve"> </w:t>
      </w:r>
      <w:r>
        <w:rPr>
          <w:sz w:val="24"/>
        </w:rPr>
        <w:t>class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different</w:t>
      </w:r>
      <w:r>
        <w:rPr>
          <w:spacing w:val="-8"/>
          <w:sz w:val="24"/>
        </w:rPr>
        <w:t xml:space="preserve"> </w:t>
      </w:r>
      <w:r>
        <w:rPr>
          <w:sz w:val="24"/>
        </w:rPr>
        <w:t>interest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rates:</w:t>
      </w:r>
    </w:p>
    <w:p w14:paraId="28E8CB55">
      <w:pPr>
        <w:pStyle w:val="12"/>
        <w:numPr>
          <w:ilvl w:val="1"/>
          <w:numId w:val="18"/>
        </w:numPr>
        <w:tabs>
          <w:tab w:val="left" w:pos="2029"/>
        </w:tabs>
        <w:spacing w:before="185" w:after="0" w:line="240" w:lineRule="auto"/>
        <w:ind w:left="2029" w:right="0" w:hanging="359"/>
        <w:jc w:val="left"/>
        <w:rPr>
          <w:sz w:val="24"/>
        </w:rPr>
      </w:pPr>
      <w:r>
        <w:rPr>
          <w:sz w:val="24"/>
        </w:rPr>
        <w:t>BankA</w:t>
      </w:r>
      <w:r>
        <w:rPr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10%</w:t>
      </w:r>
    </w:p>
    <w:p w14:paraId="4CDBA31A">
      <w:pPr>
        <w:pStyle w:val="12"/>
        <w:numPr>
          <w:ilvl w:val="1"/>
          <w:numId w:val="18"/>
        </w:numPr>
        <w:tabs>
          <w:tab w:val="left" w:pos="2029"/>
        </w:tabs>
        <w:spacing w:before="182" w:after="0" w:line="240" w:lineRule="auto"/>
        <w:ind w:left="2029" w:right="0" w:hanging="359"/>
        <w:jc w:val="left"/>
        <w:rPr>
          <w:sz w:val="24"/>
        </w:rPr>
      </w:pPr>
      <w:r>
        <w:rPr>
          <w:sz w:val="24"/>
        </w:rPr>
        <w:t>BankB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9%</w:t>
      </w:r>
    </w:p>
    <w:p w14:paraId="45DC2D6E">
      <w:pPr>
        <w:pStyle w:val="12"/>
        <w:numPr>
          <w:ilvl w:val="1"/>
          <w:numId w:val="18"/>
        </w:numPr>
        <w:tabs>
          <w:tab w:val="left" w:pos="2029"/>
        </w:tabs>
        <w:spacing w:before="182" w:after="0" w:line="240" w:lineRule="auto"/>
        <w:ind w:left="2029" w:right="0" w:hanging="359"/>
        <w:jc w:val="left"/>
        <w:rPr>
          <w:sz w:val="24"/>
        </w:rPr>
      </w:pPr>
      <w:r>
        <w:rPr>
          <w:sz w:val="24"/>
        </w:rPr>
        <w:t>BankC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7%</w:t>
      </w:r>
    </w:p>
    <w:p w14:paraId="3706008C">
      <w:pPr>
        <w:pStyle w:val="12"/>
        <w:numPr>
          <w:ilvl w:val="0"/>
          <w:numId w:val="18"/>
        </w:numPr>
        <w:tabs>
          <w:tab w:val="left" w:pos="1309"/>
        </w:tabs>
        <w:spacing w:before="185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main():</w:t>
      </w:r>
    </w:p>
    <w:p w14:paraId="17C6CB22">
      <w:pPr>
        <w:pStyle w:val="12"/>
        <w:numPr>
          <w:ilvl w:val="1"/>
          <w:numId w:val="18"/>
        </w:numPr>
        <w:tabs>
          <w:tab w:val="left" w:pos="2029"/>
        </w:tabs>
        <w:spacing w:before="182" w:after="0" w:line="240" w:lineRule="auto"/>
        <w:ind w:left="2029" w:right="0" w:hanging="35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reference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base</w:t>
      </w:r>
      <w:r>
        <w:rPr>
          <w:spacing w:val="-6"/>
          <w:sz w:val="24"/>
        </w:rPr>
        <w:t xml:space="preserve"> </w:t>
      </w:r>
      <w:r>
        <w:rPr>
          <w:sz w:val="24"/>
        </w:rPr>
        <w:t>class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Bank</w:t>
      </w:r>
    </w:p>
    <w:p w14:paraId="5D75F129">
      <w:pPr>
        <w:pStyle w:val="12"/>
        <w:numPr>
          <w:ilvl w:val="1"/>
          <w:numId w:val="18"/>
        </w:numPr>
        <w:tabs>
          <w:tab w:val="left" w:pos="2029"/>
        </w:tabs>
        <w:spacing w:before="182" w:after="0" w:line="240" w:lineRule="auto"/>
        <w:ind w:left="2029" w:right="0" w:hanging="359"/>
        <w:jc w:val="left"/>
        <w:rPr>
          <w:sz w:val="24"/>
        </w:rPr>
      </w:pPr>
      <w:r>
        <w:rPr>
          <w:sz w:val="24"/>
        </w:rPr>
        <w:t>Assign</w:t>
      </w:r>
      <w:r>
        <w:rPr>
          <w:spacing w:val="-3"/>
          <w:sz w:val="24"/>
        </w:rPr>
        <w:t xml:space="preserve"> </w:t>
      </w:r>
      <w:r>
        <w:rPr>
          <w:sz w:val="24"/>
        </w:rPr>
        <w:t>objects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derived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classes</w:t>
      </w:r>
    </w:p>
    <w:p w14:paraId="599DC18F">
      <w:pPr>
        <w:pStyle w:val="12"/>
        <w:numPr>
          <w:ilvl w:val="1"/>
          <w:numId w:val="18"/>
        </w:numPr>
        <w:tabs>
          <w:tab w:val="left" w:pos="2029"/>
        </w:tabs>
        <w:spacing w:before="185" w:after="0" w:line="240" w:lineRule="auto"/>
        <w:ind w:left="2029" w:right="0" w:hanging="359"/>
        <w:jc w:val="left"/>
        <w:rPr>
          <w:sz w:val="24"/>
        </w:rPr>
      </w:pPr>
      <w:r>
        <w:rPr>
          <w:sz w:val="24"/>
        </w:rPr>
        <w:t>Call</w:t>
      </w:r>
      <w:r>
        <w:rPr>
          <w:spacing w:val="-1"/>
          <w:sz w:val="24"/>
        </w:rPr>
        <w:t xml:space="preserve"> </w:t>
      </w:r>
      <w:r>
        <w:rPr>
          <w:sz w:val="24"/>
        </w:rPr>
        <w:t>overridden</w:t>
      </w:r>
      <w:r>
        <w:rPr>
          <w:spacing w:val="-5"/>
          <w:sz w:val="24"/>
        </w:rPr>
        <w:t xml:space="preserve"> </w:t>
      </w:r>
      <w:r>
        <w:rPr>
          <w:sz w:val="24"/>
        </w:rPr>
        <w:t>method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base</w:t>
      </w:r>
      <w:r>
        <w:rPr>
          <w:spacing w:val="-2"/>
          <w:sz w:val="24"/>
        </w:rPr>
        <w:t xml:space="preserve"> reference</w:t>
      </w:r>
    </w:p>
    <w:p w14:paraId="42733A3A">
      <w:pPr>
        <w:pStyle w:val="12"/>
        <w:numPr>
          <w:ilvl w:val="0"/>
          <w:numId w:val="18"/>
        </w:numPr>
        <w:tabs>
          <w:tab w:val="left" w:pos="1309"/>
        </w:tabs>
        <w:spacing w:before="185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9"/>
          <w:sz w:val="24"/>
        </w:rPr>
        <w:t xml:space="preserve"> </w:t>
      </w:r>
      <w:r>
        <w:rPr>
          <w:sz w:val="24"/>
        </w:rPr>
        <w:t>simple</w:t>
      </w:r>
      <w:r>
        <w:rPr>
          <w:spacing w:val="-8"/>
          <w:sz w:val="24"/>
        </w:rPr>
        <w:t xml:space="preserve"> </w:t>
      </w:r>
      <w:r>
        <w:rPr>
          <w:sz w:val="24"/>
        </w:rPr>
        <w:t>interest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bank</w:t>
      </w:r>
    </w:p>
    <w:p w14:paraId="7A2DB017">
      <w:pPr>
        <w:pStyle w:val="12"/>
        <w:numPr>
          <w:ilvl w:val="0"/>
          <w:numId w:val="18"/>
        </w:numPr>
        <w:tabs>
          <w:tab w:val="left" w:pos="1309"/>
        </w:tabs>
        <w:spacing w:before="182" w:after="0" w:line="240" w:lineRule="auto"/>
        <w:ind w:left="1309" w:right="0" w:hanging="359"/>
        <w:jc w:val="left"/>
      </w:pPr>
      <w:r>
        <w:rPr>
          <w:sz w:val="24"/>
        </w:rPr>
        <w:t>End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776D618B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Source Code : </w:t>
      </w:r>
    </w:p>
    <w:p w14:paraId="013DE968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import java.util.Scanner;</w:t>
      </w:r>
    </w:p>
    <w:p w14:paraId="36031654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class Bank {</w:t>
      </w:r>
    </w:p>
    <w:p w14:paraId="3C3ADE10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double calculateSI(double p, double t) {</w:t>
      </w:r>
    </w:p>
    <w:p w14:paraId="6E94CF28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return 0;</w:t>
      </w:r>
    </w:p>
    <w:p w14:paraId="7BB180CD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}</w:t>
      </w:r>
    </w:p>
    <w:p w14:paraId="34E79558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}</w:t>
      </w:r>
    </w:p>
    <w:p w14:paraId="34626492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class BankA extends Bank {</w:t>
      </w:r>
    </w:p>
    <w:p w14:paraId="6580608E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double calculateSI(double p, double t) {</w:t>
      </w:r>
    </w:p>
    <w:p w14:paraId="48B1D752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return (p * t * 10) / 100;</w:t>
      </w:r>
    </w:p>
    <w:p w14:paraId="46E1AF3E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}</w:t>
      </w:r>
    </w:p>
    <w:p w14:paraId="0881FB34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}</w:t>
      </w:r>
    </w:p>
    <w:p w14:paraId="67780C70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class BankB extends Bank {</w:t>
      </w:r>
    </w:p>
    <w:p w14:paraId="0E8E81FB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double calculateSI(double p, double t) {</w:t>
      </w:r>
    </w:p>
    <w:p w14:paraId="6EB19D76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return (p * t * 9) / 100;</w:t>
      </w:r>
    </w:p>
    <w:p w14:paraId="37748E23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}</w:t>
      </w:r>
    </w:p>
    <w:p w14:paraId="5A0A01A0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}</w:t>
      </w:r>
    </w:p>
    <w:p w14:paraId="6252EDBC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class BankC extends Bank {</w:t>
      </w:r>
    </w:p>
    <w:p w14:paraId="2C0198A5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double calculateSI(double p, double t) {</w:t>
      </w:r>
    </w:p>
    <w:p w14:paraId="33F045EF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return (p * t * 7) / 100;</w:t>
      </w:r>
    </w:p>
    <w:p w14:paraId="17E4B0B3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}</w:t>
      </w:r>
    </w:p>
    <w:p w14:paraId="24AC599A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}</w:t>
      </w:r>
    </w:p>
    <w:p w14:paraId="08CA688E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public class Main {</w:t>
      </w:r>
    </w:p>
    <w:p w14:paraId="2B8078A7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public static void main(String[] args) {</w:t>
      </w:r>
    </w:p>
    <w:p w14:paraId="64161BBF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Scanner sc = new Scanner(System.in);</w:t>
      </w:r>
    </w:p>
    <w:p w14:paraId="3AC22A07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System.out.print("Enter principal: ");</w:t>
      </w:r>
    </w:p>
    <w:p w14:paraId="60ACD7FA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double p = sc.nextDouble();</w:t>
      </w:r>
    </w:p>
    <w:p w14:paraId="22FD6DF2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System.out.print("Enter time: ");</w:t>
      </w:r>
    </w:p>
    <w:p w14:paraId="746F55ED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double t = sc.nextDouble();</w:t>
      </w:r>
    </w:p>
    <w:p w14:paraId="2AE9B4E7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Bank b;</w:t>
      </w:r>
    </w:p>
    <w:p w14:paraId="4C60592B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b = new BankA();</w:t>
      </w:r>
    </w:p>
    <w:p w14:paraId="077D66A8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System.out.println("Simple Interest (Bank A): " + b.calculateSI(p, t));</w:t>
      </w:r>
    </w:p>
    <w:p w14:paraId="5C0859B9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lang w:val="en-US"/>
        </w:rPr>
      </w:pPr>
    </w:p>
    <w:p w14:paraId="14758AAF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b = new BankB();</w:t>
      </w:r>
    </w:p>
    <w:p w14:paraId="5D733C76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System.out.println("Simple Interest (Bank B): " + b.calculateSI(p, t));</w:t>
      </w:r>
    </w:p>
    <w:p w14:paraId="1D1236B2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b = new BankC();</w:t>
      </w:r>
    </w:p>
    <w:p w14:paraId="527FA942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System.out.println("Simple Interest (Bank C): " + b.calculateSI(p, t));</w:t>
      </w:r>
    </w:p>
    <w:p w14:paraId="2E2D31B6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sc.close();</w:t>
      </w:r>
    </w:p>
    <w:p w14:paraId="6C9C9CD0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}</w:t>
      </w:r>
    </w:p>
    <w:p w14:paraId="2C405340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}</w:t>
      </w:r>
    </w:p>
    <w:p w14:paraId="39EDEAA6">
      <w:pPr>
        <w:pStyle w:val="8"/>
        <w:rPr>
          <w:rFonts w:hint="default"/>
          <w:b/>
          <w:bCs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b/>
          <w:bCs/>
          <w:lang w:val="en-US"/>
        </w:rPr>
        <w:t xml:space="preserve">Output : </w:t>
      </w:r>
    </w:p>
    <w:p w14:paraId="7DFAC245">
      <w:pPr>
        <w:pStyle w:val="8"/>
        <w:ind w:left="1440" w:leftChars="0" w:firstLine="720" w:firstLineChars="0"/>
      </w:pPr>
      <w:r>
        <w:drawing>
          <wp:inline distT="0" distB="0" distL="114300" distR="114300">
            <wp:extent cx="3743325" cy="2143125"/>
            <wp:effectExtent l="0" t="0" r="9525" b="9525"/>
            <wp:docPr id="11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4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A7D5F">
      <w:pPr>
        <w:pStyle w:val="8"/>
        <w:spacing w:before="183"/>
        <w:ind w:firstLine="720" w:firstLineChars="0"/>
      </w:pPr>
      <w:r>
        <w:rPr>
          <w:b/>
          <w:bCs/>
          <w:spacing w:val="-2"/>
        </w:rPr>
        <w:t>Result</w:t>
      </w:r>
    </w:p>
    <w:p w14:paraId="26A17805">
      <w:pPr>
        <w:pStyle w:val="8"/>
        <w:spacing w:before="184"/>
        <w:ind w:left="590" w:firstLine="714" w:firstLineChars="0"/>
      </w:pPr>
      <w:r>
        <w:t>The</w:t>
      </w:r>
      <w:r>
        <w:rPr>
          <w:spacing w:val="-9"/>
        </w:rPr>
        <w:t xml:space="preserve"> </w:t>
      </w:r>
      <w:r>
        <w:t>program</w:t>
      </w:r>
      <w:r>
        <w:rPr>
          <w:spacing w:val="-7"/>
        </w:rPr>
        <w:t xml:space="preserve"> </w:t>
      </w:r>
      <w:r>
        <w:t>successfully</w:t>
      </w:r>
      <w:r>
        <w:rPr>
          <w:spacing w:val="-8"/>
        </w:rPr>
        <w:t xml:space="preserve"> </w:t>
      </w:r>
      <w:r>
        <w:rPr>
          <w:spacing w:val="-2"/>
        </w:rPr>
        <w:t>demonstrates:</w:t>
      </w:r>
    </w:p>
    <w:p w14:paraId="773E6D1A">
      <w:pPr>
        <w:pStyle w:val="12"/>
        <w:numPr>
          <w:ilvl w:val="0"/>
          <w:numId w:val="19"/>
        </w:numPr>
        <w:tabs>
          <w:tab w:val="left" w:pos="1309"/>
        </w:tabs>
        <w:spacing w:before="182" w:after="0" w:line="240" w:lineRule="auto"/>
        <w:ind w:left="1729" w:leftChars="0" w:right="0" w:hanging="359"/>
        <w:jc w:val="left"/>
        <w:rPr>
          <w:sz w:val="24"/>
        </w:rPr>
      </w:pPr>
      <w:r>
        <w:rPr>
          <w:sz w:val="24"/>
        </w:rPr>
        <w:t>Method</w:t>
      </w:r>
      <w:r>
        <w:rPr>
          <w:spacing w:val="-7"/>
          <w:sz w:val="24"/>
        </w:rPr>
        <w:t xml:space="preserve"> </w:t>
      </w:r>
      <w:r>
        <w:rPr>
          <w:sz w:val="24"/>
        </w:rPr>
        <w:t>Overriding</w:t>
      </w:r>
      <w:r>
        <w:rPr>
          <w:spacing w:val="-3"/>
          <w:sz w:val="24"/>
        </w:rPr>
        <w:t xml:space="preserve"> </w:t>
      </w:r>
      <w:r>
        <w:rPr>
          <w:sz w:val="24"/>
        </w:rPr>
        <w:t>(same</w:t>
      </w:r>
      <w:r>
        <w:rPr>
          <w:spacing w:val="-3"/>
          <w:sz w:val="24"/>
        </w:rPr>
        <w:t xml:space="preserve"> </w:t>
      </w:r>
      <w:r>
        <w:rPr>
          <w:sz w:val="24"/>
        </w:rPr>
        <w:t>method</w:t>
      </w:r>
      <w:r>
        <w:rPr>
          <w:spacing w:val="-4"/>
          <w:sz w:val="24"/>
        </w:rPr>
        <w:t xml:space="preserve"> </w:t>
      </w:r>
      <w:r>
        <w:rPr>
          <w:sz w:val="24"/>
        </w:rPr>
        <w:t>redefined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subclasses)</w:t>
      </w:r>
    </w:p>
    <w:p w14:paraId="5A731BEE">
      <w:pPr>
        <w:pStyle w:val="12"/>
        <w:numPr>
          <w:ilvl w:val="0"/>
          <w:numId w:val="19"/>
        </w:numPr>
        <w:tabs>
          <w:tab w:val="left" w:pos="1309"/>
        </w:tabs>
        <w:spacing w:before="183" w:after="0" w:line="240" w:lineRule="auto"/>
        <w:ind w:left="1729" w:leftChars="0" w:right="0" w:hanging="359"/>
        <w:jc w:val="left"/>
        <w:rPr>
          <w:sz w:val="24"/>
        </w:rPr>
      </w:pPr>
      <w:r>
        <w:rPr>
          <w:sz w:val="24"/>
        </w:rPr>
        <w:t>Dynamic</w:t>
      </w:r>
      <w:r>
        <w:rPr>
          <w:spacing w:val="-8"/>
          <w:sz w:val="24"/>
        </w:rPr>
        <w:t xml:space="preserve"> </w:t>
      </w:r>
      <w:r>
        <w:rPr>
          <w:sz w:val="24"/>
        </w:rPr>
        <w:t>Method</w:t>
      </w:r>
      <w:r>
        <w:rPr>
          <w:spacing w:val="-6"/>
          <w:sz w:val="24"/>
        </w:rPr>
        <w:t xml:space="preserve"> </w:t>
      </w:r>
      <w:r>
        <w:rPr>
          <w:sz w:val="24"/>
        </w:rPr>
        <w:t>Dispatch</w:t>
      </w:r>
      <w:r>
        <w:rPr>
          <w:spacing w:val="-4"/>
          <w:sz w:val="24"/>
        </w:rPr>
        <w:t xml:space="preserve"> </w:t>
      </w:r>
      <w:r>
        <w:rPr>
          <w:sz w:val="24"/>
        </w:rPr>
        <w:t>(method</w:t>
      </w:r>
      <w:r>
        <w:rPr>
          <w:spacing w:val="-3"/>
          <w:sz w:val="24"/>
        </w:rPr>
        <w:t xml:space="preserve"> </w:t>
      </w:r>
      <w:r>
        <w:rPr>
          <w:sz w:val="24"/>
        </w:rPr>
        <w:t>call</w:t>
      </w:r>
      <w:r>
        <w:rPr>
          <w:spacing w:val="-5"/>
          <w:sz w:val="24"/>
        </w:rPr>
        <w:t xml:space="preserve"> </w:t>
      </w:r>
      <w:r>
        <w:rPr>
          <w:sz w:val="24"/>
        </w:rPr>
        <w:t>decided</w:t>
      </w:r>
      <w:r>
        <w:rPr>
          <w:spacing w:val="-4"/>
          <w:sz w:val="24"/>
        </w:rPr>
        <w:t xml:space="preserve"> </w:t>
      </w:r>
      <w:r>
        <w:rPr>
          <w:sz w:val="24"/>
        </w:rPr>
        <w:t>at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runtime)</w:t>
      </w:r>
    </w:p>
    <w:p w14:paraId="0594E82A">
      <w:pPr>
        <w:pStyle w:val="8"/>
        <w:ind w:left="1440" w:leftChars="0" w:firstLine="720" w:firstLineChars="0"/>
        <w:rPr>
          <w:rFonts w:hint="default"/>
          <w:lang w:val="en-US"/>
        </w:rPr>
      </w:pPr>
    </w:p>
    <w:p w14:paraId="37F6046B">
      <w:pPr>
        <w:rPr>
          <w:rFonts w:hint="default"/>
          <w:lang w:val="en-US"/>
        </w:rPr>
      </w:pPr>
      <w:r>
        <w:rPr>
          <w:rFonts w:hint="default"/>
          <w:lang w:val="en-US"/>
        </w:rPr>
        <w:br w:type="page"/>
      </w:r>
    </w:p>
    <w:p w14:paraId="4E10B918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950" w:leftChars="0" w:right="0" w:rightChars="0"/>
        <w:jc w:val="left"/>
        <w:rPr>
          <w:rFonts w:hint="default"/>
          <w:lang w:val="en-US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-107315</wp:posOffset>
                </wp:positionH>
                <wp:positionV relativeFrom="paragraph">
                  <wp:posOffset>-363220</wp:posOffset>
                </wp:positionV>
                <wp:extent cx="6676390" cy="897890"/>
                <wp:effectExtent l="4445" t="4445" r="5715" b="12065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6390" cy="89789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420D5A">
                            <w:pP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Ex : 05</w:t>
                            </w:r>
                          </w:p>
                          <w:p w14:paraId="1A1ACFE9">
                            <w:pP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76B3FDF6">
                            <w:pP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22/01/2025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        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SET - 5 Class Diagram and Sequence Diagram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8.45pt;margin-top:-28.6pt;height:70.7pt;width:525.7pt;z-index:251665408;mso-width-relative:page;mso-height-relative:page;" filled="f" stroked="t" coordsize="21600,21600" o:gfxdata="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AYjzHo1wAAAAoBAAAPAAAAAAAAAAEAIAAA&#10;ACIAAABkcnMvZG93bnJldi54bWxQSwECFAAUAAAACACHTuJArjjAXEYCAACcBAAADgAAAAAAAAAB&#10;ACAAAAAmAQAAZHJzL2Uyb0RvYy54bWxQSwUGAAAAAAYABgBZAQAA3gUAAAAA&#10;">
                <v:fill on="f" focussize="0,0"/>
                <v:stroke weight="0.5pt" color="#000000 [3213]" joinstyle="round"/>
                <v:imagedata o:title=""/>
                <o:lock v:ext="edit" aspectratio="f"/>
                <v:textbox>
                  <w:txbxContent>
                    <w:p w14:paraId="18420D5A">
                      <w:pPr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US"/>
                        </w:rPr>
                        <w:t>Ex : 05</w:t>
                      </w:r>
                    </w:p>
                    <w:p w14:paraId="1A1ACFE9">
                      <w:pPr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  <w:p w14:paraId="76B3FDF6">
                      <w:pPr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US"/>
                        </w:rPr>
                        <w:t>22/01/2025</w:t>
                      </w:r>
                      <w:r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        </w:t>
                      </w:r>
                      <w:r>
                        <w:rPr>
                          <w:rFonts w:hint="default"/>
                          <w:b/>
                          <w:bCs/>
                          <w:sz w:val="28"/>
                          <w:szCs w:val="28"/>
                          <w:lang w:val="en-US"/>
                        </w:rPr>
                        <w:t>SET - 5 Class Diagram and Sequence Diagram</w:t>
                      </w:r>
                    </w:p>
                  </w:txbxContent>
                </v:textbox>
              </v:shape>
            </w:pict>
          </mc:Fallback>
        </mc:AlternateContent>
      </w:r>
    </w:p>
    <w:p w14:paraId="16251936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950" w:leftChars="0" w:right="0" w:rightChars="0"/>
        <w:jc w:val="left"/>
        <w:rPr>
          <w:rFonts w:hint="default"/>
          <w:lang w:val="en-US"/>
        </w:rPr>
      </w:pPr>
    </w:p>
    <w:p w14:paraId="07DFAA59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950" w:leftChars="0" w:right="0" w:rightChars="0"/>
        <w:jc w:val="left"/>
        <w:rPr>
          <w:rFonts w:hint="default"/>
          <w:lang w:val="en-US"/>
        </w:rPr>
      </w:pPr>
    </w:p>
    <w:p w14:paraId="5141871B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950" w:leftChars="0" w:right="0" w:rightChars="0"/>
        <w:jc w:val="left"/>
        <w:rPr>
          <w:rFonts w:hint="default"/>
          <w:lang w:val="en-US"/>
        </w:rPr>
      </w:pPr>
    </w:p>
    <w:p w14:paraId="22875819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950" w:leftChars="0" w:right="0" w:rightChars="0"/>
        <w:jc w:val="left"/>
        <w:rPr>
          <w:rFonts w:hint="default"/>
          <w:lang w:val="en-US"/>
        </w:rPr>
      </w:pPr>
    </w:p>
    <w:p w14:paraId="748C2B92">
      <w:pPr>
        <w:pStyle w:val="12"/>
        <w:numPr>
          <w:ilvl w:val="0"/>
          <w:numId w:val="20"/>
        </w:numPr>
        <w:tabs>
          <w:tab w:val="left" w:pos="757"/>
        </w:tabs>
        <w:spacing w:before="37" w:after="0" w:line="259" w:lineRule="auto"/>
        <w:ind w:left="590" w:right="453" w:firstLine="0"/>
        <w:jc w:val="both"/>
        <w:rPr>
          <w:sz w:val="24"/>
        </w:rPr>
      </w:pPr>
      <w:r>
        <w:rPr>
          <w:sz w:val="24"/>
        </w:rPr>
        <w:t>What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class</w:t>
      </w:r>
      <w:r>
        <w:rPr>
          <w:spacing w:val="-1"/>
          <w:sz w:val="24"/>
        </w:rPr>
        <w:t xml:space="preserve"> </w:t>
      </w:r>
      <w:r>
        <w:rPr>
          <w:sz w:val="24"/>
        </w:rPr>
        <w:t>diagram?</w:t>
      </w:r>
      <w:r>
        <w:rPr>
          <w:spacing w:val="-4"/>
          <w:sz w:val="24"/>
        </w:rPr>
        <w:t xml:space="preserve"> </w:t>
      </w:r>
      <w:r>
        <w:rPr>
          <w:sz w:val="24"/>
        </w:rPr>
        <w:t>List its</w:t>
      </w:r>
      <w:r>
        <w:rPr>
          <w:spacing w:val="-3"/>
          <w:sz w:val="24"/>
        </w:rPr>
        <w:t xml:space="preserve"> </w:t>
      </w:r>
      <w:r>
        <w:rPr>
          <w:sz w:val="24"/>
        </w:rPr>
        <w:t>Components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visibility</w:t>
      </w:r>
      <w:r>
        <w:rPr>
          <w:spacing w:val="-4"/>
          <w:sz w:val="24"/>
        </w:rPr>
        <w:t xml:space="preserve"> </w:t>
      </w:r>
      <w:r>
        <w:rPr>
          <w:sz w:val="24"/>
        </w:rPr>
        <w:t>symbols.</w:t>
      </w:r>
      <w:r>
        <w:rPr>
          <w:spacing w:val="-1"/>
          <w:sz w:val="24"/>
        </w:rPr>
        <w:t xml:space="preserve"> </w:t>
      </w:r>
      <w:r>
        <w:rPr>
          <w:sz w:val="24"/>
        </w:rPr>
        <w:t>Draw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class</w:t>
      </w:r>
      <w:r>
        <w:rPr>
          <w:spacing w:val="-1"/>
          <w:sz w:val="24"/>
        </w:rPr>
        <w:t xml:space="preserve"> </w:t>
      </w:r>
      <w:r>
        <w:rPr>
          <w:sz w:val="24"/>
        </w:rPr>
        <w:t>diagram for</w:t>
      </w:r>
      <w:r>
        <w:rPr>
          <w:spacing w:val="-9"/>
          <w:sz w:val="24"/>
        </w:rPr>
        <w:t xml:space="preserve"> </w:t>
      </w:r>
      <w:r>
        <w:rPr>
          <w:sz w:val="24"/>
        </w:rPr>
        <w:t>your</w:t>
      </w:r>
      <w:r>
        <w:rPr>
          <w:spacing w:val="-7"/>
          <w:sz w:val="24"/>
        </w:rPr>
        <w:t xml:space="preserve"> </w:t>
      </w:r>
      <w:r>
        <w:rPr>
          <w:sz w:val="24"/>
        </w:rPr>
        <w:t>chosen</w:t>
      </w:r>
      <w:r>
        <w:rPr>
          <w:spacing w:val="-6"/>
          <w:sz w:val="24"/>
        </w:rPr>
        <w:t xml:space="preserve"> </w:t>
      </w:r>
      <w:r>
        <w:rPr>
          <w:sz w:val="24"/>
        </w:rPr>
        <w:t>entity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9"/>
          <w:sz w:val="24"/>
        </w:rPr>
        <w:t xml:space="preserve"> </w:t>
      </w:r>
      <w:r>
        <w:rPr>
          <w:sz w:val="24"/>
        </w:rPr>
        <w:t>name,</w:t>
      </w:r>
      <w:r>
        <w:rPr>
          <w:spacing w:val="-7"/>
          <w:sz w:val="24"/>
        </w:rPr>
        <w:t xml:space="preserve"> </w:t>
      </w:r>
      <w:r>
        <w:rPr>
          <w:sz w:val="24"/>
        </w:rPr>
        <w:t>attributes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operations</w:t>
      </w:r>
      <w:r>
        <w:rPr>
          <w:spacing w:val="-7"/>
          <w:sz w:val="24"/>
        </w:rPr>
        <w:t xml:space="preserve"> </w:t>
      </w:r>
      <w:r>
        <w:rPr>
          <w:sz w:val="24"/>
        </w:rPr>
        <w:t>(class</w:t>
      </w:r>
      <w:r>
        <w:rPr>
          <w:spacing w:val="-5"/>
          <w:sz w:val="24"/>
        </w:rPr>
        <w:t xml:space="preserve"> </w:t>
      </w:r>
      <w:r>
        <w:rPr>
          <w:sz w:val="24"/>
        </w:rPr>
        <w:t>name,</w:t>
      </w:r>
      <w:r>
        <w:rPr>
          <w:spacing w:val="-7"/>
          <w:sz w:val="24"/>
        </w:rPr>
        <w:t xml:space="preserve"> </w:t>
      </w:r>
      <w:r>
        <w:rPr>
          <w:sz w:val="24"/>
        </w:rPr>
        <w:t>private data members and public methods).</w:t>
      </w:r>
    </w:p>
    <w:p w14:paraId="13310309">
      <w:pPr>
        <w:pStyle w:val="8"/>
        <w:spacing w:before="160"/>
        <w:ind w:left="590"/>
      </w:pPr>
      <w:r>
        <w:t>What</w:t>
      </w:r>
      <w:r>
        <w:rPr>
          <w:spacing w:val="-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 Class</w:t>
      </w:r>
      <w:r>
        <w:rPr>
          <w:spacing w:val="-1"/>
        </w:rPr>
        <w:t xml:space="preserve"> </w:t>
      </w:r>
      <w:r>
        <w:rPr>
          <w:spacing w:val="-2"/>
        </w:rPr>
        <w:t>Diagram?</w:t>
      </w:r>
    </w:p>
    <w:p w14:paraId="2CCF2E74">
      <w:pPr>
        <w:pStyle w:val="8"/>
        <w:spacing w:before="182" w:line="259" w:lineRule="auto"/>
        <w:ind w:left="590" w:right="543"/>
      </w:pPr>
      <w:r>
        <w:t>A</w:t>
      </w:r>
      <w:r>
        <w:rPr>
          <w:spacing w:val="-5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t>Diagram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type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UML</w:t>
      </w:r>
      <w:r>
        <w:rPr>
          <w:spacing w:val="-3"/>
        </w:rPr>
        <w:t xml:space="preserve"> </w:t>
      </w:r>
      <w:r>
        <w:t>(Unified</w:t>
      </w:r>
      <w:r>
        <w:rPr>
          <w:spacing w:val="-6"/>
        </w:rPr>
        <w:t xml:space="preserve"> </w:t>
      </w:r>
      <w:r>
        <w:t>Modeling</w:t>
      </w:r>
      <w:r>
        <w:rPr>
          <w:spacing w:val="-3"/>
        </w:rPr>
        <w:t xml:space="preserve"> </w:t>
      </w:r>
      <w:r>
        <w:t>Language)</w:t>
      </w:r>
      <w:r>
        <w:rPr>
          <w:spacing w:val="-3"/>
        </w:rPr>
        <w:t xml:space="preserve"> </w:t>
      </w:r>
      <w:r>
        <w:t>diagram</w:t>
      </w:r>
      <w:r>
        <w:rPr>
          <w:spacing w:val="-5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represents</w:t>
      </w:r>
      <w:r>
        <w:rPr>
          <w:spacing w:val="-5"/>
        </w:rPr>
        <w:t xml:space="preserve"> </w:t>
      </w:r>
      <w:r>
        <w:t>the structure of a system by showing its classes, attributes, methods, and the relationships among objects.</w:t>
      </w:r>
    </w:p>
    <w:p w14:paraId="4D503857">
      <w:pPr>
        <w:pStyle w:val="8"/>
        <w:spacing w:before="160" w:line="259" w:lineRule="auto"/>
        <w:ind w:left="590" w:right="543"/>
      </w:pPr>
      <w:r>
        <w:t>It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mainly</w:t>
      </w:r>
      <w:r>
        <w:rPr>
          <w:spacing w:val="-7"/>
        </w:rPr>
        <w:t xml:space="preserve"> </w:t>
      </w:r>
      <w:r>
        <w:t>used</w:t>
      </w:r>
      <w:r>
        <w:rPr>
          <w:spacing w:val="-7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object-oriented</w:t>
      </w:r>
      <w:r>
        <w:rPr>
          <w:spacing w:val="-7"/>
        </w:rPr>
        <w:t xml:space="preserve"> </w:t>
      </w:r>
      <w:r>
        <w:t>design</w:t>
      </w:r>
      <w:r>
        <w:rPr>
          <w:spacing w:val="-5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real-world</w:t>
      </w:r>
      <w:r>
        <w:rPr>
          <w:spacing w:val="-5"/>
        </w:rPr>
        <w:t xml:space="preserve"> </w:t>
      </w:r>
      <w:r>
        <w:t>systems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software </w:t>
      </w:r>
      <w:r>
        <w:rPr>
          <w:spacing w:val="-2"/>
        </w:rPr>
        <w:t>structure.</w:t>
      </w:r>
    </w:p>
    <w:p w14:paraId="6FF6B5F1">
      <w:pPr>
        <w:pStyle w:val="8"/>
        <w:spacing w:before="159"/>
        <w:ind w:left="590"/>
      </w:pPr>
      <w:r>
        <w:t>Components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Class</w:t>
      </w:r>
      <w:r>
        <w:rPr>
          <w:spacing w:val="-2"/>
        </w:rPr>
        <w:t xml:space="preserve"> Diagram</w:t>
      </w:r>
    </w:p>
    <w:p w14:paraId="64D5B648">
      <w:pPr>
        <w:pStyle w:val="12"/>
        <w:numPr>
          <w:ilvl w:val="1"/>
          <w:numId w:val="20"/>
        </w:numPr>
        <w:tabs>
          <w:tab w:val="left" w:pos="1309"/>
        </w:tabs>
        <w:spacing w:before="185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Class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Name</w:t>
      </w:r>
    </w:p>
    <w:p w14:paraId="34FA5972">
      <w:pPr>
        <w:pStyle w:val="12"/>
        <w:numPr>
          <w:ilvl w:val="2"/>
          <w:numId w:val="20"/>
        </w:numPr>
        <w:tabs>
          <w:tab w:val="left" w:pos="2029"/>
        </w:tabs>
        <w:spacing w:before="182" w:after="0" w:line="240" w:lineRule="auto"/>
        <w:ind w:left="2029" w:right="0" w:hanging="359"/>
        <w:jc w:val="left"/>
        <w:rPr>
          <w:sz w:val="24"/>
        </w:rPr>
      </w:pPr>
      <w:r>
        <w:rPr>
          <w:sz w:val="24"/>
        </w:rPr>
        <w:t>Represents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name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class.</w:t>
      </w:r>
    </w:p>
    <w:p w14:paraId="306BFEFD">
      <w:pPr>
        <w:pStyle w:val="12"/>
        <w:numPr>
          <w:ilvl w:val="2"/>
          <w:numId w:val="20"/>
        </w:numPr>
        <w:tabs>
          <w:tab w:val="left" w:pos="2029"/>
        </w:tabs>
        <w:spacing w:before="184" w:after="0" w:line="240" w:lineRule="auto"/>
        <w:ind w:left="2029" w:right="0" w:hanging="359"/>
        <w:jc w:val="left"/>
        <w:rPr>
          <w:sz w:val="24"/>
        </w:rPr>
      </w:pPr>
      <w:r>
        <w:rPr>
          <w:sz w:val="24"/>
        </w:rPr>
        <w:t>Written</w:t>
      </w:r>
      <w:r>
        <w:rPr>
          <w:spacing w:val="-8"/>
          <w:sz w:val="24"/>
        </w:rPr>
        <w:t xml:space="preserve"> </w:t>
      </w:r>
      <w:r>
        <w:rPr>
          <w:sz w:val="24"/>
        </w:rPr>
        <w:t>at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top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section.</w:t>
      </w:r>
    </w:p>
    <w:p w14:paraId="035AFE5F">
      <w:pPr>
        <w:pStyle w:val="12"/>
        <w:numPr>
          <w:ilvl w:val="1"/>
          <w:numId w:val="20"/>
        </w:numPr>
        <w:tabs>
          <w:tab w:val="left" w:pos="1309"/>
        </w:tabs>
        <w:spacing w:before="183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Attributes</w:t>
      </w:r>
      <w:r>
        <w:rPr>
          <w:spacing w:val="-13"/>
          <w:sz w:val="24"/>
        </w:rPr>
        <w:t xml:space="preserve"> </w:t>
      </w:r>
      <w:r>
        <w:rPr>
          <w:sz w:val="24"/>
        </w:rPr>
        <w:t>(Data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Members)</w:t>
      </w:r>
    </w:p>
    <w:p w14:paraId="4669FE3F">
      <w:pPr>
        <w:pStyle w:val="12"/>
        <w:numPr>
          <w:ilvl w:val="2"/>
          <w:numId w:val="20"/>
        </w:numPr>
        <w:tabs>
          <w:tab w:val="left" w:pos="2029"/>
        </w:tabs>
        <w:spacing w:before="182" w:after="0" w:line="240" w:lineRule="auto"/>
        <w:ind w:left="2029" w:right="0" w:hanging="359"/>
        <w:jc w:val="left"/>
        <w:rPr>
          <w:sz w:val="24"/>
        </w:rPr>
      </w:pPr>
      <w:r>
        <w:rPr>
          <w:sz w:val="24"/>
        </w:rPr>
        <w:t>Variables</w:t>
      </w:r>
      <w:r>
        <w:rPr>
          <w:spacing w:val="-13"/>
          <w:sz w:val="24"/>
        </w:rPr>
        <w:t xml:space="preserve"> </w:t>
      </w:r>
      <w:r>
        <w:rPr>
          <w:sz w:val="24"/>
        </w:rPr>
        <w:t>that</w:t>
      </w:r>
      <w:r>
        <w:rPr>
          <w:spacing w:val="-10"/>
          <w:sz w:val="24"/>
        </w:rPr>
        <w:t xml:space="preserve"> </w:t>
      </w:r>
      <w:r>
        <w:rPr>
          <w:sz w:val="24"/>
        </w:rPr>
        <w:t>store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data.</w:t>
      </w:r>
    </w:p>
    <w:p w14:paraId="703C13D4">
      <w:pPr>
        <w:pStyle w:val="12"/>
        <w:numPr>
          <w:ilvl w:val="2"/>
          <w:numId w:val="20"/>
        </w:numPr>
        <w:tabs>
          <w:tab w:val="left" w:pos="2029"/>
        </w:tabs>
        <w:spacing w:before="185" w:after="0" w:line="240" w:lineRule="auto"/>
        <w:ind w:left="2029" w:right="0" w:hanging="359"/>
        <w:jc w:val="left"/>
        <w:rPr>
          <w:sz w:val="24"/>
        </w:rPr>
      </w:pPr>
      <w:r>
        <w:rPr>
          <w:sz w:val="24"/>
        </w:rPr>
        <w:t>Written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middle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section.</w:t>
      </w:r>
    </w:p>
    <w:p w14:paraId="5E12B1E9">
      <w:pPr>
        <w:pStyle w:val="12"/>
        <w:numPr>
          <w:ilvl w:val="1"/>
          <w:numId w:val="20"/>
        </w:numPr>
        <w:tabs>
          <w:tab w:val="left" w:pos="1309"/>
        </w:tabs>
        <w:spacing w:before="182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Operations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(Methods/Functions)</w:t>
      </w:r>
    </w:p>
    <w:p w14:paraId="617C333E">
      <w:pPr>
        <w:pStyle w:val="12"/>
        <w:numPr>
          <w:ilvl w:val="2"/>
          <w:numId w:val="20"/>
        </w:numPr>
        <w:tabs>
          <w:tab w:val="left" w:pos="2029"/>
        </w:tabs>
        <w:spacing w:before="182" w:after="0" w:line="240" w:lineRule="auto"/>
        <w:ind w:left="2029" w:right="0" w:hanging="359"/>
        <w:jc w:val="left"/>
        <w:rPr>
          <w:sz w:val="24"/>
        </w:rPr>
      </w:pPr>
      <w:r>
        <w:rPr>
          <w:sz w:val="24"/>
        </w:rPr>
        <w:t>Functions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define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behavior.</w:t>
      </w:r>
    </w:p>
    <w:p w14:paraId="5C02AC1A">
      <w:pPr>
        <w:pStyle w:val="12"/>
        <w:numPr>
          <w:ilvl w:val="2"/>
          <w:numId w:val="20"/>
        </w:numPr>
        <w:tabs>
          <w:tab w:val="left" w:pos="2029"/>
        </w:tabs>
        <w:spacing w:before="185" w:after="0" w:line="240" w:lineRule="auto"/>
        <w:ind w:left="2029" w:right="0" w:hanging="359"/>
        <w:jc w:val="left"/>
        <w:rPr>
          <w:sz w:val="24"/>
        </w:rPr>
      </w:pPr>
      <w:r>
        <w:rPr>
          <w:sz w:val="24"/>
        </w:rPr>
        <w:t>Written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bottom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section.</w:t>
      </w:r>
    </w:p>
    <w:p w14:paraId="75FBB679">
      <w:pPr>
        <w:pStyle w:val="12"/>
        <w:numPr>
          <w:ilvl w:val="1"/>
          <w:numId w:val="20"/>
        </w:numPr>
        <w:tabs>
          <w:tab w:val="left" w:pos="1309"/>
        </w:tabs>
        <w:spacing w:before="184" w:after="0" w:line="240" w:lineRule="auto"/>
        <w:ind w:left="1309" w:right="0" w:hanging="359"/>
        <w:jc w:val="left"/>
        <w:rPr>
          <w:sz w:val="24"/>
        </w:rPr>
      </w:pPr>
      <w:r>
        <w:rPr>
          <w:spacing w:val="-2"/>
          <w:sz w:val="24"/>
        </w:rPr>
        <w:t>Relationships</w:t>
      </w:r>
      <w:r>
        <w:rPr>
          <w:spacing w:val="11"/>
          <w:sz w:val="24"/>
        </w:rPr>
        <w:t xml:space="preserve"> </w:t>
      </w:r>
      <w:r>
        <w:rPr>
          <w:spacing w:val="-2"/>
          <w:sz w:val="24"/>
        </w:rPr>
        <w:t>(optional)</w:t>
      </w:r>
    </w:p>
    <w:p w14:paraId="23C7A0D6">
      <w:pPr>
        <w:pStyle w:val="12"/>
        <w:numPr>
          <w:ilvl w:val="2"/>
          <w:numId w:val="20"/>
        </w:numPr>
        <w:tabs>
          <w:tab w:val="left" w:pos="2029"/>
        </w:tabs>
        <w:spacing w:before="182" w:after="0" w:line="388" w:lineRule="auto"/>
        <w:ind w:left="590" w:right="2585" w:firstLine="1080"/>
        <w:jc w:val="left"/>
        <w:rPr>
          <w:sz w:val="24"/>
        </w:rPr>
      </w:pPr>
      <w:r>
        <w:rPr>
          <w:sz w:val="24"/>
        </w:rPr>
        <w:t>Association,</w:t>
      </w:r>
      <w:r>
        <w:rPr>
          <w:spacing w:val="-13"/>
          <w:sz w:val="24"/>
        </w:rPr>
        <w:t xml:space="preserve"> </w:t>
      </w:r>
      <w:r>
        <w:rPr>
          <w:sz w:val="24"/>
        </w:rPr>
        <w:t>Inheritance,</w:t>
      </w:r>
      <w:r>
        <w:rPr>
          <w:spacing w:val="-13"/>
          <w:sz w:val="24"/>
        </w:rPr>
        <w:t xml:space="preserve"> </w:t>
      </w:r>
      <w:r>
        <w:rPr>
          <w:sz w:val="24"/>
        </w:rPr>
        <w:t>Aggregation,</w:t>
      </w:r>
      <w:r>
        <w:rPr>
          <w:spacing w:val="-13"/>
          <w:sz w:val="24"/>
        </w:rPr>
        <w:t xml:space="preserve"> </w:t>
      </w:r>
      <w:r>
        <w:rPr>
          <w:sz w:val="24"/>
        </w:rPr>
        <w:t>Composition,</w:t>
      </w:r>
      <w:r>
        <w:rPr>
          <w:spacing w:val="-13"/>
          <w:sz w:val="24"/>
        </w:rPr>
        <w:t xml:space="preserve"> </w:t>
      </w:r>
      <w:r>
        <w:rPr>
          <w:sz w:val="24"/>
        </w:rPr>
        <w:t>etc. Visibility Symbols</w:t>
      </w:r>
    </w:p>
    <w:p w14:paraId="36E3C0EE">
      <w:pPr>
        <w:pStyle w:val="8"/>
        <w:spacing w:before="47"/>
        <w:ind w:left="590"/>
      </w:pPr>
      <w:r>
        <w:t xml:space="preserve">Symbol </w:t>
      </w:r>
      <w:r>
        <w:rPr>
          <w:spacing w:val="-2"/>
        </w:rPr>
        <w:t>Meaning</w:t>
      </w:r>
    </w:p>
    <w:p w14:paraId="7C0D4789">
      <w:pPr>
        <w:pStyle w:val="8"/>
        <w:tabs>
          <w:tab w:val="left" w:pos="1365"/>
        </w:tabs>
        <w:spacing w:before="245"/>
        <w:ind w:left="590"/>
      </w:pPr>
      <w:r>
        <w:rPr>
          <w:spacing w:val="-10"/>
        </w:rPr>
        <w:t>+</w:t>
      </w:r>
      <w:r>
        <w:tab/>
      </w:r>
      <w:r>
        <w:rPr>
          <w:spacing w:val="-2"/>
        </w:rPr>
        <w:t>Public</w:t>
      </w:r>
    </w:p>
    <w:p w14:paraId="55DBA14F">
      <w:pPr>
        <w:pStyle w:val="8"/>
        <w:tabs>
          <w:tab w:val="left" w:pos="1365"/>
        </w:tabs>
        <w:spacing w:before="242"/>
        <w:ind w:left="590"/>
      </w:pPr>
      <w:r>
        <w:rPr>
          <w:spacing w:val="-10"/>
        </w:rPr>
        <w:t>-</w:t>
      </w:r>
      <w:r>
        <w:tab/>
      </w:r>
      <w:r>
        <w:rPr>
          <w:spacing w:val="-2"/>
        </w:rPr>
        <w:t>Private</w:t>
      </w:r>
    </w:p>
    <w:p w14:paraId="7AB20BDA">
      <w:pPr>
        <w:pStyle w:val="8"/>
        <w:tabs>
          <w:tab w:val="left" w:pos="1365"/>
        </w:tabs>
        <w:spacing w:before="245"/>
        <w:ind w:left="590"/>
      </w:pPr>
      <w:r>
        <w:rPr>
          <w:spacing w:val="-10"/>
        </w:rPr>
        <w:t>#</w:t>
      </w:r>
      <w:r>
        <w:tab/>
      </w:r>
      <w:r>
        <w:rPr>
          <w:spacing w:val="-2"/>
        </w:rPr>
        <w:t>Protected</w:t>
      </w:r>
    </w:p>
    <w:p w14:paraId="6A054DC9">
      <w:pPr>
        <w:pStyle w:val="8"/>
        <w:tabs>
          <w:tab w:val="left" w:pos="1365"/>
        </w:tabs>
        <w:spacing w:before="242"/>
        <w:ind w:left="590"/>
      </w:pPr>
      <w:r>
        <w:rPr>
          <w:spacing w:val="-10"/>
        </w:rPr>
        <w:t>~</w:t>
      </w:r>
      <w:r>
        <w:tab/>
      </w:r>
      <w:r>
        <w:rPr>
          <w:spacing w:val="-2"/>
        </w:rPr>
        <w:t>Default</w:t>
      </w:r>
    </w:p>
    <w:p w14:paraId="5CA4ACA4">
      <w:pPr>
        <w:pStyle w:val="8"/>
        <w:ind w:left="590"/>
      </w:pPr>
      <w:r>
        <w:t>Example</w:t>
      </w:r>
      <w:r>
        <w:rPr>
          <w:spacing w:val="-6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Diagram</w:t>
      </w:r>
      <w:r>
        <w:rPr>
          <w:spacing w:val="-8"/>
        </w:rPr>
        <w:t xml:space="preserve"> </w:t>
      </w:r>
      <w:r>
        <w:t>(Student</w:t>
      </w:r>
      <w:r>
        <w:rPr>
          <w:spacing w:val="-5"/>
        </w:rPr>
        <w:t xml:space="preserve"> </w:t>
      </w:r>
      <w:r>
        <w:rPr>
          <w:spacing w:val="-2"/>
        </w:rPr>
        <w:t>Class)</w:t>
      </w:r>
    </w:p>
    <w:p w14:paraId="395DF5B0">
      <w:pPr>
        <w:pStyle w:val="8"/>
        <w:spacing w:before="22"/>
        <w:ind w:left="590"/>
      </w:pPr>
      <w:r>
        <w:t>Class:</w:t>
      </w:r>
      <w:r>
        <w:rPr>
          <w:spacing w:val="-2"/>
        </w:rPr>
        <w:t xml:space="preserve"> Student</w:t>
      </w:r>
    </w:p>
    <w:p w14:paraId="1C8EF3F5">
      <w:pPr>
        <w:pStyle w:val="8"/>
        <w:spacing w:before="8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7360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223520</wp:posOffset>
                </wp:positionV>
                <wp:extent cx="1167130" cy="1270"/>
                <wp:effectExtent l="0" t="0" r="0" b="0"/>
                <wp:wrapTopAndBottom/>
                <wp:docPr id="46" name="Graphic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7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7130">
                              <a:moveTo>
                                <a:pt x="0" y="0"/>
                              </a:moveTo>
                              <a:lnTo>
                                <a:pt x="1166711" y="0"/>
                              </a:lnTo>
                            </a:path>
                          </a:pathLst>
                        </a:custGeom>
                        <a:ln w="1021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6" o:spid="_x0000_s1026" o:spt="100" style="position:absolute;left:0pt;margin-left:72pt;margin-top:17.6pt;height:0.1pt;width:91.9pt;mso-position-horizontal-relative:page;mso-wrap-distance-bottom:0pt;mso-wrap-distance-top:0pt;z-index:-251642880;mso-width-relative:page;mso-height-relative:page;" filled="f" stroked="t" coordsize="1167130,1" o:gfxdata="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pH0AgtgAAAAJAQAADwAA&#10;AAAAAAABACAAAAAiAAAAZHJzL2Rvd25yZXYueG1sUEsBAhQAFAAAAAgAh07iQPxFJXEWAgAAfwQA&#10;AA4AAAAAAAAAAQAgAAAAJwEAAGRycy9lMm9Eb2MueG1sUEsFBgAAAAAGAAYAWQEAAK8FAAAAAA==&#10;" path="m0,0l1166711,0e">
                <v:fill on="f" focussize="0,0"/>
                <v:stroke weight="0.803937007874016pt" color="#000000" joinstyle="round" dashstyle="3 1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313888A">
      <w:pPr>
        <w:pStyle w:val="8"/>
        <w:tabs>
          <w:tab w:val="left" w:pos="1134"/>
          <w:tab w:val="left" w:pos="2334"/>
        </w:tabs>
        <w:spacing w:before="139"/>
        <w:ind w:left="590"/>
      </w:pPr>
      <w:r>
        <w:rPr>
          <w:spacing w:val="-10"/>
        </w:rPr>
        <w:t>|</w:t>
      </w:r>
      <w:r>
        <w:tab/>
      </w:r>
      <w:r>
        <w:rPr>
          <w:spacing w:val="-2"/>
        </w:rPr>
        <w:t>Student</w:t>
      </w:r>
      <w:r>
        <w:tab/>
      </w:r>
      <w:r>
        <w:rPr>
          <w:spacing w:val="-10"/>
        </w:rPr>
        <w:t>|</w:t>
      </w:r>
    </w:p>
    <w:p w14:paraId="699FB277">
      <w:pPr>
        <w:pStyle w:val="8"/>
        <w:spacing w:before="10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simplePos="0" relativeHeight="25167462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122555</wp:posOffset>
                </wp:positionV>
                <wp:extent cx="1167130" cy="1270"/>
                <wp:effectExtent l="0" t="0" r="0" b="0"/>
                <wp:wrapTopAndBottom/>
                <wp:docPr id="47" name="Graphic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7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7130">
                              <a:moveTo>
                                <a:pt x="0" y="0"/>
                              </a:moveTo>
                              <a:lnTo>
                                <a:pt x="1166711" y="0"/>
                              </a:lnTo>
                            </a:path>
                          </a:pathLst>
                        </a:custGeom>
                        <a:ln w="1021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7" o:spid="_x0000_s1026" o:spt="100" style="position:absolute;left:0pt;margin-left:72pt;margin-top:9.65pt;height:0.1pt;width:91.9pt;mso-position-horizontal-relative:page;mso-wrap-distance-bottom:0pt;mso-wrap-distance-top:0pt;z-index:-251641856;mso-width-relative:page;mso-height-relative:page;" filled="f" stroked="t" coordsize="1167130,1" o:gfxdata="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uxP1hdgAAAAJAQAADwAA&#10;AAAAAAABACAAAAAiAAAAZHJzL2Rvd25yZXYueG1sUEsBAhQAFAAAAAgAh07iQP9wErkWAgAAfwQA&#10;AA4AAAAAAAAAAQAgAAAAJwEAAGRycy9lMm9Eb2MueG1sUEsFBgAAAAAGAAYAWQEAAK8FAAAAAA==&#10;" path="m0,0l1166711,0e">
                <v:fill on="f" focussize="0,0"/>
                <v:stroke weight="0.803937007874016pt" color="#000000" joinstyle="round" dashstyle="3 1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28E30946">
      <w:pPr>
        <w:pStyle w:val="8"/>
        <w:tabs>
          <w:tab w:val="left" w:pos="2291"/>
        </w:tabs>
        <w:spacing w:before="137"/>
        <w:ind w:left="590"/>
      </w:pPr>
      <w:r>
        <w:t>|</w:t>
      </w:r>
      <w:r>
        <w:rPr>
          <w:spacing w:val="-3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rollNo</w:t>
      </w:r>
      <w:r>
        <w:rPr>
          <w:spacing w:val="-4"/>
        </w:rPr>
        <w:t xml:space="preserve"> </w:t>
      </w:r>
      <w:r>
        <w:t xml:space="preserve">: </w:t>
      </w:r>
      <w:r>
        <w:rPr>
          <w:spacing w:val="-5"/>
        </w:rPr>
        <w:t>int</w:t>
      </w:r>
      <w:r>
        <w:tab/>
      </w:r>
      <w:r>
        <w:rPr>
          <w:spacing w:val="-10"/>
        </w:rPr>
        <w:t>|</w:t>
      </w:r>
    </w:p>
    <w:p w14:paraId="12758A66">
      <w:pPr>
        <w:pStyle w:val="8"/>
        <w:tabs>
          <w:tab w:val="left" w:pos="2500"/>
        </w:tabs>
        <w:spacing w:before="24"/>
        <w:ind w:left="590"/>
      </w:pPr>
      <w:r>
        <w:t>|</w:t>
      </w:r>
      <w:r>
        <w:rPr>
          <w:spacing w:val="-3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:</w:t>
      </w:r>
      <w:r>
        <w:rPr>
          <w:spacing w:val="1"/>
        </w:rPr>
        <w:t xml:space="preserve"> </w:t>
      </w:r>
      <w:r>
        <w:rPr>
          <w:spacing w:val="-2"/>
        </w:rPr>
        <w:t>String</w:t>
      </w:r>
      <w:r>
        <w:tab/>
      </w:r>
      <w:r>
        <w:rPr>
          <w:spacing w:val="-10"/>
        </w:rPr>
        <w:t>|</w:t>
      </w:r>
    </w:p>
    <w:p w14:paraId="593334F3">
      <w:pPr>
        <w:pStyle w:val="8"/>
        <w:tabs>
          <w:tab w:val="left" w:pos="2418"/>
        </w:tabs>
        <w:spacing w:before="23"/>
        <w:ind w:left="590"/>
      </w:pPr>
      <w:r>
        <w:t>|</w:t>
      </w:r>
      <w:r>
        <w:rPr>
          <w:spacing w:val="-5"/>
        </w:rPr>
        <w:t xml:space="preserve"> </w:t>
      </w:r>
      <w:r>
        <w:t>- marks</w:t>
      </w:r>
      <w:r>
        <w:rPr>
          <w:spacing w:val="-3"/>
        </w:rPr>
        <w:t xml:space="preserve"> </w:t>
      </w:r>
      <w:r>
        <w:t xml:space="preserve">: </w:t>
      </w:r>
      <w:r>
        <w:rPr>
          <w:spacing w:val="-4"/>
        </w:rPr>
        <w:t>float</w:t>
      </w:r>
      <w:r>
        <w:tab/>
      </w:r>
      <w:r>
        <w:rPr>
          <w:spacing w:val="-10"/>
        </w:rPr>
        <w:t>|</w:t>
      </w:r>
    </w:p>
    <w:p w14:paraId="6788B439">
      <w:pPr>
        <w:pStyle w:val="8"/>
        <w:spacing w:before="11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simplePos="0" relativeHeight="25167462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122555</wp:posOffset>
                </wp:positionV>
                <wp:extent cx="1167130" cy="1270"/>
                <wp:effectExtent l="0" t="0" r="0" b="0"/>
                <wp:wrapTopAndBottom/>
                <wp:docPr id="48" name="Graphic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7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7130">
                              <a:moveTo>
                                <a:pt x="0" y="0"/>
                              </a:moveTo>
                              <a:lnTo>
                                <a:pt x="1166711" y="0"/>
                              </a:lnTo>
                            </a:path>
                          </a:pathLst>
                        </a:custGeom>
                        <a:ln w="1021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8" o:spid="_x0000_s1026" o:spt="100" style="position:absolute;left:0pt;margin-left:72pt;margin-top:9.65pt;height:0.1pt;width:91.9pt;mso-position-horizontal-relative:page;mso-wrap-distance-bottom:0pt;mso-wrap-distance-top:0pt;z-index:-251641856;mso-width-relative:page;mso-height-relative:page;" filled="f" stroked="t" coordsize="1167130,1" o:gfxdata="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C7E/WF2AAAAAkBAAAPAAAA&#10;AAAAAAEAIAAAACIAAABkcnMvZG93bnJldi54bWxQSwECFAAUAAAACACHTuJAaEYIWxUCAAB/BAAA&#10;DgAAAAAAAAABACAAAAAnAQAAZHJzL2Uyb0RvYy54bWxQSwUGAAAAAAYABgBZAQAArgUAAAAA&#10;" path="m0,0l1166711,0e">
                <v:fill on="f" focussize="0,0"/>
                <v:stroke weight="0.803937007874016pt" color="#000000" joinstyle="round" dashstyle="3 1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FEF477D">
      <w:pPr>
        <w:pStyle w:val="8"/>
        <w:tabs>
          <w:tab w:val="left" w:pos="2361"/>
        </w:tabs>
        <w:spacing w:before="137"/>
        <w:ind w:left="590"/>
      </w:pPr>
      <w:r>
        <w:t>|</w:t>
      </w:r>
      <w:r>
        <w:rPr>
          <w:spacing w:val="-4"/>
        </w:rPr>
        <w:t xml:space="preserve"> </w:t>
      </w:r>
      <w:r>
        <w:t>+</w:t>
      </w:r>
      <w:r>
        <w:rPr>
          <w:spacing w:val="1"/>
        </w:rPr>
        <w:t xml:space="preserve"> </w:t>
      </w:r>
      <w:r>
        <w:rPr>
          <w:spacing w:val="-2"/>
        </w:rPr>
        <w:t>setData()</w:t>
      </w:r>
      <w:r>
        <w:tab/>
      </w:r>
      <w:r>
        <w:rPr>
          <w:spacing w:val="-10"/>
        </w:rPr>
        <w:t>|</w:t>
      </w:r>
    </w:p>
    <w:p w14:paraId="214CCF44">
      <w:pPr>
        <w:pStyle w:val="8"/>
        <w:tabs>
          <w:tab w:val="left" w:pos="2526"/>
        </w:tabs>
        <w:spacing w:before="24"/>
        <w:ind w:left="590"/>
      </w:pPr>
      <w:r>
        <w:t>|</w:t>
      </w:r>
      <w:r>
        <w:rPr>
          <w:spacing w:val="-2"/>
        </w:rPr>
        <w:t xml:space="preserve"> </w:t>
      </w:r>
      <w:r>
        <w:t>+</w:t>
      </w:r>
      <w:r>
        <w:rPr>
          <w:spacing w:val="1"/>
        </w:rPr>
        <w:t xml:space="preserve"> </w:t>
      </w:r>
      <w:r>
        <w:rPr>
          <w:spacing w:val="-2"/>
        </w:rPr>
        <w:t>displayData()</w:t>
      </w:r>
      <w:r>
        <w:tab/>
      </w:r>
      <w:r>
        <w:rPr>
          <w:spacing w:val="-10"/>
        </w:rPr>
        <w:t>|</w:t>
      </w:r>
    </w:p>
    <w:p w14:paraId="0A89D1A4">
      <w:pPr>
        <w:pStyle w:val="8"/>
        <w:spacing w:before="23"/>
        <w:ind w:left="590"/>
      </w:pPr>
      <w:r>
        <w:t>|</w:t>
      </w:r>
      <w:r>
        <w:rPr>
          <w:spacing w:val="-6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calculateGrade()</w:t>
      </w:r>
      <w:r>
        <w:rPr>
          <w:spacing w:val="69"/>
          <w:w w:val="150"/>
        </w:rPr>
        <w:t xml:space="preserve"> </w:t>
      </w:r>
      <w:r>
        <w:rPr>
          <w:spacing w:val="-10"/>
        </w:rPr>
        <w:t>|</w:t>
      </w:r>
    </w:p>
    <w:p w14:paraId="531772D5">
      <w:pPr>
        <w:pStyle w:val="8"/>
        <w:spacing w:before="8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simplePos="0" relativeHeight="25167564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121285</wp:posOffset>
                </wp:positionV>
                <wp:extent cx="1167130" cy="1270"/>
                <wp:effectExtent l="0" t="0" r="0" b="0"/>
                <wp:wrapTopAndBottom/>
                <wp:docPr id="49" name="Graphic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7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7130">
                              <a:moveTo>
                                <a:pt x="0" y="0"/>
                              </a:moveTo>
                              <a:lnTo>
                                <a:pt x="1166711" y="0"/>
                              </a:lnTo>
                            </a:path>
                          </a:pathLst>
                        </a:custGeom>
                        <a:ln w="1021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9" o:spid="_x0000_s1026" o:spt="100" style="position:absolute;left:0pt;margin-left:72pt;margin-top:9.55pt;height:0.1pt;width:91.9pt;mso-position-horizontal-relative:page;mso-wrap-distance-bottom:0pt;mso-wrap-distance-top:0pt;z-index:-251640832;mso-width-relative:page;mso-height-relative:page;" filled="f" stroked="t" coordsize="1167130,1" o:gfxdata="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DDt7np1wAAAAkBAAAPAAAA&#10;AAAAAAEAIAAAACIAAABkcnMvZG93bnJldi54bWxQSwECFAAUAAAACACHTuJAa3M/kxYCAAB/BAAA&#10;DgAAAAAAAAABACAAAAAmAQAAZHJzL2Uyb0RvYy54bWxQSwUGAAAAAAYABgBZAQAArgUAAAAA&#10;" path="m0,0l1166711,0e">
                <v:fill on="f" focussize="0,0"/>
                <v:stroke weight="0.803937007874016pt" color="#000000" joinstyle="round" dashstyle="3 1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1E796178">
      <w:pPr>
        <w:pStyle w:val="8"/>
        <w:spacing w:before="7"/>
      </w:pPr>
    </w:p>
    <w:p w14:paraId="72AFD268">
      <w:pPr>
        <w:pStyle w:val="8"/>
        <w:ind w:left="590"/>
      </w:pPr>
      <w:r>
        <w:rPr>
          <w:spacing w:val="-2"/>
        </w:rPr>
        <w:t>Explanation</w:t>
      </w:r>
    </w:p>
    <w:p w14:paraId="75B808E4">
      <w:pPr>
        <w:pStyle w:val="12"/>
        <w:numPr>
          <w:ilvl w:val="0"/>
          <w:numId w:val="21"/>
        </w:numPr>
        <w:tabs>
          <w:tab w:val="left" w:pos="1309"/>
        </w:tabs>
        <w:spacing w:before="182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Class</w:t>
      </w:r>
      <w:r>
        <w:rPr>
          <w:spacing w:val="-1"/>
          <w:sz w:val="24"/>
        </w:rPr>
        <w:t xml:space="preserve"> </w:t>
      </w:r>
      <w:r>
        <w:rPr>
          <w:sz w:val="24"/>
        </w:rPr>
        <w:t>Name: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Student</w:t>
      </w:r>
    </w:p>
    <w:p w14:paraId="3156441C">
      <w:pPr>
        <w:pStyle w:val="12"/>
        <w:numPr>
          <w:ilvl w:val="0"/>
          <w:numId w:val="21"/>
        </w:numPr>
        <w:tabs>
          <w:tab w:val="left" w:pos="1309"/>
        </w:tabs>
        <w:spacing w:before="185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Private</w:t>
      </w:r>
      <w:r>
        <w:rPr>
          <w:spacing w:val="-12"/>
          <w:sz w:val="24"/>
        </w:rPr>
        <w:t xml:space="preserve"> </w:t>
      </w:r>
      <w:r>
        <w:rPr>
          <w:sz w:val="24"/>
        </w:rPr>
        <w:t>Data</w:t>
      </w:r>
      <w:r>
        <w:rPr>
          <w:spacing w:val="-10"/>
          <w:sz w:val="24"/>
        </w:rPr>
        <w:t xml:space="preserve"> </w:t>
      </w:r>
      <w:r>
        <w:rPr>
          <w:sz w:val="24"/>
        </w:rPr>
        <w:t>Members</w:t>
      </w:r>
      <w:r>
        <w:rPr>
          <w:spacing w:val="-10"/>
          <w:sz w:val="24"/>
        </w:rPr>
        <w:t xml:space="preserve"> </w:t>
      </w:r>
      <w:r>
        <w:rPr>
          <w:sz w:val="24"/>
        </w:rPr>
        <w:t>(-</w:t>
      </w:r>
      <w:r>
        <w:rPr>
          <w:spacing w:val="-7"/>
          <w:sz w:val="24"/>
        </w:rPr>
        <w:t>):</w:t>
      </w:r>
    </w:p>
    <w:p w14:paraId="14FEC81A">
      <w:pPr>
        <w:pStyle w:val="12"/>
        <w:numPr>
          <w:ilvl w:val="1"/>
          <w:numId w:val="21"/>
        </w:numPr>
        <w:tabs>
          <w:tab w:val="left" w:pos="2029"/>
        </w:tabs>
        <w:spacing w:before="182" w:after="0" w:line="240" w:lineRule="auto"/>
        <w:ind w:left="2029" w:right="0" w:hanging="359"/>
        <w:jc w:val="left"/>
        <w:rPr>
          <w:sz w:val="24"/>
        </w:rPr>
      </w:pPr>
      <w:r>
        <w:rPr>
          <w:spacing w:val="-2"/>
          <w:sz w:val="24"/>
        </w:rPr>
        <w:t>rollNo</w:t>
      </w:r>
    </w:p>
    <w:p w14:paraId="4CA95BDC">
      <w:pPr>
        <w:pStyle w:val="12"/>
        <w:numPr>
          <w:ilvl w:val="1"/>
          <w:numId w:val="21"/>
        </w:numPr>
        <w:tabs>
          <w:tab w:val="left" w:pos="2029"/>
        </w:tabs>
        <w:spacing w:before="182" w:after="0" w:line="240" w:lineRule="auto"/>
        <w:ind w:left="2029" w:right="0" w:hanging="359"/>
        <w:jc w:val="left"/>
        <w:rPr>
          <w:sz w:val="24"/>
        </w:rPr>
      </w:pPr>
      <w:r>
        <w:rPr>
          <w:spacing w:val="-4"/>
          <w:sz w:val="24"/>
        </w:rPr>
        <w:t>name</w:t>
      </w:r>
    </w:p>
    <w:p w14:paraId="4D408C98">
      <w:pPr>
        <w:pStyle w:val="12"/>
        <w:numPr>
          <w:ilvl w:val="1"/>
          <w:numId w:val="21"/>
        </w:numPr>
        <w:tabs>
          <w:tab w:val="left" w:pos="2029"/>
        </w:tabs>
        <w:spacing w:before="185" w:after="0" w:line="240" w:lineRule="auto"/>
        <w:ind w:left="2029" w:right="0" w:hanging="359"/>
        <w:jc w:val="left"/>
        <w:rPr>
          <w:sz w:val="24"/>
        </w:rPr>
      </w:pPr>
      <w:r>
        <w:rPr>
          <w:spacing w:val="-2"/>
          <w:sz w:val="24"/>
        </w:rPr>
        <w:t>marks</w:t>
      </w:r>
    </w:p>
    <w:p w14:paraId="395600C8">
      <w:pPr>
        <w:pStyle w:val="12"/>
        <w:numPr>
          <w:ilvl w:val="0"/>
          <w:numId w:val="21"/>
        </w:numPr>
        <w:tabs>
          <w:tab w:val="left" w:pos="1309"/>
        </w:tabs>
        <w:spacing w:before="182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Public</w:t>
      </w:r>
      <w:r>
        <w:rPr>
          <w:spacing w:val="-4"/>
          <w:sz w:val="24"/>
        </w:rPr>
        <w:t xml:space="preserve"> </w:t>
      </w:r>
      <w:r>
        <w:rPr>
          <w:sz w:val="24"/>
        </w:rPr>
        <w:t>Methods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(+):</w:t>
      </w:r>
    </w:p>
    <w:p w14:paraId="3D1E605C">
      <w:pPr>
        <w:pStyle w:val="12"/>
        <w:numPr>
          <w:ilvl w:val="1"/>
          <w:numId w:val="21"/>
        </w:numPr>
        <w:tabs>
          <w:tab w:val="left" w:pos="2029"/>
        </w:tabs>
        <w:spacing w:before="185" w:after="0" w:line="240" w:lineRule="auto"/>
        <w:ind w:left="2029" w:right="0" w:hanging="359"/>
        <w:jc w:val="left"/>
        <w:rPr>
          <w:sz w:val="24"/>
        </w:rPr>
      </w:pPr>
      <w:r>
        <w:rPr>
          <w:sz w:val="24"/>
        </w:rPr>
        <w:t>setData()</w:t>
      </w:r>
      <w:r>
        <w:rPr>
          <w:spacing w:val="-5"/>
          <w:sz w:val="24"/>
        </w:rPr>
        <w:t xml:space="preserve"> </w:t>
      </w:r>
      <w:r>
        <w:rPr>
          <w:sz w:val="24"/>
        </w:rPr>
        <w:t>→</w:t>
      </w:r>
      <w:r>
        <w:rPr>
          <w:spacing w:val="-6"/>
          <w:sz w:val="24"/>
        </w:rPr>
        <w:t xml:space="preserve"> </w:t>
      </w:r>
      <w:r>
        <w:rPr>
          <w:sz w:val="24"/>
        </w:rPr>
        <w:t>Assign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values</w:t>
      </w:r>
    </w:p>
    <w:p w14:paraId="26E87DB8">
      <w:pPr>
        <w:pStyle w:val="12"/>
        <w:numPr>
          <w:ilvl w:val="1"/>
          <w:numId w:val="21"/>
        </w:numPr>
        <w:tabs>
          <w:tab w:val="left" w:pos="2029"/>
        </w:tabs>
        <w:spacing w:before="182" w:after="0" w:line="240" w:lineRule="auto"/>
        <w:ind w:left="2029" w:right="0" w:hanging="359"/>
        <w:jc w:val="left"/>
        <w:rPr>
          <w:sz w:val="24"/>
        </w:rPr>
      </w:pPr>
      <w:r>
        <w:rPr>
          <w:sz w:val="24"/>
        </w:rPr>
        <w:t>displayData()</w:t>
      </w:r>
      <w:r>
        <w:rPr>
          <w:spacing w:val="-10"/>
          <w:sz w:val="24"/>
        </w:rPr>
        <w:t xml:space="preserve"> </w:t>
      </w:r>
      <w:r>
        <w:rPr>
          <w:sz w:val="24"/>
        </w:rPr>
        <w:t>→</w:t>
      </w:r>
      <w:r>
        <w:rPr>
          <w:spacing w:val="-6"/>
          <w:sz w:val="24"/>
        </w:rPr>
        <w:t xml:space="preserve"> </w:t>
      </w:r>
      <w:r>
        <w:rPr>
          <w:sz w:val="24"/>
        </w:rPr>
        <w:t>Show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details</w:t>
      </w:r>
    </w:p>
    <w:p w14:paraId="6372A086">
      <w:pPr>
        <w:pStyle w:val="12"/>
        <w:numPr>
          <w:ilvl w:val="1"/>
          <w:numId w:val="21"/>
        </w:numPr>
        <w:tabs>
          <w:tab w:val="left" w:pos="2029"/>
        </w:tabs>
        <w:spacing w:before="185" w:after="0" w:line="240" w:lineRule="auto"/>
        <w:ind w:left="2029" w:right="0" w:hanging="359"/>
        <w:jc w:val="left"/>
        <w:rPr>
          <w:sz w:val="24"/>
        </w:rPr>
      </w:pPr>
      <w:r>
        <w:rPr>
          <w:sz w:val="24"/>
        </w:rPr>
        <w:t>calculateGrade()</w:t>
      </w:r>
      <w:r>
        <w:rPr>
          <w:spacing w:val="-11"/>
          <w:sz w:val="24"/>
        </w:rPr>
        <w:t xml:space="preserve"> </w:t>
      </w:r>
      <w:r>
        <w:rPr>
          <w:sz w:val="24"/>
        </w:rPr>
        <w:t>→</w:t>
      </w:r>
      <w:r>
        <w:rPr>
          <w:spacing w:val="-5"/>
          <w:sz w:val="24"/>
        </w:rPr>
        <w:t xml:space="preserve"> </w:t>
      </w:r>
      <w:r>
        <w:rPr>
          <w:sz w:val="24"/>
        </w:rPr>
        <w:t>Compute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grade</w:t>
      </w:r>
    </w:p>
    <w:p w14:paraId="219935AD">
      <w:pPr>
        <w:pStyle w:val="8"/>
      </w:pPr>
    </w:p>
    <w:p w14:paraId="0C19F397">
      <w:pPr>
        <w:pStyle w:val="8"/>
        <w:spacing w:before="71"/>
      </w:pPr>
    </w:p>
    <w:p w14:paraId="7009D5A9">
      <w:pPr>
        <w:pStyle w:val="12"/>
        <w:numPr>
          <w:ilvl w:val="0"/>
          <w:numId w:val="20"/>
        </w:numPr>
        <w:tabs>
          <w:tab w:val="left" w:pos="771"/>
        </w:tabs>
        <w:spacing w:before="0" w:after="0" w:line="259" w:lineRule="auto"/>
        <w:ind w:left="590" w:right="508" w:firstLine="0"/>
        <w:jc w:val="left"/>
        <w:rPr>
          <w:sz w:val="24"/>
        </w:rPr>
      </w:pPr>
      <w:r>
        <w:rPr>
          <w:sz w:val="24"/>
        </w:rPr>
        <w:t>Explain</w:t>
      </w:r>
      <w:r>
        <w:rPr>
          <w:spacing w:val="-10"/>
          <w:sz w:val="24"/>
        </w:rPr>
        <w:t xml:space="preserve"> </w:t>
      </w:r>
      <w:r>
        <w:rPr>
          <w:sz w:val="24"/>
        </w:rPr>
        <w:t>different</w:t>
      </w:r>
      <w:r>
        <w:rPr>
          <w:spacing w:val="-10"/>
          <w:sz w:val="24"/>
        </w:rPr>
        <w:t xml:space="preserve"> </w:t>
      </w:r>
      <w:r>
        <w:rPr>
          <w:sz w:val="24"/>
        </w:rPr>
        <w:t>relationships</w:t>
      </w:r>
      <w:r>
        <w:rPr>
          <w:spacing w:val="-7"/>
          <w:sz w:val="24"/>
        </w:rPr>
        <w:t xml:space="preserve"> </w:t>
      </w:r>
      <w:r>
        <w:rPr>
          <w:sz w:val="24"/>
        </w:rPr>
        <w:t>between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classes</w:t>
      </w:r>
      <w:r>
        <w:rPr>
          <w:spacing w:val="-7"/>
          <w:sz w:val="24"/>
        </w:rPr>
        <w:t xml:space="preserve"> </w:t>
      </w:r>
      <w:r>
        <w:rPr>
          <w:sz w:val="24"/>
        </w:rPr>
        <w:t>(association,</w:t>
      </w:r>
      <w:r>
        <w:rPr>
          <w:spacing w:val="-9"/>
          <w:sz w:val="24"/>
        </w:rPr>
        <w:t xml:space="preserve"> </w:t>
      </w:r>
      <w:r>
        <w:rPr>
          <w:sz w:val="24"/>
        </w:rPr>
        <w:t>aggregation,</w:t>
      </w:r>
      <w:r>
        <w:rPr>
          <w:spacing w:val="-7"/>
          <w:sz w:val="24"/>
        </w:rPr>
        <w:t xml:space="preserve"> </w:t>
      </w:r>
      <w:r>
        <w:rPr>
          <w:sz w:val="24"/>
        </w:rPr>
        <w:t>composition, and generalization)</w:t>
      </w:r>
      <w:r>
        <w:rPr>
          <w:spacing w:val="40"/>
          <w:sz w:val="24"/>
        </w:rPr>
        <w:t xml:space="preserve"> </w:t>
      </w:r>
      <w:r>
        <w:rPr>
          <w:sz w:val="24"/>
        </w:rPr>
        <w:t>with example diagrams.</w:t>
      </w:r>
    </w:p>
    <w:p w14:paraId="7E69CDC3">
      <w:pPr>
        <w:pStyle w:val="8"/>
        <w:spacing w:before="162"/>
        <w:ind w:left="590"/>
        <w:rPr>
          <w:spacing w:val="-5"/>
        </w:rPr>
      </w:pPr>
      <w:r>
        <w:t>Relationships</w:t>
      </w:r>
      <w:r>
        <w:rPr>
          <w:spacing w:val="-9"/>
        </w:rPr>
        <w:t xml:space="preserve"> </w:t>
      </w:r>
      <w:r>
        <w:t>Between</w:t>
      </w:r>
      <w:r>
        <w:rPr>
          <w:spacing w:val="-6"/>
        </w:rPr>
        <w:t xml:space="preserve"> </w:t>
      </w:r>
      <w:r>
        <w:t>Classes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5"/>
        </w:rPr>
        <w:t>UML</w:t>
      </w:r>
    </w:p>
    <w:p w14:paraId="4B551252">
      <w:pPr>
        <w:pStyle w:val="8"/>
        <w:spacing w:before="162"/>
        <w:ind w:left="590"/>
        <w:rPr>
          <w:sz w:val="20"/>
        </w:rPr>
      </w:pP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class</w:t>
      </w:r>
      <w:r>
        <w:rPr>
          <w:spacing w:val="-5"/>
        </w:rPr>
        <w:t xml:space="preserve"> </w:t>
      </w:r>
      <w:r>
        <w:t>diagram,</w:t>
      </w:r>
      <w:r>
        <w:rPr>
          <w:spacing w:val="-6"/>
        </w:rPr>
        <w:t xml:space="preserve"> </w:t>
      </w:r>
      <w:r>
        <w:t>relationships</w:t>
      </w:r>
      <w:r>
        <w:rPr>
          <w:spacing w:val="-5"/>
        </w:rPr>
        <w:t xml:space="preserve"> </w:t>
      </w:r>
      <w:r>
        <w:t>define</w:t>
      </w:r>
      <w:r>
        <w:rPr>
          <w:spacing w:val="-8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classes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connected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interact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 xml:space="preserve">each </w:t>
      </w:r>
      <w:r>
        <w:rPr>
          <w:spacing w:val="-2"/>
        </w:rPr>
        <w:t>other.</w:t>
      </w:r>
      <w:r>
        <w:rPr>
          <w:sz w:val="20"/>
        </w:rPr>
        <mc:AlternateContent>
          <mc:Choice Requires="wps">
            <w:drawing>
              <wp:anchor distT="0" distB="0" distL="0" distR="0" simplePos="0" relativeHeight="251675648" behindDoc="1" locked="0" layoutInCell="1" allowOverlap="1">
                <wp:simplePos x="0" y="0"/>
                <wp:positionH relativeFrom="page">
                  <wp:posOffset>909320</wp:posOffset>
                </wp:positionH>
                <wp:positionV relativeFrom="paragraph">
                  <wp:posOffset>262255</wp:posOffset>
                </wp:positionV>
                <wp:extent cx="5741035" cy="28575"/>
                <wp:effectExtent l="0" t="0" r="12065" b="9525"/>
                <wp:wrapTopAndBottom/>
                <wp:docPr id="50" name="Graphic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103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1035" h="28575">
                              <a:moveTo>
                                <a:pt x="5736272" y="28575"/>
                              </a:moveTo>
                              <a:lnTo>
                                <a:pt x="4762" y="28575"/>
                              </a:lnTo>
                              <a:lnTo>
                                <a:pt x="3289" y="28346"/>
                              </a:lnTo>
                              <a:lnTo>
                                <a:pt x="1968" y="27660"/>
                              </a:lnTo>
                              <a:lnTo>
                                <a:pt x="914" y="26606"/>
                              </a:lnTo>
                              <a:lnTo>
                                <a:pt x="228" y="25285"/>
                              </a:lnTo>
                              <a:lnTo>
                                <a:pt x="0" y="23812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5736272" y="0"/>
                              </a:lnTo>
                              <a:lnTo>
                                <a:pt x="5741034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5"/>
                              </a:lnTo>
                              <a:lnTo>
                                <a:pt x="9525" y="9525"/>
                              </a:lnTo>
                              <a:lnTo>
                                <a:pt x="9525" y="19050"/>
                              </a:lnTo>
                              <a:lnTo>
                                <a:pt x="4762" y="19050"/>
                              </a:lnTo>
                              <a:lnTo>
                                <a:pt x="9525" y="23812"/>
                              </a:lnTo>
                              <a:lnTo>
                                <a:pt x="5741034" y="23812"/>
                              </a:lnTo>
                              <a:lnTo>
                                <a:pt x="5740806" y="25285"/>
                              </a:lnTo>
                              <a:lnTo>
                                <a:pt x="5740120" y="26606"/>
                              </a:lnTo>
                              <a:lnTo>
                                <a:pt x="5739066" y="27660"/>
                              </a:lnTo>
                              <a:lnTo>
                                <a:pt x="5737745" y="28346"/>
                              </a:lnTo>
                              <a:lnTo>
                                <a:pt x="5736272" y="28575"/>
                              </a:lnTo>
                              <a:close/>
                            </a:path>
                            <a:path w="5741035" h="28575">
                              <a:moveTo>
                                <a:pt x="9525" y="9525"/>
                              </a:moveTo>
                              <a:lnTo>
                                <a:pt x="4762" y="9525"/>
                              </a:lnTo>
                              <a:lnTo>
                                <a:pt x="9525" y="4762"/>
                              </a:lnTo>
                              <a:lnTo>
                                <a:pt x="9525" y="9525"/>
                              </a:lnTo>
                              <a:close/>
                            </a:path>
                            <a:path w="5741035" h="28575">
                              <a:moveTo>
                                <a:pt x="5731509" y="9525"/>
                              </a:moveTo>
                              <a:lnTo>
                                <a:pt x="9525" y="9525"/>
                              </a:lnTo>
                              <a:lnTo>
                                <a:pt x="9525" y="4762"/>
                              </a:lnTo>
                              <a:lnTo>
                                <a:pt x="5731509" y="4762"/>
                              </a:lnTo>
                              <a:lnTo>
                                <a:pt x="5731509" y="9525"/>
                              </a:lnTo>
                              <a:close/>
                            </a:path>
                            <a:path w="5741035" h="28575">
                              <a:moveTo>
                                <a:pt x="5731509" y="23812"/>
                              </a:moveTo>
                              <a:lnTo>
                                <a:pt x="5731509" y="4762"/>
                              </a:lnTo>
                              <a:lnTo>
                                <a:pt x="5736272" y="9525"/>
                              </a:lnTo>
                              <a:lnTo>
                                <a:pt x="5741034" y="9525"/>
                              </a:lnTo>
                              <a:lnTo>
                                <a:pt x="5741034" y="19050"/>
                              </a:lnTo>
                              <a:lnTo>
                                <a:pt x="5736272" y="19050"/>
                              </a:lnTo>
                              <a:lnTo>
                                <a:pt x="5731509" y="23812"/>
                              </a:lnTo>
                              <a:close/>
                            </a:path>
                            <a:path w="5741035" h="28575">
                              <a:moveTo>
                                <a:pt x="5741034" y="9525"/>
                              </a:moveTo>
                              <a:lnTo>
                                <a:pt x="5736272" y="9525"/>
                              </a:lnTo>
                              <a:lnTo>
                                <a:pt x="5731509" y="4762"/>
                              </a:lnTo>
                              <a:lnTo>
                                <a:pt x="5741034" y="4762"/>
                              </a:lnTo>
                              <a:lnTo>
                                <a:pt x="5741034" y="9525"/>
                              </a:lnTo>
                              <a:close/>
                            </a:path>
                            <a:path w="5741035" h="28575">
                              <a:moveTo>
                                <a:pt x="9525" y="23812"/>
                              </a:moveTo>
                              <a:lnTo>
                                <a:pt x="4762" y="19050"/>
                              </a:lnTo>
                              <a:lnTo>
                                <a:pt x="9525" y="19050"/>
                              </a:lnTo>
                              <a:lnTo>
                                <a:pt x="9525" y="23812"/>
                              </a:lnTo>
                              <a:close/>
                            </a:path>
                            <a:path w="5741035" h="28575">
                              <a:moveTo>
                                <a:pt x="5731509" y="23812"/>
                              </a:moveTo>
                              <a:lnTo>
                                <a:pt x="9525" y="23812"/>
                              </a:lnTo>
                              <a:lnTo>
                                <a:pt x="9525" y="19050"/>
                              </a:lnTo>
                              <a:lnTo>
                                <a:pt x="5731509" y="19050"/>
                              </a:lnTo>
                              <a:lnTo>
                                <a:pt x="5731509" y="23812"/>
                              </a:lnTo>
                              <a:close/>
                            </a:path>
                            <a:path w="5741035" h="28575">
                              <a:moveTo>
                                <a:pt x="5741034" y="23812"/>
                              </a:moveTo>
                              <a:lnTo>
                                <a:pt x="5731509" y="23812"/>
                              </a:lnTo>
                              <a:lnTo>
                                <a:pt x="5736272" y="19050"/>
                              </a:lnTo>
                              <a:lnTo>
                                <a:pt x="5741034" y="19050"/>
                              </a:lnTo>
                              <a:lnTo>
                                <a:pt x="5741034" y="23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0" o:spid="_x0000_s1026" o:spt="100" style="position:absolute;left:0pt;margin-left:71.6pt;margin-top:20.65pt;height:2.25pt;width:452.05pt;mso-position-horizontal-relative:page;mso-wrap-distance-bottom:0pt;mso-wrap-distance-top:0pt;z-index:-251640832;mso-width-relative:page;mso-height-relative:page;" fillcolor="#D0D0D0" filled="t" stroked="f" coordsize="5741035,28575" o:gfxdata="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" path="m5736272,28575l4762,28575,3289,28346,1968,27660,914,26606,228,25285,0,23812,0,4762,4762,0,5736272,0,5741034,4762,9525,4762,4762,9525,9525,9525,9525,19050,4762,19050,9525,23812,5741034,23812,5740806,25285,5740120,26606,5739066,27660,5737745,28346,5736272,28575xem9525,9525l4762,9525,9525,4762,9525,9525xem5731509,9525l9525,9525,9525,4762,5731509,4762,5731509,9525xem5731509,23812l5731509,4762,5736272,9525,5741034,9525,5741034,19050,5736272,19050,5731509,23812xem5741034,9525l5736272,9525,5731509,4762,5741034,4762,5741034,9525xem9525,23812l4762,19050,9525,19050,9525,23812xem5731509,23812l9525,23812,9525,19050,5731509,19050,5731509,23812xem5741034,23812l5731509,23812,5736272,19050,5741034,19050,5741034,23812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5CB3107">
      <w:pPr>
        <w:pStyle w:val="12"/>
        <w:numPr>
          <w:ilvl w:val="0"/>
          <w:numId w:val="22"/>
        </w:numPr>
        <w:tabs>
          <w:tab w:val="left" w:pos="823"/>
        </w:tabs>
        <w:spacing w:before="176" w:after="0" w:line="391" w:lineRule="auto"/>
        <w:ind w:left="590" w:right="8124" w:firstLine="0"/>
        <w:jc w:val="left"/>
        <w:rPr>
          <w:sz w:val="24"/>
        </w:rPr>
      </w:pPr>
      <w:r>
        <w:rPr>
          <w:spacing w:val="-2"/>
          <w:sz w:val="24"/>
        </w:rPr>
        <w:t>Association Definition</w:t>
      </w:r>
    </w:p>
    <w:p w14:paraId="40B469A0">
      <w:pPr>
        <w:pStyle w:val="8"/>
        <w:spacing w:line="259" w:lineRule="auto"/>
        <w:ind w:left="590" w:right="543"/>
      </w:pPr>
      <w:r>
        <w:t>Association</w:t>
      </w:r>
      <w:r>
        <w:rPr>
          <w:spacing w:val="-9"/>
        </w:rPr>
        <w:t xml:space="preserve"> </w:t>
      </w:r>
      <w:r>
        <w:t>represents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general</w:t>
      </w:r>
      <w:r>
        <w:rPr>
          <w:spacing w:val="-8"/>
        </w:rPr>
        <w:t xml:space="preserve"> </w:t>
      </w:r>
      <w:r>
        <w:t>relationship</w:t>
      </w:r>
      <w:r>
        <w:rPr>
          <w:spacing w:val="-7"/>
        </w:rPr>
        <w:t xml:space="preserve"> </w:t>
      </w:r>
      <w:r>
        <w:t>between</w:t>
      </w:r>
      <w:r>
        <w:rPr>
          <w:spacing w:val="-7"/>
        </w:rPr>
        <w:t xml:space="preserve"> </w:t>
      </w:r>
      <w:r>
        <w:t>two</w:t>
      </w:r>
      <w:r>
        <w:rPr>
          <w:spacing w:val="-7"/>
        </w:rPr>
        <w:t xml:space="preserve"> </w:t>
      </w:r>
      <w:r>
        <w:t>classes</w:t>
      </w:r>
      <w:r>
        <w:rPr>
          <w:spacing w:val="-8"/>
        </w:rPr>
        <w:t xml:space="preserve"> </w:t>
      </w:r>
      <w:r>
        <w:t>where</w:t>
      </w:r>
      <w:r>
        <w:rPr>
          <w:spacing w:val="-7"/>
        </w:rPr>
        <w:t xml:space="preserve"> </w:t>
      </w:r>
      <w:r>
        <w:t>objects</w:t>
      </w:r>
      <w:r>
        <w:rPr>
          <w:spacing w:val="-6"/>
        </w:rPr>
        <w:t xml:space="preserve"> </w:t>
      </w:r>
      <w:r>
        <w:t xml:space="preserve">are </w:t>
      </w:r>
      <w:r>
        <w:rPr>
          <w:spacing w:val="-2"/>
        </w:rPr>
        <w:t>connected.</w:t>
      </w:r>
    </w:p>
    <w:p w14:paraId="4B8542A0">
      <w:pPr>
        <w:pStyle w:val="8"/>
        <w:spacing w:before="157"/>
        <w:ind w:left="590"/>
      </w:pPr>
      <w:r>
        <w:rPr>
          <w:spacing w:val="-2"/>
        </w:rPr>
        <w:t>Example</w:t>
      </w:r>
    </w:p>
    <w:p w14:paraId="062E86A8">
      <w:pPr>
        <w:pStyle w:val="8"/>
        <w:spacing w:before="22" w:line="388" w:lineRule="auto"/>
        <w:ind w:left="590" w:right="6365"/>
      </w:pPr>
      <w:r>
        <w:t>A</w:t>
      </w:r>
      <w:r>
        <w:rPr>
          <w:spacing w:val="-14"/>
        </w:rPr>
        <w:t xml:space="preserve"> </w:t>
      </w:r>
      <w:r>
        <w:t>Teacher</w:t>
      </w:r>
      <w:r>
        <w:rPr>
          <w:spacing w:val="-14"/>
        </w:rPr>
        <w:t xml:space="preserve"> </w:t>
      </w:r>
      <w:r>
        <w:t>teaches</w:t>
      </w:r>
      <w:r>
        <w:rPr>
          <w:spacing w:val="-13"/>
        </w:rPr>
        <w:t xml:space="preserve"> </w:t>
      </w:r>
      <w:r>
        <w:t xml:space="preserve">Students </w:t>
      </w:r>
      <w:r>
        <w:rPr>
          <w:spacing w:val="-2"/>
        </w:rPr>
        <w:t>Diagram</w:t>
      </w:r>
    </w:p>
    <w:p w14:paraId="568354D1">
      <w:pPr>
        <w:pStyle w:val="8"/>
        <w:tabs>
          <w:tab w:val="left" w:pos="2070"/>
          <w:tab w:val="left" w:pos="3529"/>
          <w:tab w:val="left" w:leader="hyphen" w:pos="4458"/>
        </w:tabs>
        <w:spacing w:before="4"/>
        <w:ind w:left="590"/>
      </w:pPr>
      <w:r>
        <w:rPr>
          <w:spacing w:val="-2"/>
        </w:rPr>
        <w:t>+-----------</w:t>
      </w:r>
      <w:r>
        <w:rPr>
          <w:spacing w:val="-10"/>
        </w:rPr>
        <w:t>+</w:t>
      </w:r>
      <w:r>
        <w:tab/>
      </w:r>
      <w:r>
        <w:rPr>
          <w:spacing w:val="-2"/>
        </w:rPr>
        <w:t>teaches</w:t>
      </w:r>
      <w:r>
        <w:tab/>
      </w:r>
      <w:r>
        <w:rPr>
          <w:spacing w:val="-10"/>
        </w:rPr>
        <w:t>+</w:t>
      </w:r>
      <w:r>
        <w:rPr>
          <w:rFonts w:ascii="Times New Roman"/>
        </w:rPr>
        <w:tab/>
      </w:r>
      <w:r>
        <w:rPr>
          <w:spacing w:val="-10"/>
        </w:rPr>
        <w:t>+</w:t>
      </w:r>
    </w:p>
    <w:p w14:paraId="4BF24EFD">
      <w:pPr>
        <w:pStyle w:val="8"/>
        <w:spacing w:before="21"/>
        <w:ind w:left="590"/>
      </w:pPr>
      <w:r>
        <w:t>|</w:t>
      </w:r>
      <w:r>
        <w:rPr>
          <w:spacing w:val="45"/>
        </w:rPr>
        <w:t xml:space="preserve"> </w:t>
      </w:r>
      <w:r>
        <w:t>Teacher</w:t>
      </w:r>
      <w:r>
        <w:rPr>
          <w:spacing w:val="43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--------------------&gt;</w:t>
      </w:r>
      <w:r>
        <w:rPr>
          <w:spacing w:val="-3"/>
        </w:rPr>
        <w:t xml:space="preserve"> </w:t>
      </w:r>
      <w:r>
        <w:t>|</w:t>
      </w:r>
      <w:r>
        <w:rPr>
          <w:spacing w:val="45"/>
        </w:rPr>
        <w:t xml:space="preserve"> </w:t>
      </w:r>
      <w:r>
        <w:t>Student</w:t>
      </w:r>
      <w:r>
        <w:rPr>
          <w:spacing w:val="42"/>
        </w:rPr>
        <w:t xml:space="preserve"> </w:t>
      </w:r>
      <w:r>
        <w:rPr>
          <w:spacing w:val="-10"/>
        </w:rPr>
        <w:t>|</w:t>
      </w:r>
    </w:p>
    <w:p w14:paraId="531F6AFB">
      <w:pPr>
        <w:tabs>
          <w:tab w:val="left" w:pos="3534"/>
          <w:tab w:val="left" w:leader="hyphen" w:pos="4463"/>
        </w:tabs>
        <w:spacing w:before="24"/>
        <w:ind w:left="590" w:right="0" w:firstLine="0"/>
        <w:jc w:val="left"/>
        <w:rPr>
          <w:sz w:val="24"/>
        </w:rPr>
      </w:pPr>
      <w:r>
        <w:rPr>
          <w:spacing w:val="-2"/>
          <w:sz w:val="24"/>
        </w:rPr>
        <w:t>+-----------</w:t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  <w:r>
        <w:rPr>
          <w:rFonts w:ascii="Times New Roman"/>
          <w:sz w:val="24"/>
        </w:rPr>
        <w:tab/>
      </w:r>
      <w:r>
        <w:rPr>
          <w:spacing w:val="-10"/>
          <w:sz w:val="24"/>
        </w:rPr>
        <w:t>+</w:t>
      </w:r>
    </w:p>
    <w:p w14:paraId="27041588">
      <w:pPr>
        <w:pStyle w:val="8"/>
        <w:spacing w:before="182"/>
        <w:ind w:left="590"/>
      </w:pPr>
      <w:r>
        <w:t>Key</w:t>
      </w:r>
      <w:r>
        <w:rPr>
          <w:spacing w:val="-8"/>
        </w:rPr>
        <w:t xml:space="preserve"> </w:t>
      </w:r>
      <w:r>
        <w:rPr>
          <w:spacing w:val="-2"/>
        </w:rPr>
        <w:t>Points</w:t>
      </w:r>
    </w:p>
    <w:p w14:paraId="14230B4D">
      <w:pPr>
        <w:pStyle w:val="12"/>
        <w:numPr>
          <w:ilvl w:val="0"/>
          <w:numId w:val="23"/>
        </w:numPr>
        <w:tabs>
          <w:tab w:val="left" w:pos="1309"/>
        </w:tabs>
        <w:spacing w:before="185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Simple</w:t>
      </w:r>
      <w:r>
        <w:rPr>
          <w:spacing w:val="-7"/>
          <w:sz w:val="24"/>
        </w:rPr>
        <w:t xml:space="preserve"> </w:t>
      </w:r>
      <w:r>
        <w:rPr>
          <w:sz w:val="24"/>
        </w:rPr>
        <w:t>connection</w:t>
      </w:r>
      <w:r>
        <w:rPr>
          <w:spacing w:val="-4"/>
          <w:sz w:val="24"/>
        </w:rPr>
        <w:t xml:space="preserve"> </w:t>
      </w:r>
      <w:r>
        <w:rPr>
          <w:sz w:val="24"/>
        </w:rPr>
        <w:t>between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classe</w:t>
      </w:r>
      <w:r>
        <w:rPr>
          <w:rFonts w:hint="default"/>
          <w:spacing w:val="-2"/>
          <w:sz w:val="24"/>
          <w:lang w:val="en-US"/>
        </w:rPr>
        <w:t>s</w:t>
      </w:r>
    </w:p>
    <w:p w14:paraId="1A6B987E">
      <w:pPr>
        <w:pStyle w:val="12"/>
        <w:numPr>
          <w:ilvl w:val="0"/>
          <w:numId w:val="23"/>
        </w:numPr>
        <w:tabs>
          <w:tab w:val="left" w:pos="1309"/>
        </w:tabs>
        <w:spacing w:before="182" w:after="0" w:line="240" w:lineRule="auto"/>
        <w:ind w:left="1309" w:right="0" w:hanging="359"/>
        <w:jc w:val="left"/>
        <w:rPr>
          <w:sz w:val="20"/>
        </w:rPr>
      </w:pPr>
      <w:r>
        <w:rPr>
          <w:sz w:val="24"/>
        </w:rPr>
        <w:t>Can</w:t>
      </w:r>
      <w:r>
        <w:rPr>
          <w:spacing w:val="-13"/>
          <w:sz w:val="24"/>
        </w:rPr>
        <w:t xml:space="preserve"> </w:t>
      </w:r>
      <w:r>
        <w:rPr>
          <w:sz w:val="24"/>
        </w:rPr>
        <w:t>be</w:t>
      </w:r>
      <w:r>
        <w:rPr>
          <w:spacing w:val="-11"/>
          <w:sz w:val="24"/>
        </w:rPr>
        <w:t xml:space="preserve"> </w:t>
      </w:r>
      <w:r>
        <w:rPr>
          <w:sz w:val="24"/>
        </w:rPr>
        <w:t>one-to-one,</w:t>
      </w:r>
      <w:r>
        <w:rPr>
          <w:spacing w:val="-13"/>
          <w:sz w:val="24"/>
        </w:rPr>
        <w:t xml:space="preserve"> </w:t>
      </w:r>
      <w:r>
        <w:rPr>
          <w:sz w:val="24"/>
        </w:rPr>
        <w:t>one-to-many,</w:t>
      </w:r>
      <w:r>
        <w:rPr>
          <w:spacing w:val="-13"/>
          <w:sz w:val="24"/>
        </w:rPr>
        <w:t xml:space="preserve"> </w:t>
      </w:r>
      <w:r>
        <w:rPr>
          <w:sz w:val="24"/>
        </w:rPr>
        <w:t>many-to-</w:t>
      </w:r>
      <w:r>
        <w:rPr>
          <w:spacing w:val="-4"/>
          <w:sz w:val="24"/>
        </w:rPr>
        <w:t>many</w:t>
      </w:r>
      <w:r>
        <w:rPr>
          <w:sz w:val="20"/>
        </w:rPr>
        <mc:AlternateContent>
          <mc:Choice Requires="wps">
            <w:drawing>
              <wp:anchor distT="0" distB="0" distL="0" distR="0" simplePos="0" relativeHeight="251676672" behindDoc="1" locked="0" layoutInCell="1" allowOverlap="1">
                <wp:simplePos x="0" y="0"/>
                <wp:positionH relativeFrom="page">
                  <wp:posOffset>909320</wp:posOffset>
                </wp:positionH>
                <wp:positionV relativeFrom="paragraph">
                  <wp:posOffset>278130</wp:posOffset>
                </wp:positionV>
                <wp:extent cx="5741035" cy="28575"/>
                <wp:effectExtent l="0" t="0" r="12065" b="0"/>
                <wp:wrapTopAndBottom/>
                <wp:docPr id="51" name="Graphic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103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1035" h="28575">
                              <a:moveTo>
                                <a:pt x="5736272" y="28574"/>
                              </a:moveTo>
                              <a:lnTo>
                                <a:pt x="4762" y="28574"/>
                              </a:lnTo>
                              <a:lnTo>
                                <a:pt x="3289" y="28346"/>
                              </a:lnTo>
                              <a:lnTo>
                                <a:pt x="1968" y="27660"/>
                              </a:lnTo>
                              <a:lnTo>
                                <a:pt x="914" y="26606"/>
                              </a:lnTo>
                              <a:lnTo>
                                <a:pt x="228" y="25285"/>
                              </a:lnTo>
                              <a:lnTo>
                                <a:pt x="0" y="23812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5736272" y="0"/>
                              </a:lnTo>
                              <a:lnTo>
                                <a:pt x="5741034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4"/>
                              </a:lnTo>
                              <a:lnTo>
                                <a:pt x="9525" y="9524"/>
                              </a:lnTo>
                              <a:lnTo>
                                <a:pt x="9525" y="19049"/>
                              </a:lnTo>
                              <a:lnTo>
                                <a:pt x="4762" y="19049"/>
                              </a:lnTo>
                              <a:lnTo>
                                <a:pt x="9525" y="23812"/>
                              </a:lnTo>
                              <a:lnTo>
                                <a:pt x="5741034" y="23812"/>
                              </a:lnTo>
                              <a:lnTo>
                                <a:pt x="5740806" y="25285"/>
                              </a:lnTo>
                              <a:lnTo>
                                <a:pt x="5740120" y="26606"/>
                              </a:lnTo>
                              <a:lnTo>
                                <a:pt x="5739066" y="27660"/>
                              </a:lnTo>
                              <a:lnTo>
                                <a:pt x="5737745" y="28346"/>
                              </a:lnTo>
                              <a:lnTo>
                                <a:pt x="5736272" y="28574"/>
                              </a:lnTo>
                              <a:close/>
                            </a:path>
                            <a:path w="5741035" h="28575">
                              <a:moveTo>
                                <a:pt x="9525" y="9524"/>
                              </a:moveTo>
                              <a:lnTo>
                                <a:pt x="4762" y="9524"/>
                              </a:lnTo>
                              <a:lnTo>
                                <a:pt x="9525" y="4762"/>
                              </a:lnTo>
                              <a:lnTo>
                                <a:pt x="9525" y="9524"/>
                              </a:lnTo>
                              <a:close/>
                            </a:path>
                            <a:path w="5741035" h="28575">
                              <a:moveTo>
                                <a:pt x="5731509" y="9524"/>
                              </a:moveTo>
                              <a:lnTo>
                                <a:pt x="9525" y="9524"/>
                              </a:lnTo>
                              <a:lnTo>
                                <a:pt x="9525" y="4762"/>
                              </a:lnTo>
                              <a:lnTo>
                                <a:pt x="5731509" y="4762"/>
                              </a:lnTo>
                              <a:lnTo>
                                <a:pt x="5731509" y="9524"/>
                              </a:lnTo>
                              <a:close/>
                            </a:path>
                            <a:path w="5741035" h="28575">
                              <a:moveTo>
                                <a:pt x="5731509" y="23812"/>
                              </a:moveTo>
                              <a:lnTo>
                                <a:pt x="5731509" y="4762"/>
                              </a:lnTo>
                              <a:lnTo>
                                <a:pt x="5736272" y="9524"/>
                              </a:lnTo>
                              <a:lnTo>
                                <a:pt x="5741034" y="9524"/>
                              </a:lnTo>
                              <a:lnTo>
                                <a:pt x="5741034" y="19049"/>
                              </a:lnTo>
                              <a:lnTo>
                                <a:pt x="5736272" y="19049"/>
                              </a:lnTo>
                              <a:lnTo>
                                <a:pt x="5731509" y="23812"/>
                              </a:lnTo>
                              <a:close/>
                            </a:path>
                            <a:path w="5741035" h="28575">
                              <a:moveTo>
                                <a:pt x="5741034" y="9524"/>
                              </a:moveTo>
                              <a:lnTo>
                                <a:pt x="5736272" y="9524"/>
                              </a:lnTo>
                              <a:lnTo>
                                <a:pt x="5731509" y="4762"/>
                              </a:lnTo>
                              <a:lnTo>
                                <a:pt x="5741034" y="4762"/>
                              </a:lnTo>
                              <a:lnTo>
                                <a:pt x="5741034" y="9524"/>
                              </a:lnTo>
                              <a:close/>
                            </a:path>
                            <a:path w="5741035" h="28575">
                              <a:moveTo>
                                <a:pt x="9525" y="23812"/>
                              </a:moveTo>
                              <a:lnTo>
                                <a:pt x="4762" y="19049"/>
                              </a:lnTo>
                              <a:lnTo>
                                <a:pt x="9525" y="19049"/>
                              </a:lnTo>
                              <a:lnTo>
                                <a:pt x="9525" y="23812"/>
                              </a:lnTo>
                              <a:close/>
                            </a:path>
                            <a:path w="5741035" h="28575">
                              <a:moveTo>
                                <a:pt x="5731509" y="23812"/>
                              </a:moveTo>
                              <a:lnTo>
                                <a:pt x="9525" y="23812"/>
                              </a:lnTo>
                              <a:lnTo>
                                <a:pt x="9525" y="19049"/>
                              </a:lnTo>
                              <a:lnTo>
                                <a:pt x="5731509" y="19049"/>
                              </a:lnTo>
                              <a:lnTo>
                                <a:pt x="5731509" y="23812"/>
                              </a:lnTo>
                              <a:close/>
                            </a:path>
                            <a:path w="5741035" h="28575">
                              <a:moveTo>
                                <a:pt x="5741034" y="23812"/>
                              </a:moveTo>
                              <a:lnTo>
                                <a:pt x="5731509" y="23812"/>
                              </a:lnTo>
                              <a:lnTo>
                                <a:pt x="5736272" y="19049"/>
                              </a:lnTo>
                              <a:lnTo>
                                <a:pt x="5741034" y="19049"/>
                              </a:lnTo>
                              <a:lnTo>
                                <a:pt x="5741034" y="23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1" o:spid="_x0000_s1026" o:spt="100" style="position:absolute;left:0pt;margin-left:71.6pt;margin-top:21.9pt;height:2.25pt;width:452.05pt;mso-position-horizontal-relative:page;mso-wrap-distance-bottom:0pt;mso-wrap-distance-top:0pt;z-index:-251639808;mso-width-relative:page;mso-height-relative:page;" fillcolor="#D0D0D0" filled="t" stroked="f" coordsize="5741035,28575" o:gfxdata="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" path="m5736272,28574l4762,28574,3289,28346,1968,27660,914,26606,228,25285,0,23812,0,4762,4762,0,5736272,0,5741034,4762,9525,4762,4762,9524,9525,9524,9525,19049,4762,19049,9525,23812,5741034,23812,5740806,25285,5740120,26606,5739066,27660,5737745,28346,5736272,28574xem9525,9524l4762,9524,9525,4762,9525,9524xem5731509,9524l9525,9524,9525,4762,5731509,4762,5731509,9524xem5731509,23812l5731509,4762,5736272,9524,5741034,9524,5741034,19049,5736272,19049,5731509,23812xem5741034,9524l5736272,9524,5731509,4762,5741034,4762,5741034,9524xem9525,23812l4762,19049,9525,19049,9525,23812xem5731509,23812l9525,23812,9525,19049,5731509,19049,5731509,23812xem5741034,23812l5731509,23812,5736272,19049,5741034,19049,5741034,23812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B53A3D1">
      <w:pPr>
        <w:pStyle w:val="12"/>
        <w:numPr>
          <w:ilvl w:val="0"/>
          <w:numId w:val="22"/>
        </w:numPr>
        <w:tabs>
          <w:tab w:val="left" w:pos="823"/>
        </w:tabs>
        <w:spacing w:before="176" w:after="0" w:line="388" w:lineRule="auto"/>
        <w:ind w:left="590" w:right="5326" w:firstLine="0"/>
        <w:jc w:val="left"/>
        <w:rPr>
          <w:sz w:val="24"/>
        </w:rPr>
      </w:pPr>
      <w:r>
        <w:rPr>
          <w:sz w:val="24"/>
        </w:rPr>
        <w:t>Aggregation</w:t>
      </w:r>
      <w:r>
        <w:rPr>
          <w:spacing w:val="-14"/>
          <w:sz w:val="24"/>
        </w:rPr>
        <w:t xml:space="preserve"> </w:t>
      </w:r>
      <w:r>
        <w:rPr>
          <w:sz w:val="24"/>
        </w:rPr>
        <w:t>(HAS-A,</w:t>
      </w:r>
      <w:r>
        <w:rPr>
          <w:spacing w:val="-14"/>
          <w:sz w:val="24"/>
        </w:rPr>
        <w:t xml:space="preserve"> </w:t>
      </w:r>
      <w:r>
        <w:rPr>
          <w:sz w:val="24"/>
        </w:rPr>
        <w:t>Weak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Relationship) </w:t>
      </w:r>
      <w:r>
        <w:rPr>
          <w:spacing w:val="-2"/>
          <w:sz w:val="24"/>
        </w:rPr>
        <w:t>Definition</w:t>
      </w:r>
    </w:p>
    <w:p w14:paraId="7ECE35C8">
      <w:pPr>
        <w:pStyle w:val="8"/>
        <w:spacing w:before="4" w:line="256" w:lineRule="auto"/>
        <w:ind w:left="590" w:right="543"/>
      </w:pPr>
      <w:r>
        <w:t>Aggregation</w:t>
      </w:r>
      <w:r>
        <w:rPr>
          <w:spacing w:val="-9"/>
        </w:rPr>
        <w:t xml:space="preserve"> </w:t>
      </w:r>
      <w:r>
        <w:t>represents</w:t>
      </w:r>
      <w:r>
        <w:rPr>
          <w:spacing w:val="-8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"whole-part"</w:t>
      </w:r>
      <w:r>
        <w:rPr>
          <w:spacing w:val="-6"/>
        </w:rPr>
        <w:t xml:space="preserve"> </w:t>
      </w:r>
      <w:r>
        <w:t>relationship</w:t>
      </w:r>
      <w:r>
        <w:rPr>
          <w:spacing w:val="-9"/>
        </w:rPr>
        <w:t xml:space="preserve"> </w:t>
      </w:r>
      <w:r>
        <w:t>where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part</w:t>
      </w:r>
      <w:r>
        <w:rPr>
          <w:spacing w:val="-7"/>
        </w:rPr>
        <w:t xml:space="preserve"> </w:t>
      </w:r>
      <w:r>
        <w:t>can</w:t>
      </w:r>
      <w:r>
        <w:rPr>
          <w:spacing w:val="-9"/>
        </w:rPr>
        <w:t xml:space="preserve"> </w:t>
      </w:r>
      <w:r>
        <w:t>exist</w:t>
      </w:r>
      <w:r>
        <w:rPr>
          <w:spacing w:val="-7"/>
        </w:rPr>
        <w:t xml:space="preserve"> </w:t>
      </w:r>
      <w:r>
        <w:t>independently of the whole.</w:t>
      </w:r>
    </w:p>
    <w:p w14:paraId="418F7DAD">
      <w:pPr>
        <w:pStyle w:val="8"/>
        <w:spacing w:before="165"/>
        <w:ind w:left="590"/>
      </w:pPr>
      <w:r>
        <w:rPr>
          <w:spacing w:val="-2"/>
        </w:rPr>
        <w:t>Example</w:t>
      </w:r>
    </w:p>
    <w:p w14:paraId="2145971B">
      <w:pPr>
        <w:pStyle w:val="8"/>
        <w:spacing w:before="182" w:line="391" w:lineRule="auto"/>
        <w:ind w:left="590" w:right="2100"/>
      </w:pPr>
      <w:r>
        <w:t>A</w:t>
      </w:r>
      <w:r>
        <w:rPr>
          <w:spacing w:val="-9"/>
        </w:rPr>
        <w:t xml:space="preserve"> </w:t>
      </w:r>
      <w:r>
        <w:t>Department</w:t>
      </w:r>
      <w:r>
        <w:rPr>
          <w:spacing w:val="-9"/>
        </w:rPr>
        <w:t xml:space="preserve"> </w:t>
      </w:r>
      <w:r>
        <w:t>has</w:t>
      </w:r>
      <w:r>
        <w:rPr>
          <w:spacing w:val="-7"/>
        </w:rPr>
        <w:t xml:space="preserve"> </w:t>
      </w:r>
      <w:r>
        <w:t>Teachers,</w:t>
      </w:r>
      <w:r>
        <w:rPr>
          <w:spacing w:val="-9"/>
        </w:rPr>
        <w:t xml:space="preserve"> </w:t>
      </w:r>
      <w:r>
        <w:t>but</w:t>
      </w:r>
      <w:r>
        <w:rPr>
          <w:spacing w:val="-8"/>
        </w:rPr>
        <w:t xml:space="preserve"> </w:t>
      </w:r>
      <w:r>
        <w:t>teachers</w:t>
      </w:r>
      <w:r>
        <w:rPr>
          <w:spacing w:val="-11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exist</w:t>
      </w:r>
      <w:r>
        <w:rPr>
          <w:spacing w:val="-9"/>
        </w:rPr>
        <w:t xml:space="preserve"> </w:t>
      </w:r>
      <w:r>
        <w:t>without</w:t>
      </w:r>
      <w:r>
        <w:rPr>
          <w:spacing w:val="-8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 xml:space="preserve">department. </w:t>
      </w:r>
      <w:r>
        <w:rPr>
          <w:spacing w:val="-2"/>
        </w:rPr>
        <w:t>Diagram</w:t>
      </w:r>
    </w:p>
    <w:p w14:paraId="46F8EE41">
      <w:pPr>
        <w:tabs>
          <w:tab w:val="left" w:pos="1665"/>
          <w:tab w:val="left" w:pos="2109"/>
          <w:tab w:val="left" w:pos="3222"/>
          <w:tab w:val="left" w:pos="4151"/>
        </w:tabs>
        <w:spacing w:before="0" w:line="291" w:lineRule="exact"/>
        <w:ind w:left="590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990600</wp:posOffset>
                </wp:positionH>
                <wp:positionV relativeFrom="paragraph">
                  <wp:posOffset>106045</wp:posOffset>
                </wp:positionV>
                <wp:extent cx="607695" cy="1270"/>
                <wp:effectExtent l="0" t="0" r="0" b="0"/>
                <wp:wrapNone/>
                <wp:docPr id="52" name="Graphic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7695">
                              <a:moveTo>
                                <a:pt x="0" y="0"/>
                              </a:moveTo>
                              <a:lnTo>
                                <a:pt x="607443" y="0"/>
                              </a:lnTo>
                            </a:path>
                          </a:pathLst>
                        </a:custGeom>
                        <a:ln w="1021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2" o:spid="_x0000_s1026" o:spt="100" style="position:absolute;left:0pt;margin-left:78pt;margin-top:8.35pt;height:0.1pt;width:47.85pt;mso-position-horizontal-relative:page;z-index:-251650048;mso-width-relative:page;mso-height-relative:page;" filled="f" stroked="t" coordsize="607695,1" o:gfxdata="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VSGJEtcAAAAJAQAADwAA&#10;AAAAAAABACAAAAAiAAAAZHJzL2Rvd25yZXYueG1sUEsBAhQAFAAAAAgAh07iQJ2cQ68XAgAAfAQA&#10;AA4AAAAAAAAAAQAgAAAAJgEAAGRycy9lMm9Eb2MueG1sUEsFBgAAAAAGAAYAWQEAAK8FAAAAAA==&#10;" path="m0,0l607443,0e">
                <v:fill on="f" focussize="0,0"/>
                <v:stroke weight="0.803937007874016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2006600</wp:posOffset>
                </wp:positionH>
                <wp:positionV relativeFrom="paragraph">
                  <wp:posOffset>106045</wp:posOffset>
                </wp:positionV>
                <wp:extent cx="373380" cy="1270"/>
                <wp:effectExtent l="0" t="0" r="0" b="0"/>
                <wp:wrapNone/>
                <wp:docPr id="53" name="Graphic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3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3380">
                              <a:moveTo>
                                <a:pt x="0" y="0"/>
                              </a:moveTo>
                              <a:lnTo>
                                <a:pt x="372770" y="0"/>
                              </a:lnTo>
                            </a:path>
                          </a:pathLst>
                        </a:custGeom>
                        <a:ln w="1021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3" o:spid="_x0000_s1026" o:spt="100" style="position:absolute;left:0pt;margin-left:158pt;margin-top:8.35pt;height:0.1pt;width:29.4pt;mso-position-horizontal-relative:page;z-index:-251649024;mso-width-relative:page;mso-height-relative:page;" filled="f" stroked="t" coordsize="373380,1" o:gfxdata="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JvXgSjZAAAACQEAAA8A&#10;AAAAAAAAAQAgAAAAIgAAAGRycy9kb3ducmV2LnhtbFBLAQIUABQAAAAIAIdO4kC7diLBFgIAAHwE&#10;AAAOAAAAAAAAAAEAIAAAACgBAABkcnMvZTJvRG9jLnhtbFBLBQYAAAAABgAGAFkBAACwBQAAAAA=&#10;" path="m0,0l372770,0e">
                <v:fill on="f" focussize="0,0"/>
                <v:stroke weight="0.803937007874016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2661920</wp:posOffset>
                </wp:positionH>
                <wp:positionV relativeFrom="paragraph">
                  <wp:posOffset>106045</wp:posOffset>
                </wp:positionV>
                <wp:extent cx="513080" cy="1270"/>
                <wp:effectExtent l="0" t="0" r="0" b="0"/>
                <wp:wrapNone/>
                <wp:docPr id="54" name="Graphic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3080">
                              <a:moveTo>
                                <a:pt x="0" y="0"/>
                              </a:moveTo>
                              <a:lnTo>
                                <a:pt x="512967" y="0"/>
                              </a:lnTo>
                            </a:path>
                          </a:pathLst>
                        </a:custGeom>
                        <a:ln w="1021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4" o:spid="_x0000_s1026" o:spt="100" style="position:absolute;left:0pt;margin-left:209.6pt;margin-top:8.35pt;height:0.1pt;width:40.4pt;mso-position-horizontal-relative:page;z-index:-251649024;mso-width-relative:page;mso-height-relative:page;" filled="f" stroked="t" coordsize="513080,1" o:gfxdata="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NXtsVjXAAAACQEAAA8A&#10;AAAAAAAAAQAgAAAAIgAAAGRycy9kb3ducmV2LnhtbFBLAQIUABQAAAAIAIdO4kAo87VfGAIAAHwE&#10;AAAOAAAAAAAAAAEAIAAAACYBAABkcnMvZTJvRG9jLnhtbFBLBQYAAAAABgAGAFkBAACwBQAAAAA=&#10;" path="m0,0l512967,0e">
                <v:fill on="f" focussize="0,0"/>
                <v:stroke weight="0.803937007874016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rFonts w:ascii="Cambria Math" w:hAnsi="Cambria Math"/>
          <w:spacing w:val="-10"/>
          <w:sz w:val="24"/>
        </w:rPr>
        <w:t>◇</w:t>
      </w:r>
      <w:r>
        <w:rPr>
          <w:rFonts w:ascii="Cambria Math" w:hAnsi="Cambria Math"/>
          <w:sz w:val="24"/>
        </w:rPr>
        <w:tab/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</w:p>
    <w:p w14:paraId="34B96806">
      <w:pPr>
        <w:pStyle w:val="8"/>
        <w:spacing w:before="24"/>
        <w:ind w:left="590"/>
      </w:pPr>
      <w:r>
        <w:t>|</w:t>
      </w:r>
      <w:r>
        <w:rPr>
          <w:spacing w:val="-9"/>
        </w:rPr>
        <w:t xml:space="preserve"> </w:t>
      </w:r>
      <w:r>
        <w:t>Department</w:t>
      </w:r>
      <w:r>
        <w:rPr>
          <w:spacing w:val="40"/>
        </w:rPr>
        <w:t xml:space="preserve"> </w:t>
      </w:r>
      <w:r>
        <w:t>|--------------------|</w:t>
      </w:r>
      <w:r>
        <w:rPr>
          <w:spacing w:val="41"/>
        </w:rPr>
        <w:t xml:space="preserve"> </w:t>
      </w:r>
      <w:r>
        <w:t>Teacher</w:t>
      </w:r>
      <w:r>
        <w:rPr>
          <w:spacing w:val="41"/>
        </w:rPr>
        <w:t xml:space="preserve"> </w:t>
      </w:r>
      <w:r>
        <w:rPr>
          <w:spacing w:val="-10"/>
        </w:rPr>
        <w:t>|</w:t>
      </w:r>
    </w:p>
    <w:p w14:paraId="21AAEE76">
      <w:pPr>
        <w:tabs>
          <w:tab w:val="left" w:pos="1665"/>
          <w:tab w:val="left" w:pos="2869"/>
          <w:tab w:val="left" w:pos="3798"/>
        </w:tabs>
        <w:spacing w:before="22"/>
        <w:ind w:left="590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990600</wp:posOffset>
                </wp:positionH>
                <wp:positionV relativeFrom="paragraph">
                  <wp:posOffset>121285</wp:posOffset>
                </wp:positionV>
                <wp:extent cx="607695" cy="1270"/>
                <wp:effectExtent l="0" t="0" r="0" b="0"/>
                <wp:wrapNone/>
                <wp:docPr id="55" name="Graphic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7695">
                              <a:moveTo>
                                <a:pt x="0" y="0"/>
                              </a:moveTo>
                              <a:lnTo>
                                <a:pt x="607443" y="0"/>
                              </a:lnTo>
                            </a:path>
                          </a:pathLst>
                        </a:custGeom>
                        <a:ln w="1021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5" o:spid="_x0000_s1026" o:spt="100" style="position:absolute;left:0pt;margin-left:78pt;margin-top:9.55pt;height:0.1pt;width:47.85pt;mso-position-horizontal-relative:page;z-index:-251648000;mso-width-relative:page;mso-height-relative:page;" filled="f" stroked="t" coordsize="607695,1" o:gfxdata="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F15VzLYAAAACQEAAA8A&#10;AAAAAAAAAQAgAAAAIgAAAGRycy9kb3ducmV2LnhtbFBLAQIUABQAAAAIAIdO4kB9UGlRFwIAAHwE&#10;AAAOAAAAAAAAAAEAIAAAACcBAABkcnMvZTJvRG9jLnhtbFBLBQYAAAAABgAGAFkBAACwBQAAAAA=&#10;" path="m0,0l607443,0e">
                <v:fill on="f" focussize="0,0"/>
                <v:stroke weight="0.803937007874016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2438400</wp:posOffset>
                </wp:positionH>
                <wp:positionV relativeFrom="paragraph">
                  <wp:posOffset>121285</wp:posOffset>
                </wp:positionV>
                <wp:extent cx="513080" cy="1270"/>
                <wp:effectExtent l="0" t="0" r="0" b="0"/>
                <wp:wrapNone/>
                <wp:docPr id="56" name="Graphic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3080">
                              <a:moveTo>
                                <a:pt x="0" y="0"/>
                              </a:moveTo>
                              <a:lnTo>
                                <a:pt x="512967" y="0"/>
                              </a:lnTo>
                            </a:path>
                          </a:pathLst>
                        </a:custGeom>
                        <a:ln w="1021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6" o:spid="_x0000_s1026" o:spt="100" style="position:absolute;left:0pt;margin-left:192pt;margin-top:9.55pt;height:0.1pt;width:40.4pt;mso-position-horizontal-relative:page;z-index:-251648000;mso-width-relative:page;mso-height-relative:page;" filled="f" stroked="t" coordsize="513080,1" o:gfxdata="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J17qevXAAAACQEAAA8A&#10;AAAAAAAAAQAgAAAAIgAAAGRycy9kb3ducmV2LnhtbFBLAQIUABQAAAAIAIdO4kBerz+cGAIAAHwE&#10;AAAOAAAAAAAAAAEAIAAAACYBAABkcnMvZTJvRG9jLnhtbFBLBQYAAAAABgAGAFkBAACwBQAAAAA=&#10;" path="m0,0l512967,0e">
                <v:fill on="f" focussize="0,0"/>
                <v:stroke weight="0.803937007874016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</w:p>
    <w:p w14:paraId="559EFF9A">
      <w:pPr>
        <w:spacing w:before="175"/>
        <w:ind w:left="590" w:right="0" w:firstLine="0"/>
        <w:jc w:val="left"/>
        <w:rPr>
          <w:i/>
          <w:sz w:val="24"/>
        </w:rPr>
      </w:pPr>
      <w:r>
        <w:rPr>
          <w:i/>
          <w:spacing w:val="-4"/>
          <w:sz w:val="24"/>
        </w:rPr>
        <w:t>(</w:t>
      </w:r>
      <w:r>
        <w:rPr>
          <w:rFonts w:ascii="Cambria Math" w:hAnsi="Cambria Math"/>
          <w:spacing w:val="-4"/>
          <w:sz w:val="25"/>
        </w:rPr>
        <w:t>◇</w:t>
      </w:r>
      <w:r>
        <w:rPr>
          <w:i/>
          <w:spacing w:val="-4"/>
          <w:sz w:val="24"/>
        </w:rPr>
        <w:t>=</w:t>
      </w:r>
      <w:r>
        <w:rPr>
          <w:i/>
          <w:spacing w:val="-6"/>
          <w:sz w:val="24"/>
        </w:rPr>
        <w:t xml:space="preserve"> </w:t>
      </w:r>
      <w:r>
        <w:rPr>
          <w:i/>
          <w:spacing w:val="-4"/>
          <w:sz w:val="24"/>
        </w:rPr>
        <w:t>Hollow</w:t>
      </w:r>
      <w:r>
        <w:rPr>
          <w:i/>
          <w:spacing w:val="-8"/>
          <w:sz w:val="24"/>
        </w:rPr>
        <w:t xml:space="preserve"> </w:t>
      </w:r>
      <w:r>
        <w:rPr>
          <w:i/>
          <w:spacing w:val="-4"/>
          <w:sz w:val="24"/>
        </w:rPr>
        <w:t>diamond)</w:t>
      </w:r>
    </w:p>
    <w:p w14:paraId="64EB27AB">
      <w:pPr>
        <w:pStyle w:val="8"/>
        <w:spacing w:before="185"/>
        <w:ind w:left="590"/>
      </w:pPr>
      <w:r>
        <w:t>Key</w:t>
      </w:r>
      <w:r>
        <w:rPr>
          <w:spacing w:val="-8"/>
        </w:rPr>
        <w:t xml:space="preserve"> </w:t>
      </w:r>
      <w:r>
        <w:rPr>
          <w:spacing w:val="-2"/>
        </w:rPr>
        <w:t>Points</w:t>
      </w:r>
    </w:p>
    <w:p w14:paraId="47A02E91">
      <w:pPr>
        <w:pStyle w:val="12"/>
        <w:numPr>
          <w:ilvl w:val="0"/>
          <w:numId w:val="24"/>
        </w:numPr>
        <w:tabs>
          <w:tab w:val="left" w:pos="1309"/>
        </w:tabs>
        <w:spacing w:before="182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Weak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ownership</w:t>
      </w:r>
    </w:p>
    <w:p w14:paraId="7C97354B">
      <w:pPr>
        <w:pStyle w:val="12"/>
        <w:numPr>
          <w:ilvl w:val="0"/>
          <w:numId w:val="24"/>
        </w:numPr>
        <w:tabs>
          <w:tab w:val="left" w:pos="1309"/>
        </w:tabs>
        <w:spacing w:before="182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Part</w:t>
      </w:r>
      <w:r>
        <w:rPr>
          <w:spacing w:val="-7"/>
          <w:sz w:val="24"/>
        </w:rPr>
        <w:t xml:space="preserve"> </w:t>
      </w:r>
      <w:r>
        <w:rPr>
          <w:sz w:val="24"/>
        </w:rPr>
        <w:t>can</w:t>
      </w:r>
      <w:r>
        <w:rPr>
          <w:spacing w:val="-7"/>
          <w:sz w:val="24"/>
        </w:rPr>
        <w:t xml:space="preserve"> </w:t>
      </w:r>
      <w:r>
        <w:rPr>
          <w:sz w:val="24"/>
        </w:rPr>
        <w:t>exist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independently</w:t>
      </w:r>
    </w:p>
    <w:p w14:paraId="7BB0F8A5">
      <w:pPr>
        <w:pStyle w:val="12"/>
        <w:numPr>
          <w:ilvl w:val="0"/>
          <w:numId w:val="22"/>
        </w:numPr>
        <w:tabs>
          <w:tab w:val="left" w:pos="823"/>
        </w:tabs>
        <w:spacing w:before="177" w:after="0" w:line="391" w:lineRule="auto"/>
        <w:ind w:left="590" w:right="5240" w:firstLine="0"/>
        <w:jc w:val="left"/>
        <w:rPr>
          <w:sz w:val="24"/>
        </w:rPr>
      </w:pPr>
      <w:r>
        <w:rPr>
          <w:sz w:val="24"/>
        </w:rPr>
        <w:t>Composition</w:t>
      </w:r>
      <w:r>
        <w:rPr>
          <w:spacing w:val="-13"/>
          <w:sz w:val="24"/>
        </w:rPr>
        <w:t xml:space="preserve"> </w:t>
      </w:r>
      <w:r>
        <w:rPr>
          <w:sz w:val="24"/>
        </w:rPr>
        <w:t>(Strong</w:t>
      </w:r>
      <w:r>
        <w:rPr>
          <w:spacing w:val="-14"/>
          <w:sz w:val="24"/>
        </w:rPr>
        <w:t xml:space="preserve"> </w:t>
      </w:r>
      <w:r>
        <w:rPr>
          <w:sz w:val="24"/>
        </w:rPr>
        <w:t>HAS-A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Relationship) </w:t>
      </w:r>
      <w:r>
        <w:rPr>
          <w:spacing w:val="-2"/>
          <w:sz w:val="24"/>
        </w:rPr>
        <w:t>Definition</w:t>
      </w:r>
    </w:p>
    <w:p w14:paraId="10EBB2E9">
      <w:pPr>
        <w:pStyle w:val="8"/>
        <w:spacing w:line="259" w:lineRule="auto"/>
        <w:ind w:left="590" w:right="543"/>
      </w:pPr>
      <w:r>
        <w:t>Composition</w:t>
      </w:r>
      <w:r>
        <w:rPr>
          <w:spacing w:val="-7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strong</w:t>
      </w:r>
      <w:r>
        <w:rPr>
          <w:spacing w:val="-6"/>
        </w:rPr>
        <w:t xml:space="preserve"> </w:t>
      </w:r>
      <w:r>
        <w:t>form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aggregation</w:t>
      </w:r>
      <w:r>
        <w:rPr>
          <w:spacing w:val="-5"/>
        </w:rPr>
        <w:t xml:space="preserve"> </w:t>
      </w:r>
      <w:r>
        <w:t>where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part</w:t>
      </w:r>
      <w:r>
        <w:rPr>
          <w:spacing w:val="-5"/>
        </w:rPr>
        <w:t xml:space="preserve"> </w:t>
      </w:r>
      <w:r>
        <w:t>cannot</w:t>
      </w:r>
      <w:r>
        <w:rPr>
          <w:spacing w:val="-5"/>
        </w:rPr>
        <w:t xml:space="preserve"> </w:t>
      </w:r>
      <w:r>
        <w:t>exist</w:t>
      </w:r>
      <w:r>
        <w:rPr>
          <w:spacing w:val="-5"/>
        </w:rPr>
        <w:t xml:space="preserve"> </w:t>
      </w:r>
      <w:r>
        <w:t>independently</w:t>
      </w:r>
      <w:r>
        <w:rPr>
          <w:spacing w:val="-4"/>
        </w:rPr>
        <w:t xml:space="preserve"> </w:t>
      </w:r>
      <w:r>
        <w:t>of the whole.</w:t>
      </w:r>
    </w:p>
    <w:p w14:paraId="52C7F451">
      <w:pPr>
        <w:pStyle w:val="8"/>
        <w:spacing w:before="157"/>
        <w:ind w:left="590"/>
      </w:pPr>
      <w:r>
        <w:rPr>
          <w:spacing w:val="-2"/>
        </w:rPr>
        <w:t>Example</w:t>
      </w:r>
    </w:p>
    <w:p w14:paraId="657D2293">
      <w:pPr>
        <w:pStyle w:val="8"/>
        <w:spacing w:before="182" w:line="391" w:lineRule="auto"/>
        <w:ind w:left="590" w:right="3306"/>
      </w:pPr>
      <w:r>
        <w:t>A</w:t>
      </w:r>
      <w:r>
        <w:rPr>
          <w:spacing w:val="-7"/>
        </w:rPr>
        <w:t xml:space="preserve"> </w:t>
      </w:r>
      <w:r>
        <w:t>House</w:t>
      </w:r>
      <w:r>
        <w:rPr>
          <w:spacing w:val="-6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Rooms,</w:t>
      </w:r>
      <w:r>
        <w:rPr>
          <w:spacing w:val="-7"/>
        </w:rPr>
        <w:t xml:space="preserve"> </w:t>
      </w:r>
      <w:r>
        <w:t>rooms</w:t>
      </w:r>
      <w:r>
        <w:rPr>
          <w:spacing w:val="-7"/>
        </w:rPr>
        <w:t xml:space="preserve"> </w:t>
      </w:r>
      <w:r>
        <w:t>cannot</w:t>
      </w:r>
      <w:r>
        <w:rPr>
          <w:spacing w:val="-8"/>
        </w:rPr>
        <w:t xml:space="preserve"> </w:t>
      </w:r>
      <w:r>
        <w:t>exist</w:t>
      </w:r>
      <w:r>
        <w:rPr>
          <w:spacing w:val="-6"/>
        </w:rPr>
        <w:t xml:space="preserve"> </w:t>
      </w:r>
      <w:r>
        <w:t>without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 xml:space="preserve">house. </w:t>
      </w:r>
      <w:r>
        <w:rPr>
          <w:spacing w:val="-2"/>
        </w:rPr>
        <w:t>Diagram</w:t>
      </w:r>
    </w:p>
    <w:p w14:paraId="35208530">
      <w:pPr>
        <w:pStyle w:val="8"/>
        <w:spacing w:after="0" w:line="391" w:lineRule="auto"/>
        <w:sectPr>
          <w:pgSz w:w="11910" w:h="16840"/>
          <w:pgMar w:top="1400" w:right="992" w:bottom="1200" w:left="850" w:header="0" w:footer="1001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44638B01">
      <w:pPr>
        <w:tabs>
          <w:tab w:val="left" w:pos="1297"/>
          <w:tab w:val="left" w:pos="1794"/>
          <w:tab w:val="left" w:pos="2963"/>
          <w:tab w:val="left" w:pos="3599"/>
        </w:tabs>
        <w:spacing w:before="82"/>
        <w:ind w:left="590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990600</wp:posOffset>
                </wp:positionH>
                <wp:positionV relativeFrom="paragraph">
                  <wp:posOffset>159385</wp:posOffset>
                </wp:positionV>
                <wp:extent cx="374650" cy="1270"/>
                <wp:effectExtent l="0" t="0" r="0" b="0"/>
                <wp:wrapNone/>
                <wp:docPr id="58" name="Graphic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650">
                              <a:moveTo>
                                <a:pt x="0" y="0"/>
                              </a:moveTo>
                              <a:lnTo>
                                <a:pt x="374289" y="0"/>
                              </a:lnTo>
                            </a:path>
                          </a:pathLst>
                        </a:custGeom>
                        <a:ln w="1021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8" o:spid="_x0000_s1026" o:spt="100" style="position:absolute;left:0pt;margin-left:78pt;margin-top:12.55pt;height:0.1pt;width:29.5pt;mso-position-horizontal-relative:page;z-index:-251646976;mso-width-relative:page;mso-height-relative:page;" filled="f" stroked="t" coordsize="374650,1" o:gfxdata="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CqCa4vWAAAACQEAAA8AAAAA&#10;AAAAAQAgAAAAIgAAAGRycy9kb3ducmV2LnhtbFBLAQIUABQAAAAIAIdO4kBirOFqFgIAAHwEAAAO&#10;AAAAAAAAAAEAIAAAACUBAABkcnMvZTJvRG9jLnhtbFBLBQYAAAAABgAGAFkBAACtBQAAAAA=&#10;" path="m0,0l374289,0e">
                <v:fill on="f" focussize="0,0"/>
                <v:stroke weight="0.803937007874016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1807210</wp:posOffset>
                </wp:positionH>
                <wp:positionV relativeFrom="paragraph">
                  <wp:posOffset>159385</wp:posOffset>
                </wp:positionV>
                <wp:extent cx="374650" cy="1270"/>
                <wp:effectExtent l="0" t="0" r="0" b="0"/>
                <wp:wrapNone/>
                <wp:docPr id="59" name="Graphic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650">
                              <a:moveTo>
                                <a:pt x="0" y="0"/>
                              </a:moveTo>
                              <a:lnTo>
                                <a:pt x="374289" y="0"/>
                              </a:lnTo>
                            </a:path>
                          </a:pathLst>
                        </a:custGeom>
                        <a:ln w="1021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9" o:spid="_x0000_s1026" o:spt="100" style="position:absolute;left:0pt;margin-left:142.3pt;margin-top:12.55pt;height:0.1pt;width:29.5pt;mso-position-horizontal-relative:page;z-index:-251645952;mso-width-relative:page;mso-height-relative:page;" filled="f" stroked="t" coordsize="374650,1" o:gfxdata="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DgcJHy2AAAAAkBAAAPAAAA&#10;AAAAAAEAIAAAACIAAABkcnMvZG93bnJldi54bWxQSwECFAAUAAAACACHTuJAWYIkCxUCAAB8BAAA&#10;DgAAAAAAAAABACAAAAAnAQAAZHJzL2Uyb0RvYy54bWxQSwUGAAAAAAYABgBZAQAArgUAAAAA&#10;" path="m0,0l374289,0e">
                <v:fill on="f" focussize="0,0"/>
                <v:stroke weight="0.803937007874016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2497455</wp:posOffset>
                </wp:positionH>
                <wp:positionV relativeFrom="paragraph">
                  <wp:posOffset>159385</wp:posOffset>
                </wp:positionV>
                <wp:extent cx="327660" cy="1270"/>
                <wp:effectExtent l="0" t="0" r="0" b="0"/>
                <wp:wrapNone/>
                <wp:docPr id="60" name="Graphic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6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7660">
                              <a:moveTo>
                                <a:pt x="0" y="0"/>
                              </a:moveTo>
                              <a:lnTo>
                                <a:pt x="327050" y="0"/>
                              </a:lnTo>
                            </a:path>
                          </a:pathLst>
                        </a:custGeom>
                        <a:ln w="1021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0" o:spid="_x0000_s1026" o:spt="100" style="position:absolute;left:0pt;margin-left:196.65pt;margin-top:12.55pt;height:0.1pt;width:25.8pt;mso-position-horizontal-relative:page;z-index:-251645952;mso-width-relative:page;mso-height-relative:page;" filled="f" stroked="t" coordsize="327660,1" o:gfxdata="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CBt5rh1gAAAAkBAAAPAAAAAAAA&#10;AAEAIAAAACIAAABkcnMvZG93bnJldi54bWxQSwECFAAUAAAACACHTuJArEaQ2hQCAAB8BAAADgAA&#10;AAAAAAABACAAAAAlAQAAZHJzL2Uyb0RvYy54bWxQSwUGAAAAAAYABgBZAQAAqwUAAAAA&#10;" path="m0,0l327050,0e">
                <v:fill on="f" focussize="0,0"/>
                <v:stroke weight="0.803937007874016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rFonts w:ascii="Cambria Math" w:hAnsi="Cambria Math"/>
          <w:spacing w:val="-10"/>
          <w:sz w:val="24"/>
        </w:rPr>
        <w:t>◆</w:t>
      </w:r>
      <w:r>
        <w:rPr>
          <w:rFonts w:ascii="Cambria Math" w:hAnsi="Cambria Math"/>
          <w:sz w:val="24"/>
        </w:rPr>
        <w:tab/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</w:p>
    <w:p w14:paraId="2845EA7E">
      <w:pPr>
        <w:pStyle w:val="8"/>
        <w:spacing w:before="24"/>
        <w:ind w:left="590"/>
      </w:pPr>
      <w:r>
        <w:t>|</w:t>
      </w:r>
      <w:r>
        <w:rPr>
          <w:spacing w:val="-6"/>
        </w:rPr>
        <w:t xml:space="preserve"> </w:t>
      </w:r>
      <w:r>
        <w:t>House</w:t>
      </w:r>
      <w:r>
        <w:rPr>
          <w:spacing w:val="46"/>
        </w:rPr>
        <w:t xml:space="preserve"> </w:t>
      </w:r>
      <w:r>
        <w:t>|---------------------|</w:t>
      </w:r>
      <w:r>
        <w:rPr>
          <w:spacing w:val="-4"/>
        </w:rPr>
        <w:t xml:space="preserve"> </w:t>
      </w:r>
      <w:r>
        <w:t>Room</w:t>
      </w:r>
      <w:r>
        <w:rPr>
          <w:spacing w:val="43"/>
        </w:rPr>
        <w:t xml:space="preserve"> </w:t>
      </w:r>
      <w:r>
        <w:rPr>
          <w:spacing w:val="-10"/>
        </w:rPr>
        <w:t>|</w:t>
      </w:r>
    </w:p>
    <w:p w14:paraId="70E30D8A">
      <w:pPr>
        <w:tabs>
          <w:tab w:val="left" w:pos="2555"/>
          <w:tab w:val="left" w:leader="hyphen" w:pos="3191"/>
        </w:tabs>
        <w:spacing w:before="21"/>
        <w:ind w:left="590" w:right="0" w:firstLine="0"/>
        <w:jc w:val="left"/>
        <w:rPr>
          <w:sz w:val="24"/>
        </w:rPr>
      </w:pPr>
      <w:r>
        <w:rPr>
          <w:spacing w:val="-2"/>
          <w:sz w:val="24"/>
        </w:rPr>
        <w:t>+--------</w:t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  <w:r>
        <w:rPr>
          <w:rFonts w:ascii="Times New Roman"/>
          <w:sz w:val="24"/>
        </w:rPr>
        <w:tab/>
      </w:r>
      <w:r>
        <w:rPr>
          <w:spacing w:val="-10"/>
          <w:sz w:val="24"/>
        </w:rPr>
        <w:t>+</w:t>
      </w:r>
    </w:p>
    <w:p w14:paraId="46FCD655">
      <w:pPr>
        <w:spacing w:before="176"/>
        <w:ind w:left="590" w:right="0" w:firstLine="0"/>
        <w:jc w:val="left"/>
        <w:rPr>
          <w:i/>
          <w:sz w:val="24"/>
        </w:rPr>
      </w:pPr>
      <w:r>
        <w:rPr>
          <w:i/>
          <w:spacing w:val="-4"/>
          <w:sz w:val="24"/>
        </w:rPr>
        <w:t>(</w:t>
      </w:r>
      <w:r>
        <w:rPr>
          <w:rFonts w:ascii="Cambria Math" w:hAnsi="Cambria Math"/>
          <w:spacing w:val="-4"/>
          <w:sz w:val="25"/>
        </w:rPr>
        <w:t>◆</w:t>
      </w:r>
      <w:r>
        <w:rPr>
          <w:i/>
          <w:spacing w:val="-4"/>
          <w:sz w:val="24"/>
        </w:rPr>
        <w:t>=</w:t>
      </w:r>
      <w:r>
        <w:rPr>
          <w:i/>
          <w:spacing w:val="-5"/>
          <w:sz w:val="24"/>
        </w:rPr>
        <w:t xml:space="preserve"> </w:t>
      </w:r>
      <w:r>
        <w:rPr>
          <w:i/>
          <w:spacing w:val="-4"/>
          <w:sz w:val="24"/>
        </w:rPr>
        <w:t>Filled</w:t>
      </w:r>
      <w:r>
        <w:rPr>
          <w:i/>
          <w:spacing w:val="-8"/>
          <w:sz w:val="24"/>
        </w:rPr>
        <w:t xml:space="preserve"> </w:t>
      </w:r>
      <w:r>
        <w:rPr>
          <w:i/>
          <w:spacing w:val="-4"/>
          <w:sz w:val="24"/>
        </w:rPr>
        <w:t>diamond)</w:t>
      </w:r>
    </w:p>
    <w:p w14:paraId="1F8EA8F8">
      <w:pPr>
        <w:pStyle w:val="8"/>
        <w:spacing w:before="182"/>
        <w:ind w:left="590"/>
      </w:pPr>
      <w:r>
        <w:t>Key</w:t>
      </w:r>
      <w:r>
        <w:rPr>
          <w:spacing w:val="-8"/>
        </w:rPr>
        <w:t xml:space="preserve"> </w:t>
      </w:r>
      <w:r>
        <w:rPr>
          <w:spacing w:val="-2"/>
        </w:rPr>
        <w:t>Points</w:t>
      </w:r>
    </w:p>
    <w:p w14:paraId="3B00D1D3">
      <w:pPr>
        <w:pStyle w:val="12"/>
        <w:numPr>
          <w:ilvl w:val="0"/>
          <w:numId w:val="25"/>
        </w:numPr>
        <w:tabs>
          <w:tab w:val="left" w:pos="1309"/>
        </w:tabs>
        <w:spacing w:before="182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Strong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ownership</w:t>
      </w:r>
    </w:p>
    <w:p w14:paraId="5BBB3C89">
      <w:pPr>
        <w:pStyle w:val="12"/>
        <w:numPr>
          <w:ilvl w:val="0"/>
          <w:numId w:val="25"/>
        </w:numPr>
        <w:tabs>
          <w:tab w:val="left" w:pos="1309"/>
        </w:tabs>
        <w:spacing w:before="185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Part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destroyed</w:t>
      </w:r>
      <w:r>
        <w:rPr>
          <w:spacing w:val="-4"/>
          <w:sz w:val="24"/>
        </w:rPr>
        <w:t xml:space="preserve"> </w:t>
      </w:r>
      <w:r>
        <w:rPr>
          <w:sz w:val="24"/>
        </w:rPr>
        <w:t>when</w:t>
      </w:r>
      <w:r>
        <w:rPr>
          <w:spacing w:val="-5"/>
          <w:sz w:val="24"/>
        </w:rPr>
        <w:t xml:space="preserve"> </w:t>
      </w:r>
      <w:r>
        <w:rPr>
          <w:sz w:val="24"/>
        </w:rPr>
        <w:t>whole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destroyed</w:t>
      </w:r>
    </w:p>
    <w:p w14:paraId="7D0CC999">
      <w:pPr>
        <w:pStyle w:val="8"/>
        <w:spacing w:before="16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77696" behindDoc="1" locked="0" layoutInCell="1" allowOverlap="1">
                <wp:simplePos x="0" y="0"/>
                <wp:positionH relativeFrom="page">
                  <wp:posOffset>909320</wp:posOffset>
                </wp:positionH>
                <wp:positionV relativeFrom="paragraph">
                  <wp:posOffset>277495</wp:posOffset>
                </wp:positionV>
                <wp:extent cx="5741035" cy="28575"/>
                <wp:effectExtent l="0" t="0" r="12065" b="9525"/>
                <wp:wrapTopAndBottom/>
                <wp:docPr id="61" name="Graphic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103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1035" h="28575">
                              <a:moveTo>
                                <a:pt x="5736272" y="28575"/>
                              </a:moveTo>
                              <a:lnTo>
                                <a:pt x="4762" y="28575"/>
                              </a:lnTo>
                              <a:lnTo>
                                <a:pt x="3289" y="28346"/>
                              </a:lnTo>
                              <a:lnTo>
                                <a:pt x="1968" y="27660"/>
                              </a:lnTo>
                              <a:lnTo>
                                <a:pt x="914" y="26606"/>
                              </a:lnTo>
                              <a:lnTo>
                                <a:pt x="228" y="25285"/>
                              </a:lnTo>
                              <a:lnTo>
                                <a:pt x="0" y="23812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5736272" y="0"/>
                              </a:lnTo>
                              <a:lnTo>
                                <a:pt x="5741034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5"/>
                              </a:lnTo>
                              <a:lnTo>
                                <a:pt x="9525" y="9525"/>
                              </a:lnTo>
                              <a:lnTo>
                                <a:pt x="9525" y="19050"/>
                              </a:lnTo>
                              <a:lnTo>
                                <a:pt x="4762" y="19050"/>
                              </a:lnTo>
                              <a:lnTo>
                                <a:pt x="9525" y="23812"/>
                              </a:lnTo>
                              <a:lnTo>
                                <a:pt x="5741034" y="23812"/>
                              </a:lnTo>
                              <a:lnTo>
                                <a:pt x="5740806" y="25285"/>
                              </a:lnTo>
                              <a:lnTo>
                                <a:pt x="5740120" y="26606"/>
                              </a:lnTo>
                              <a:lnTo>
                                <a:pt x="5739066" y="27660"/>
                              </a:lnTo>
                              <a:lnTo>
                                <a:pt x="5737745" y="28346"/>
                              </a:lnTo>
                              <a:lnTo>
                                <a:pt x="5736272" y="28575"/>
                              </a:lnTo>
                              <a:close/>
                            </a:path>
                            <a:path w="5741035" h="28575">
                              <a:moveTo>
                                <a:pt x="9525" y="9525"/>
                              </a:moveTo>
                              <a:lnTo>
                                <a:pt x="4762" y="9525"/>
                              </a:lnTo>
                              <a:lnTo>
                                <a:pt x="9525" y="4762"/>
                              </a:lnTo>
                              <a:lnTo>
                                <a:pt x="9525" y="9525"/>
                              </a:lnTo>
                              <a:close/>
                            </a:path>
                            <a:path w="5741035" h="28575">
                              <a:moveTo>
                                <a:pt x="5731509" y="9525"/>
                              </a:moveTo>
                              <a:lnTo>
                                <a:pt x="9525" y="9525"/>
                              </a:lnTo>
                              <a:lnTo>
                                <a:pt x="9525" y="4762"/>
                              </a:lnTo>
                              <a:lnTo>
                                <a:pt x="5731509" y="4762"/>
                              </a:lnTo>
                              <a:lnTo>
                                <a:pt x="5731509" y="9525"/>
                              </a:lnTo>
                              <a:close/>
                            </a:path>
                            <a:path w="5741035" h="28575">
                              <a:moveTo>
                                <a:pt x="5731509" y="23812"/>
                              </a:moveTo>
                              <a:lnTo>
                                <a:pt x="5731509" y="4762"/>
                              </a:lnTo>
                              <a:lnTo>
                                <a:pt x="5736272" y="9525"/>
                              </a:lnTo>
                              <a:lnTo>
                                <a:pt x="5741034" y="9525"/>
                              </a:lnTo>
                              <a:lnTo>
                                <a:pt x="5741034" y="19050"/>
                              </a:lnTo>
                              <a:lnTo>
                                <a:pt x="5736272" y="19050"/>
                              </a:lnTo>
                              <a:lnTo>
                                <a:pt x="5731509" y="23812"/>
                              </a:lnTo>
                              <a:close/>
                            </a:path>
                            <a:path w="5741035" h="28575">
                              <a:moveTo>
                                <a:pt x="5741034" y="9525"/>
                              </a:moveTo>
                              <a:lnTo>
                                <a:pt x="5736272" y="9525"/>
                              </a:lnTo>
                              <a:lnTo>
                                <a:pt x="5731509" y="4762"/>
                              </a:lnTo>
                              <a:lnTo>
                                <a:pt x="5741034" y="4762"/>
                              </a:lnTo>
                              <a:lnTo>
                                <a:pt x="5741034" y="9525"/>
                              </a:lnTo>
                              <a:close/>
                            </a:path>
                            <a:path w="5741035" h="28575">
                              <a:moveTo>
                                <a:pt x="9525" y="23812"/>
                              </a:moveTo>
                              <a:lnTo>
                                <a:pt x="4762" y="19050"/>
                              </a:lnTo>
                              <a:lnTo>
                                <a:pt x="9525" y="19050"/>
                              </a:lnTo>
                              <a:lnTo>
                                <a:pt x="9525" y="23812"/>
                              </a:lnTo>
                              <a:close/>
                            </a:path>
                            <a:path w="5741035" h="28575">
                              <a:moveTo>
                                <a:pt x="5731509" y="23812"/>
                              </a:moveTo>
                              <a:lnTo>
                                <a:pt x="9525" y="23812"/>
                              </a:lnTo>
                              <a:lnTo>
                                <a:pt x="9525" y="19050"/>
                              </a:lnTo>
                              <a:lnTo>
                                <a:pt x="5731509" y="19050"/>
                              </a:lnTo>
                              <a:lnTo>
                                <a:pt x="5731509" y="23812"/>
                              </a:lnTo>
                              <a:close/>
                            </a:path>
                            <a:path w="5741035" h="28575">
                              <a:moveTo>
                                <a:pt x="5741034" y="23812"/>
                              </a:moveTo>
                              <a:lnTo>
                                <a:pt x="5731509" y="23812"/>
                              </a:lnTo>
                              <a:lnTo>
                                <a:pt x="5736272" y="19050"/>
                              </a:lnTo>
                              <a:lnTo>
                                <a:pt x="5741034" y="19050"/>
                              </a:lnTo>
                              <a:lnTo>
                                <a:pt x="5741034" y="23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1" o:spid="_x0000_s1026" o:spt="100" style="position:absolute;left:0pt;margin-left:71.6pt;margin-top:21.85pt;height:2.25pt;width:452.05pt;mso-position-horizontal-relative:page;mso-wrap-distance-bottom:0pt;mso-wrap-distance-top:0pt;z-index:-251638784;mso-width-relative:page;mso-height-relative:page;" fillcolor="#D0D0D0" filled="t" stroked="f" coordsize="5741035,28575" o:gfxdata="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" path="m5736272,28575l4762,28575,3289,28346,1968,27660,914,26606,228,25285,0,23812,0,4762,4762,0,5736272,0,5741034,4762,9525,4762,4762,9525,9525,9525,9525,19050,4762,19050,9525,23812,5741034,23812,5740806,25285,5740120,26606,5739066,27660,5737745,28346,5736272,28575xem9525,9525l4762,9525,9525,4762,9525,9525xem5731509,9525l9525,9525,9525,4762,5731509,4762,5731509,9525xem5731509,23812l5731509,4762,5736272,9525,5741034,9525,5741034,19050,5736272,19050,5731509,23812xem5741034,9525l5736272,9525,5731509,4762,5741034,4762,5741034,9525xem9525,23812l4762,19050,9525,19050,9525,23812xem5731509,23812l9525,23812,9525,19050,5731509,19050,5731509,23812xem5741034,23812l5731509,23812,5736272,19050,5741034,19050,5741034,23812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FF8B481">
      <w:pPr>
        <w:pStyle w:val="12"/>
        <w:numPr>
          <w:ilvl w:val="0"/>
          <w:numId w:val="22"/>
        </w:numPr>
        <w:tabs>
          <w:tab w:val="left" w:pos="823"/>
        </w:tabs>
        <w:spacing w:before="177" w:after="0" w:line="388" w:lineRule="auto"/>
        <w:ind w:left="590" w:right="4671" w:firstLine="0"/>
        <w:jc w:val="left"/>
        <w:rPr>
          <w:sz w:val="24"/>
        </w:rPr>
      </w:pPr>
      <w:r>
        <w:rPr>
          <w:sz w:val="24"/>
        </w:rPr>
        <w:t>Generalization</w:t>
      </w:r>
      <w:r>
        <w:rPr>
          <w:spacing w:val="-14"/>
          <w:sz w:val="24"/>
        </w:rPr>
        <w:t xml:space="preserve"> </w:t>
      </w:r>
      <w:r>
        <w:rPr>
          <w:sz w:val="24"/>
        </w:rPr>
        <w:t>(IS-A</w:t>
      </w:r>
      <w:r>
        <w:rPr>
          <w:spacing w:val="-11"/>
          <w:sz w:val="24"/>
        </w:rPr>
        <w:t xml:space="preserve"> </w:t>
      </w:r>
      <w:r>
        <w:rPr>
          <w:sz w:val="24"/>
        </w:rPr>
        <w:t>Relationship</w:t>
      </w:r>
      <w:r>
        <w:rPr>
          <w:spacing w:val="-14"/>
          <w:sz w:val="24"/>
        </w:rPr>
        <w:t xml:space="preserve"> </w:t>
      </w:r>
      <w:r>
        <w:rPr>
          <w:sz w:val="24"/>
        </w:rPr>
        <w:t>/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Inheritance) </w:t>
      </w:r>
      <w:r>
        <w:rPr>
          <w:spacing w:val="-2"/>
          <w:sz w:val="24"/>
        </w:rPr>
        <w:t>Definition</w:t>
      </w:r>
    </w:p>
    <w:p w14:paraId="47FA6C65">
      <w:pPr>
        <w:pStyle w:val="8"/>
        <w:spacing w:before="1" w:line="391" w:lineRule="auto"/>
        <w:ind w:left="590" w:right="1641"/>
      </w:pPr>
      <w:r>
        <w:t>Generalization</w:t>
      </w:r>
      <w:r>
        <w:rPr>
          <w:spacing w:val="-11"/>
        </w:rPr>
        <w:t xml:space="preserve"> </w:t>
      </w:r>
      <w:r>
        <w:t>represents</w:t>
      </w:r>
      <w:r>
        <w:rPr>
          <w:spacing w:val="-12"/>
        </w:rPr>
        <w:t xml:space="preserve"> </w:t>
      </w:r>
      <w:r>
        <w:t>inheritance,</w:t>
      </w:r>
      <w:r>
        <w:rPr>
          <w:spacing w:val="-12"/>
        </w:rPr>
        <w:t xml:space="preserve"> </w:t>
      </w:r>
      <w:r>
        <w:t>where</w:t>
      </w:r>
      <w:r>
        <w:rPr>
          <w:spacing w:val="-11"/>
        </w:rPr>
        <w:t xml:space="preserve"> </w:t>
      </w:r>
      <w:r>
        <w:t>one</w:t>
      </w:r>
      <w:r>
        <w:rPr>
          <w:spacing w:val="-11"/>
        </w:rPr>
        <w:t xml:space="preserve"> </w:t>
      </w:r>
      <w:r>
        <w:t>class</w:t>
      </w:r>
      <w:r>
        <w:rPr>
          <w:spacing w:val="-10"/>
        </w:rPr>
        <w:t xml:space="preserve"> </w:t>
      </w:r>
      <w:r>
        <w:t>derives</w:t>
      </w:r>
      <w:r>
        <w:rPr>
          <w:spacing w:val="-12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 xml:space="preserve">another. </w:t>
      </w:r>
      <w:r>
        <w:rPr>
          <w:spacing w:val="-2"/>
        </w:rPr>
        <w:t>Example</w:t>
      </w:r>
    </w:p>
    <w:p w14:paraId="64EDE3D7">
      <w:pPr>
        <w:pStyle w:val="8"/>
        <w:spacing w:line="391" w:lineRule="auto"/>
        <w:ind w:left="590" w:right="7258"/>
      </w:pPr>
      <w:r>
        <w:t>A</w:t>
      </w:r>
      <w:r>
        <w:rPr>
          <w:spacing w:val="-13"/>
        </w:rPr>
        <w:t xml:space="preserve"> </w:t>
      </w:r>
      <w:r>
        <w:t>Car</w:t>
      </w:r>
      <w:r>
        <w:rPr>
          <w:spacing w:val="-10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 xml:space="preserve">Vehicle </w:t>
      </w:r>
      <w:r>
        <w:rPr>
          <w:spacing w:val="-2"/>
        </w:rPr>
        <w:t>Diagram</w:t>
      </w:r>
    </w:p>
    <w:p w14:paraId="316F190F">
      <w:pPr>
        <w:tabs>
          <w:tab w:val="left" w:pos="1953"/>
        </w:tabs>
        <w:spacing w:before="0" w:line="291" w:lineRule="exact"/>
        <w:ind w:left="1024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1266190</wp:posOffset>
                </wp:positionH>
                <wp:positionV relativeFrom="paragraph">
                  <wp:posOffset>104775</wp:posOffset>
                </wp:positionV>
                <wp:extent cx="513080" cy="1270"/>
                <wp:effectExtent l="0" t="0" r="0" b="0"/>
                <wp:wrapNone/>
                <wp:docPr id="62" name="Graphic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3080">
                              <a:moveTo>
                                <a:pt x="0" y="0"/>
                              </a:moveTo>
                              <a:lnTo>
                                <a:pt x="512967" y="0"/>
                              </a:lnTo>
                            </a:path>
                          </a:pathLst>
                        </a:custGeom>
                        <a:ln w="1021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2" o:spid="_x0000_s1026" o:spt="100" style="position:absolute;left:0pt;margin-left:99.7pt;margin-top:8.25pt;height:0.1pt;width:40.4pt;mso-position-horizontal-relative:page;z-index:-251644928;mso-width-relative:page;mso-height-relative:page;" filled="f" stroked="t" coordsize="513080,1" o:gfxdata="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NZvCFjXAAAACQEAAA8A&#10;AAAAAAAAAQAgAAAAIgAAAGRycy9kb3ducmV2LnhtbFBLAQIUABQAAAAIAIdO4kCsY5XIGAIAAHwE&#10;AAAOAAAAAAAAAAEAIAAAACYBAABkcnMvZTJvRG9jLnhtbFBLBQYAAAAABgAGAFkBAACwBQAAAAA=&#10;" path="m0,0l512967,0e">
                <v:fill on="f" focussize="0,0"/>
                <v:stroke weight="0.803937007874016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</w:p>
    <w:p w14:paraId="3CF7ABA8">
      <w:pPr>
        <w:pStyle w:val="8"/>
        <w:spacing w:before="22"/>
        <w:ind w:left="1024"/>
      </w:pPr>
      <w:r>
        <w:t>|</w:t>
      </w:r>
      <w:r>
        <w:rPr>
          <w:spacing w:val="-5"/>
        </w:rPr>
        <w:t xml:space="preserve"> </w:t>
      </w:r>
      <w:r>
        <w:t>Vehicle</w:t>
      </w:r>
      <w:r>
        <w:rPr>
          <w:spacing w:val="70"/>
          <w:w w:val="150"/>
        </w:rPr>
        <w:t xml:space="preserve"> </w:t>
      </w:r>
      <w:r>
        <w:rPr>
          <w:spacing w:val="-10"/>
        </w:rPr>
        <w:t>|</w:t>
      </w:r>
    </w:p>
    <w:p w14:paraId="718238E8">
      <w:pPr>
        <w:tabs>
          <w:tab w:val="left" w:pos="1953"/>
        </w:tabs>
        <w:spacing w:before="21"/>
        <w:ind w:left="1024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1266190</wp:posOffset>
                </wp:positionH>
                <wp:positionV relativeFrom="paragraph">
                  <wp:posOffset>121285</wp:posOffset>
                </wp:positionV>
                <wp:extent cx="513080" cy="1270"/>
                <wp:effectExtent l="0" t="0" r="0" b="0"/>
                <wp:wrapNone/>
                <wp:docPr id="63" name="Graphic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3080">
                              <a:moveTo>
                                <a:pt x="0" y="0"/>
                              </a:moveTo>
                              <a:lnTo>
                                <a:pt x="512967" y="0"/>
                              </a:lnTo>
                            </a:path>
                          </a:pathLst>
                        </a:custGeom>
                        <a:ln w="1021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3" o:spid="_x0000_s1026" o:spt="100" style="position:absolute;left:0pt;margin-left:99.7pt;margin-top:9.55pt;height:0.1pt;width:40.4pt;mso-position-horizontal-relative:page;z-index:-251644928;mso-width-relative:page;mso-height-relative:page;" filled="f" stroked="t" coordsize="513080,1" o:gfxdata="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I447HdYAAAAJAQAADwAA&#10;AAAAAAABACAAAAAiAAAAZHJzL2Rvd25yZXYueG1sUEsBAhQAFAAAAAgAh07iQJdNUKkYAgAAfAQA&#10;AA4AAAAAAAAAAQAgAAAAJQEAAGRycy9lMm9Eb2MueG1sUEsFBgAAAAAGAAYAWQEAAK8FAAAAAA==&#10;" path="m0,0l512967,0e">
                <v:fill on="f" focussize="0,0"/>
                <v:stroke weight="0.803937007874016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</w:p>
    <w:p w14:paraId="274A827E">
      <w:pPr>
        <w:spacing w:before="24"/>
        <w:ind w:left="1295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10"/>
          <w:sz w:val="24"/>
        </w:rPr>
        <w:t>▲</w:t>
      </w:r>
    </w:p>
    <w:p w14:paraId="564D19BB">
      <w:pPr>
        <w:spacing w:before="22"/>
        <w:ind w:left="1295" w:right="0" w:firstLine="0"/>
        <w:jc w:val="left"/>
        <w:rPr>
          <w:sz w:val="24"/>
        </w:rPr>
      </w:pPr>
      <w:r>
        <w:rPr>
          <w:spacing w:val="-10"/>
          <w:sz w:val="24"/>
        </w:rPr>
        <w:t>|</w:t>
      </w:r>
    </w:p>
    <w:p w14:paraId="5E810EA6">
      <w:pPr>
        <w:tabs>
          <w:tab w:val="left" w:pos="1989"/>
        </w:tabs>
        <w:spacing w:before="24"/>
        <w:ind w:left="914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simplePos="0" relativeHeight="251672576" behindDoc="1" locked="0" layoutInCell="1" allowOverlap="1">
                <wp:simplePos x="0" y="0"/>
                <wp:positionH relativeFrom="page">
                  <wp:posOffset>1195705</wp:posOffset>
                </wp:positionH>
                <wp:positionV relativeFrom="paragraph">
                  <wp:posOffset>122555</wp:posOffset>
                </wp:positionV>
                <wp:extent cx="607695" cy="1270"/>
                <wp:effectExtent l="0" t="0" r="0" b="0"/>
                <wp:wrapNone/>
                <wp:docPr id="64" name="Graphic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7695">
                              <a:moveTo>
                                <a:pt x="0" y="0"/>
                              </a:moveTo>
                              <a:lnTo>
                                <a:pt x="607443" y="0"/>
                              </a:lnTo>
                            </a:path>
                          </a:pathLst>
                        </a:custGeom>
                        <a:ln w="1021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4" o:spid="_x0000_s1026" o:spt="100" style="position:absolute;left:0pt;margin-left:94.15pt;margin-top:9.65pt;height:0.1pt;width:47.85pt;mso-position-horizontal-relative:page;z-index:-251643904;mso-width-relative:page;mso-height-relative:page;" filled="f" stroked="t" coordsize="607695,1" o:gfxdata="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AyKyEf1gAAAAkBAAAPAAAA&#10;AAAAAAEAIAAAACIAAABkcnMvZG93bnJldi54bWxQSwECFAAUAAAACACHTuJAGQxjOBcCAAB8BAAA&#10;DgAAAAAAAAABACAAAAAlAQAAZHJzL2Uyb0RvYy54bWxQSwUGAAAAAAYABgBZAQAArgUAAAAA&#10;" path="m0,0l607443,0e">
                <v:fill on="f" focussize="0,0"/>
                <v:stroke weight="0.803937007874016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</w:p>
    <w:p w14:paraId="053BB1EC">
      <w:pPr>
        <w:pStyle w:val="8"/>
        <w:tabs>
          <w:tab w:val="left" w:pos="1242"/>
          <w:tab w:val="left" w:pos="1895"/>
        </w:tabs>
        <w:spacing w:before="24"/>
        <w:ind w:left="914"/>
      </w:pPr>
      <w:r>
        <w:rPr>
          <w:spacing w:val="-10"/>
        </w:rPr>
        <w:t>|</w:t>
      </w:r>
      <w:r>
        <w:tab/>
      </w:r>
      <w:r>
        <w:rPr>
          <w:spacing w:val="-5"/>
        </w:rPr>
        <w:t>Car</w:t>
      </w:r>
      <w:r>
        <w:tab/>
      </w:r>
      <w:r>
        <w:rPr>
          <w:spacing w:val="-10"/>
        </w:rPr>
        <w:t>|</w:t>
      </w:r>
    </w:p>
    <w:p w14:paraId="1C85A138">
      <w:pPr>
        <w:tabs>
          <w:tab w:val="left" w:pos="1989"/>
        </w:tabs>
        <w:spacing w:before="23"/>
        <w:ind w:left="914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simplePos="0" relativeHeight="251672576" behindDoc="1" locked="0" layoutInCell="1" allowOverlap="1">
                <wp:simplePos x="0" y="0"/>
                <wp:positionH relativeFrom="page">
                  <wp:posOffset>1195705</wp:posOffset>
                </wp:positionH>
                <wp:positionV relativeFrom="paragraph">
                  <wp:posOffset>122555</wp:posOffset>
                </wp:positionV>
                <wp:extent cx="607695" cy="1270"/>
                <wp:effectExtent l="0" t="0" r="0" b="0"/>
                <wp:wrapNone/>
                <wp:docPr id="65" name="Graphic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7695">
                              <a:moveTo>
                                <a:pt x="0" y="0"/>
                              </a:moveTo>
                              <a:lnTo>
                                <a:pt x="607443" y="0"/>
                              </a:lnTo>
                            </a:path>
                          </a:pathLst>
                        </a:custGeom>
                        <a:ln w="1021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5" o:spid="_x0000_s1026" o:spt="100" style="position:absolute;left:0pt;margin-left:94.15pt;margin-top:9.65pt;height:0.1pt;width:47.85pt;mso-position-horizontal-relative:page;z-index:-251643904;mso-width-relative:page;mso-height-relative:page;" filled="f" stroked="t" coordsize="607695,1" o:gfxdata="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DIrIR/WAAAACQEAAA8AAAAA&#10;AAAAAQAgAAAAIgAAAGRycy9kb3ducmV2LnhtbFBLAQIUABQAAAAIAIdO4kAiIqZZFgIAAHwEAAAO&#10;AAAAAAAAAAEAIAAAACUBAABkcnMvZTJvRG9jLnhtbFBLBQYAAAAABgAGAFkBAACtBQAAAAA=&#10;" path="m0,0l607443,0e">
                <v:fill on="f" focussize="0,0"/>
                <v:stroke weight="0.803937007874016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</w:p>
    <w:p w14:paraId="4CC8B43D">
      <w:pPr>
        <w:spacing w:before="183"/>
        <w:ind w:left="590" w:right="0" w:firstLine="0"/>
        <w:jc w:val="left"/>
        <w:rPr>
          <w:i/>
          <w:sz w:val="24"/>
        </w:rPr>
      </w:pPr>
      <w:r>
        <w:rPr>
          <w:i/>
          <w:sz w:val="24"/>
        </w:rPr>
        <w:t>(</w:t>
      </w:r>
      <w:r>
        <w:rPr>
          <w:rFonts w:ascii="Arial" w:hAnsi="Arial"/>
          <w:i/>
          <w:sz w:val="24"/>
        </w:rPr>
        <w:t>▲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i/>
          <w:sz w:val="24"/>
        </w:rPr>
        <w:t>=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Inheritance</w:t>
      </w:r>
      <w:r>
        <w:rPr>
          <w:i/>
          <w:spacing w:val="-3"/>
          <w:sz w:val="24"/>
        </w:rPr>
        <w:t xml:space="preserve"> </w:t>
      </w:r>
      <w:r>
        <w:rPr>
          <w:i/>
          <w:spacing w:val="-2"/>
          <w:sz w:val="24"/>
        </w:rPr>
        <w:t>arrow)</w:t>
      </w:r>
    </w:p>
    <w:p w14:paraId="21CCB65A">
      <w:pPr>
        <w:pStyle w:val="8"/>
        <w:spacing w:before="182"/>
        <w:ind w:left="590"/>
      </w:pPr>
      <w:r>
        <w:t>Key</w:t>
      </w:r>
      <w:r>
        <w:rPr>
          <w:spacing w:val="-8"/>
        </w:rPr>
        <w:t xml:space="preserve"> </w:t>
      </w:r>
      <w:r>
        <w:rPr>
          <w:spacing w:val="-2"/>
        </w:rPr>
        <w:t>Points</w:t>
      </w:r>
    </w:p>
    <w:p w14:paraId="5A6B406B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950" w:leftChars="0" w:right="0" w:rightChars="0"/>
        <w:jc w:val="left"/>
      </w:pPr>
      <w:r>
        <w:rPr>
          <w:sz w:val="24"/>
        </w:rPr>
        <w:t>Child</w:t>
      </w:r>
      <w:r>
        <w:rPr>
          <w:spacing w:val="-4"/>
          <w:sz w:val="24"/>
        </w:rPr>
        <w:t xml:space="preserve"> </w:t>
      </w:r>
      <w:r>
        <w:rPr>
          <w:sz w:val="24"/>
        </w:rPr>
        <w:t>inherits</w:t>
      </w:r>
      <w:r>
        <w:rPr>
          <w:spacing w:val="-4"/>
          <w:sz w:val="24"/>
        </w:rPr>
        <w:t xml:space="preserve"> </w:t>
      </w:r>
      <w:r>
        <w:rPr>
          <w:sz w:val="24"/>
        </w:rPr>
        <w:t>properties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parent</w:t>
      </w:r>
    </w:p>
    <w:p w14:paraId="3A8A7442">
      <w:pPr>
        <w:pStyle w:val="12"/>
        <w:numPr>
          <w:ilvl w:val="0"/>
          <w:numId w:val="20"/>
        </w:numPr>
        <w:tabs>
          <w:tab w:val="left" w:pos="771"/>
        </w:tabs>
        <w:spacing w:before="1" w:after="0" w:line="259" w:lineRule="auto"/>
        <w:ind w:left="590" w:right="1255" w:firstLine="0"/>
        <w:jc w:val="left"/>
        <w:rPr>
          <w:sz w:val="24"/>
        </w:rPr>
        <w:sectPr>
          <w:pgSz w:w="11910" w:h="16840"/>
          <w:pgMar w:top="1340" w:right="992" w:bottom="1200" w:left="850" w:header="0" w:footer="1001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  <w:r>
        <w:rPr>
          <w:sz w:val="24"/>
        </w:rPr>
        <w:t>Draw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class</w:t>
      </w:r>
      <w:r>
        <w:rPr>
          <w:spacing w:val="-4"/>
          <w:sz w:val="24"/>
        </w:rPr>
        <w:t xml:space="preserve"> </w:t>
      </w:r>
      <w:r>
        <w:rPr>
          <w:sz w:val="24"/>
        </w:rPr>
        <w:t>diagram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previous</w:t>
      </w:r>
      <w:r>
        <w:rPr>
          <w:spacing w:val="-6"/>
          <w:sz w:val="24"/>
        </w:rPr>
        <w:t xml:space="preserve"> </w:t>
      </w:r>
      <w:r>
        <w:rPr>
          <w:sz w:val="24"/>
        </w:rPr>
        <w:t>Jio-Hotstart</w:t>
      </w:r>
      <w:r>
        <w:rPr>
          <w:spacing w:val="-5"/>
          <w:sz w:val="24"/>
        </w:rPr>
        <w:t xml:space="preserve"> </w:t>
      </w:r>
      <w:r>
        <w:rPr>
          <w:sz w:val="24"/>
        </w:rPr>
        <w:t>program</w:t>
      </w:r>
      <w:r>
        <w:rPr>
          <w:spacing w:val="-6"/>
          <w:sz w:val="24"/>
        </w:rPr>
        <w:t xml:space="preserve"> </w:t>
      </w:r>
      <w:r>
        <w:rPr>
          <w:sz w:val="24"/>
        </w:rPr>
        <w:t>scenario.</w:t>
      </w:r>
      <w:r>
        <w:rPr>
          <w:rFonts w:hint="default"/>
          <w:sz w:val="24"/>
          <w:lang w:val="en-US"/>
        </w:rPr>
        <w:tab/>
        <w:t/>
      </w:r>
      <w:r>
        <w:rPr>
          <w:rFonts w:hint="default"/>
          <w:sz w:val="24"/>
          <w:lang w:val="en-US"/>
        </w:rPr>
        <w:tab/>
      </w:r>
      <w:r>
        <w:rPr>
          <w:sz w:val="24"/>
        </w:rPr>
        <w:t xml:space="preserve"> </w:t>
      </w:r>
      <w:r>
        <w:rPr>
          <w:rFonts w:hint="default"/>
          <w:sz w:val="24"/>
          <w:lang w:val="en-US"/>
        </w:rPr>
        <w:tab/>
        <w:t/>
      </w:r>
      <w:r>
        <w:rPr>
          <w:rFonts w:hint="default"/>
          <w:sz w:val="24"/>
          <w:lang w:val="en-US"/>
        </w:rPr>
        <w:tab/>
        <w:t/>
      </w:r>
      <w:r>
        <w:rPr>
          <w:rFonts w:hint="default"/>
          <w:sz w:val="24"/>
          <w:lang w:val="en-US"/>
        </w:rPr>
        <w:tab/>
      </w:r>
      <w:r>
        <w:rPr>
          <w:sz w:val="20"/>
        </w:rPr>
        <w:drawing>
          <wp:inline distT="0" distB="0" distL="0" distR="0">
            <wp:extent cx="2204085" cy="1842770"/>
            <wp:effectExtent l="0" t="0" r="5715" b="5080"/>
            <wp:docPr id="66" name="Image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4085" cy="184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7D932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right="0" w:rightChars="0"/>
        <w:jc w:val="left"/>
        <w:rPr>
          <w:rFonts w:hint="default"/>
          <w:lang w:val="en-US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72390</wp:posOffset>
                </wp:positionH>
                <wp:positionV relativeFrom="paragraph">
                  <wp:posOffset>165735</wp:posOffset>
                </wp:positionV>
                <wp:extent cx="6676390" cy="897890"/>
                <wp:effectExtent l="4445" t="4445" r="5715" b="12065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6390" cy="89789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234AC2">
                            <w:pP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Ex : 06</w:t>
                            </w:r>
                          </w:p>
                          <w:p w14:paraId="02028E82">
                            <w:pP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40618052">
                            <w:pP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22/01/2025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        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SET - 6 Polymorphism , Abstract Class and Interface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.7pt;margin-top:13.05pt;height:70.7pt;width:525.7pt;z-index:251678720;mso-width-relative:page;mso-height-relative:page;" filled="f" stroked="t" coordsize="21600,21600" o:gfxdata="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OHeoxHZAAAACgEAAA8AAAAAAAAAAQAg&#10;AAAAIgAAAGRycy9kb3ducmV2LnhtbFBLAQIUABQAAAAIAIdO4kDFfDP8RgIAAJwEAAAOAAAAAAAA&#10;AAEAIAAAACgBAABkcnMvZTJvRG9jLnhtbFBLBQYAAAAABgAGAFkBAADgBQAAAAA=&#10;">
                <v:fill on="f" focussize="0,0"/>
                <v:stroke weight="0.5pt" color="#000000 [3213]" joinstyle="round"/>
                <v:imagedata o:title=""/>
                <o:lock v:ext="edit" aspectratio="f"/>
                <v:textbox>
                  <w:txbxContent>
                    <w:p w14:paraId="6C234AC2">
                      <w:pPr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US"/>
                        </w:rPr>
                        <w:t>Ex : 06</w:t>
                      </w:r>
                    </w:p>
                    <w:p w14:paraId="02028E82">
                      <w:pPr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  <w:p w14:paraId="40618052">
                      <w:pPr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US"/>
                        </w:rPr>
                        <w:t>22/01/2025</w:t>
                      </w:r>
                      <w:r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        </w:t>
                      </w:r>
                      <w:r>
                        <w:rPr>
                          <w:rFonts w:hint="default"/>
                          <w:b/>
                          <w:bCs/>
                          <w:sz w:val="28"/>
                          <w:szCs w:val="28"/>
                          <w:lang w:val="en-US"/>
                        </w:rPr>
                        <w:t>SET - 6 Polymorphism , Abstract Class and Interface</w:t>
                      </w:r>
                    </w:p>
                  </w:txbxContent>
                </v:textbox>
              </v:shape>
            </w:pict>
          </mc:Fallback>
        </mc:AlternateContent>
      </w:r>
    </w:p>
    <w:p w14:paraId="4FFA426B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right="0" w:rightChars="0"/>
        <w:jc w:val="left"/>
        <w:rPr>
          <w:rFonts w:hint="default"/>
          <w:lang w:val="en-US"/>
        </w:rPr>
      </w:pPr>
    </w:p>
    <w:p w14:paraId="193B36F8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950" w:leftChars="0" w:right="0" w:rightChars="0"/>
        <w:jc w:val="left"/>
        <w:rPr>
          <w:rFonts w:hint="default"/>
          <w:lang w:val="en-US"/>
        </w:rPr>
      </w:pPr>
    </w:p>
    <w:p w14:paraId="0E5D425B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right="0" w:rightChars="0"/>
        <w:jc w:val="left"/>
        <w:rPr>
          <w:rFonts w:hint="default"/>
          <w:lang w:val="en-US"/>
        </w:rPr>
      </w:pPr>
    </w:p>
    <w:p w14:paraId="17EE5D10">
      <w:pPr>
        <w:pStyle w:val="8"/>
        <w:numPr>
          <w:ilvl w:val="0"/>
          <w:numId w:val="26"/>
        </w:numPr>
        <w:spacing w:line="259" w:lineRule="auto"/>
        <w:ind w:left="590" w:right="543"/>
      </w:pPr>
      <w:r>
        <w:t xml:space="preserve">A transport company is developing a </w:t>
      </w:r>
      <w:r>
        <w:rPr>
          <w:b/>
        </w:rPr>
        <w:t xml:space="preserve">Vehicle Rental System </w:t>
      </w:r>
      <w:r>
        <w:t>where different types of vehicles calculate rental charges differently. All vehicles share common properties like vehicleNumber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ratePerDay,</w:t>
      </w:r>
      <w:r>
        <w:rPr>
          <w:spacing w:val="-13"/>
        </w:rPr>
        <w:t xml:space="preserve"> </w:t>
      </w:r>
      <w:r>
        <w:t>but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charge</w:t>
      </w:r>
      <w:r>
        <w:rPr>
          <w:spacing w:val="-10"/>
        </w:rPr>
        <w:t xml:space="preserve"> </w:t>
      </w:r>
      <w:r>
        <w:t>calculation</w:t>
      </w:r>
      <w:r>
        <w:rPr>
          <w:spacing w:val="-10"/>
        </w:rPr>
        <w:t xml:space="preserve"> </w:t>
      </w:r>
      <w:r>
        <w:t>varies</w:t>
      </w:r>
      <w:r>
        <w:rPr>
          <w:spacing w:val="-9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rPr>
          <w:i/>
        </w:rPr>
        <w:t>Car,</w:t>
      </w:r>
      <w:r>
        <w:rPr>
          <w:i/>
          <w:spacing w:val="-13"/>
        </w:rPr>
        <w:t xml:space="preserve"> </w:t>
      </w:r>
      <w:r>
        <w:rPr>
          <w:i/>
        </w:rPr>
        <w:t>Bike,</w:t>
      </w:r>
      <w:r>
        <w:rPr>
          <w:i/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rPr>
          <w:i/>
        </w:rPr>
        <w:t>Truck</w:t>
      </w:r>
      <w:r>
        <w:t>. Design</w:t>
      </w:r>
      <w:r>
        <w:rPr>
          <w:spacing w:val="-7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rPr>
          <w:b/>
        </w:rPr>
        <w:t>abstract</w:t>
      </w:r>
      <w:r>
        <w:rPr>
          <w:b/>
          <w:spacing w:val="-6"/>
        </w:rPr>
        <w:t xml:space="preserve"> </w:t>
      </w:r>
      <w:r>
        <w:rPr>
          <w:b/>
        </w:rPr>
        <w:t>class</w:t>
      </w:r>
      <w:r>
        <w:rPr>
          <w:b/>
          <w:spacing w:val="-7"/>
        </w:rPr>
        <w:t xml:space="preserve"> </w:t>
      </w:r>
      <w:r>
        <w:t>named</w:t>
      </w:r>
      <w:r>
        <w:rPr>
          <w:spacing w:val="-6"/>
        </w:rPr>
        <w:t xml:space="preserve"> </w:t>
      </w:r>
      <w:r>
        <w:t>Vehicle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abstract</w:t>
      </w:r>
      <w:r>
        <w:rPr>
          <w:spacing w:val="-6"/>
        </w:rPr>
        <w:t xml:space="preserve"> </w:t>
      </w:r>
      <w:r>
        <w:t>method</w:t>
      </w:r>
      <w:r>
        <w:rPr>
          <w:spacing w:val="-6"/>
        </w:rPr>
        <w:t xml:space="preserve"> </w:t>
      </w:r>
      <w:r>
        <w:t>calculateRent(int</w:t>
      </w:r>
      <w:r>
        <w:rPr>
          <w:spacing w:val="-6"/>
        </w:rPr>
        <w:t xml:space="preserve"> </w:t>
      </w:r>
      <w:r>
        <w:t xml:space="preserve">days). Implement subclasses for each vehicle type and demonstrate how </w:t>
      </w:r>
      <w:r>
        <w:rPr>
          <w:b/>
        </w:rPr>
        <w:t xml:space="preserve">abstraction </w:t>
      </w:r>
      <w:r>
        <w:t>helps in hiding implementation details while allowing flexibility in rental calculation.</w:t>
      </w:r>
    </w:p>
    <w:p w14:paraId="3543D1FF">
      <w:pPr>
        <w:pStyle w:val="8"/>
        <w:spacing w:before="159"/>
        <w:ind w:left="590"/>
      </w:pPr>
      <w:r>
        <w:rPr>
          <w:b/>
          <w:bCs/>
          <w:spacing w:val="-5"/>
        </w:rPr>
        <w:t>Aim</w:t>
      </w:r>
    </w:p>
    <w:p w14:paraId="4122C717">
      <w:pPr>
        <w:pStyle w:val="8"/>
        <w:spacing w:before="182" w:line="259" w:lineRule="auto"/>
        <w:ind w:left="590" w:right="543"/>
      </w:pPr>
      <w:r>
        <w:t>To</w:t>
      </w:r>
      <w:r>
        <w:rPr>
          <w:spacing w:val="-13"/>
        </w:rPr>
        <w:t xml:space="preserve"> </w:t>
      </w:r>
      <w:r>
        <w:t>design</w:t>
      </w:r>
      <w:r>
        <w:rPr>
          <w:spacing w:val="-10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Vehicle</w:t>
      </w:r>
      <w:r>
        <w:rPr>
          <w:spacing w:val="-10"/>
        </w:rPr>
        <w:t xml:space="preserve"> </w:t>
      </w:r>
      <w:r>
        <w:t>Rental</w:t>
      </w:r>
      <w:r>
        <w:rPr>
          <w:spacing w:val="-11"/>
        </w:rPr>
        <w:t xml:space="preserve"> </w:t>
      </w:r>
      <w:r>
        <w:t>System</w:t>
      </w:r>
      <w:r>
        <w:rPr>
          <w:spacing w:val="-11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abstraction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Java,</w:t>
      </w:r>
      <w:r>
        <w:rPr>
          <w:spacing w:val="-11"/>
        </w:rPr>
        <w:t xml:space="preserve"> </w:t>
      </w:r>
      <w:r>
        <w:t>where</w:t>
      </w:r>
      <w:r>
        <w:rPr>
          <w:spacing w:val="-10"/>
        </w:rPr>
        <w:t xml:space="preserve"> </w:t>
      </w:r>
      <w:r>
        <w:t>different</w:t>
      </w:r>
      <w:r>
        <w:rPr>
          <w:spacing w:val="-12"/>
        </w:rPr>
        <w:t xml:space="preserve"> </w:t>
      </w:r>
      <w:r>
        <w:t>vehicles calculate rent differently using an abstract class.</w:t>
      </w:r>
    </w:p>
    <w:p w14:paraId="4279C903">
      <w:pPr>
        <w:pStyle w:val="8"/>
        <w:spacing w:before="159"/>
        <w:ind w:left="590"/>
      </w:pPr>
      <w:r>
        <w:rPr>
          <w:b/>
          <w:bCs/>
          <w:spacing w:val="-2"/>
        </w:rPr>
        <w:t>Algorithm</w:t>
      </w:r>
    </w:p>
    <w:p w14:paraId="6F7EF763">
      <w:pPr>
        <w:pStyle w:val="12"/>
        <w:numPr>
          <w:ilvl w:val="0"/>
          <w:numId w:val="27"/>
        </w:numPr>
        <w:tabs>
          <w:tab w:val="left" w:pos="1309"/>
        </w:tabs>
        <w:spacing w:before="182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Start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505D0FE4">
      <w:pPr>
        <w:pStyle w:val="12"/>
        <w:numPr>
          <w:ilvl w:val="0"/>
          <w:numId w:val="27"/>
        </w:numPr>
        <w:tabs>
          <w:tab w:val="left" w:pos="1309"/>
        </w:tabs>
        <w:spacing w:before="185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z w:val="24"/>
        </w:rPr>
        <w:t>an</w:t>
      </w:r>
      <w:r>
        <w:rPr>
          <w:spacing w:val="-6"/>
          <w:sz w:val="24"/>
        </w:rPr>
        <w:t xml:space="preserve"> </w:t>
      </w:r>
      <w:r>
        <w:rPr>
          <w:sz w:val="24"/>
        </w:rPr>
        <w:t>abstract</w:t>
      </w:r>
      <w:r>
        <w:rPr>
          <w:spacing w:val="-7"/>
          <w:sz w:val="24"/>
        </w:rPr>
        <w:t xml:space="preserve"> </w:t>
      </w:r>
      <w:r>
        <w:rPr>
          <w:sz w:val="24"/>
        </w:rPr>
        <w:t>class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Vehicle</w:t>
      </w:r>
    </w:p>
    <w:p w14:paraId="7DD2F328">
      <w:pPr>
        <w:pStyle w:val="12"/>
        <w:numPr>
          <w:ilvl w:val="0"/>
          <w:numId w:val="27"/>
        </w:numPr>
        <w:tabs>
          <w:tab w:val="left" w:pos="1309"/>
        </w:tabs>
        <w:spacing w:before="182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Declare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members:</w:t>
      </w:r>
      <w:r>
        <w:rPr>
          <w:spacing w:val="-5"/>
          <w:sz w:val="24"/>
        </w:rPr>
        <w:t xml:space="preserve"> </w:t>
      </w:r>
      <w:r>
        <w:rPr>
          <w:sz w:val="24"/>
        </w:rPr>
        <w:t>vehicleNumber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ratePerDay</w:t>
      </w:r>
    </w:p>
    <w:p w14:paraId="138F4B29">
      <w:pPr>
        <w:pStyle w:val="12"/>
        <w:numPr>
          <w:ilvl w:val="0"/>
          <w:numId w:val="27"/>
        </w:numPr>
        <w:tabs>
          <w:tab w:val="left" w:pos="1309"/>
        </w:tabs>
        <w:spacing w:before="185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Define</w:t>
      </w:r>
      <w:r>
        <w:rPr>
          <w:spacing w:val="-9"/>
          <w:sz w:val="24"/>
        </w:rPr>
        <w:t xml:space="preserve"> </w:t>
      </w:r>
      <w:r>
        <w:rPr>
          <w:sz w:val="24"/>
        </w:rPr>
        <w:t>an</w:t>
      </w:r>
      <w:r>
        <w:rPr>
          <w:spacing w:val="-9"/>
          <w:sz w:val="24"/>
        </w:rPr>
        <w:t xml:space="preserve"> </w:t>
      </w:r>
      <w:r>
        <w:rPr>
          <w:sz w:val="24"/>
        </w:rPr>
        <w:t>abstract</w:t>
      </w:r>
      <w:r>
        <w:rPr>
          <w:spacing w:val="-9"/>
          <w:sz w:val="24"/>
        </w:rPr>
        <w:t xml:space="preserve"> </w:t>
      </w:r>
      <w:r>
        <w:rPr>
          <w:sz w:val="24"/>
        </w:rPr>
        <w:t>method</w:t>
      </w:r>
      <w:r>
        <w:rPr>
          <w:spacing w:val="-9"/>
          <w:sz w:val="24"/>
        </w:rPr>
        <w:t xml:space="preserve"> </w:t>
      </w:r>
      <w:r>
        <w:rPr>
          <w:sz w:val="24"/>
        </w:rPr>
        <w:t>calculateRent(int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days)</w:t>
      </w:r>
    </w:p>
    <w:p w14:paraId="71947A40">
      <w:pPr>
        <w:pStyle w:val="12"/>
        <w:numPr>
          <w:ilvl w:val="0"/>
          <w:numId w:val="27"/>
        </w:numPr>
        <w:tabs>
          <w:tab w:val="left" w:pos="1309"/>
        </w:tabs>
        <w:spacing w:before="182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14"/>
          <w:sz w:val="24"/>
        </w:rPr>
        <w:t xml:space="preserve"> </w:t>
      </w:r>
      <w:r>
        <w:rPr>
          <w:sz w:val="24"/>
        </w:rPr>
        <w:t>subclasses:</w:t>
      </w:r>
      <w:r>
        <w:rPr>
          <w:spacing w:val="-13"/>
          <w:sz w:val="24"/>
        </w:rPr>
        <w:t xml:space="preserve"> </w:t>
      </w:r>
      <w:r>
        <w:rPr>
          <w:sz w:val="24"/>
        </w:rPr>
        <w:t>Car,</w:t>
      </w:r>
      <w:r>
        <w:rPr>
          <w:spacing w:val="-14"/>
          <w:sz w:val="24"/>
        </w:rPr>
        <w:t xml:space="preserve"> </w:t>
      </w:r>
      <w:r>
        <w:rPr>
          <w:sz w:val="24"/>
        </w:rPr>
        <w:t>Bike,</w:t>
      </w:r>
      <w:r>
        <w:rPr>
          <w:spacing w:val="-12"/>
          <w:sz w:val="24"/>
        </w:rPr>
        <w:t xml:space="preserve"> </w:t>
      </w:r>
      <w:r>
        <w:rPr>
          <w:sz w:val="24"/>
        </w:rPr>
        <w:t>Truck</w:t>
      </w:r>
      <w:r>
        <w:rPr>
          <w:spacing w:val="-12"/>
          <w:sz w:val="24"/>
        </w:rPr>
        <w:t xml:space="preserve"> </w:t>
      </w:r>
      <w:r>
        <w:rPr>
          <w:sz w:val="24"/>
        </w:rPr>
        <w:t>extending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Vehicle</w:t>
      </w:r>
    </w:p>
    <w:p w14:paraId="2462B2D0">
      <w:pPr>
        <w:pStyle w:val="12"/>
        <w:numPr>
          <w:ilvl w:val="0"/>
          <w:numId w:val="27"/>
        </w:numPr>
        <w:tabs>
          <w:tab w:val="left" w:pos="1309"/>
        </w:tabs>
        <w:spacing w:before="182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Override</w:t>
      </w:r>
      <w:r>
        <w:rPr>
          <w:spacing w:val="-10"/>
          <w:sz w:val="24"/>
        </w:rPr>
        <w:t xml:space="preserve"> </w:t>
      </w:r>
      <w:r>
        <w:rPr>
          <w:sz w:val="24"/>
        </w:rPr>
        <w:t>calculateRent()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each</w:t>
      </w:r>
      <w:r>
        <w:rPr>
          <w:spacing w:val="-5"/>
          <w:sz w:val="24"/>
        </w:rPr>
        <w:t xml:space="preserve"> </w:t>
      </w:r>
      <w:r>
        <w:rPr>
          <w:sz w:val="24"/>
        </w:rPr>
        <w:t>subclass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specific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logic</w:t>
      </w:r>
    </w:p>
    <w:p w14:paraId="40E4299E">
      <w:pPr>
        <w:pStyle w:val="12"/>
        <w:numPr>
          <w:ilvl w:val="0"/>
          <w:numId w:val="27"/>
        </w:numPr>
        <w:tabs>
          <w:tab w:val="left" w:pos="1309"/>
        </w:tabs>
        <w:spacing w:before="185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main():</w:t>
      </w:r>
    </w:p>
    <w:p w14:paraId="48691EB9">
      <w:pPr>
        <w:pStyle w:val="12"/>
        <w:numPr>
          <w:ilvl w:val="1"/>
          <w:numId w:val="27"/>
        </w:numPr>
        <w:tabs>
          <w:tab w:val="left" w:pos="2029"/>
        </w:tabs>
        <w:spacing w:before="184" w:after="0" w:line="240" w:lineRule="auto"/>
        <w:ind w:left="2029" w:right="0" w:hanging="35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objects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vehicle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type</w:t>
      </w:r>
    </w:p>
    <w:p w14:paraId="2D2857EA">
      <w:pPr>
        <w:pStyle w:val="12"/>
        <w:numPr>
          <w:ilvl w:val="1"/>
          <w:numId w:val="27"/>
        </w:numPr>
        <w:tabs>
          <w:tab w:val="left" w:pos="2029"/>
        </w:tabs>
        <w:spacing w:before="183" w:after="0" w:line="240" w:lineRule="auto"/>
        <w:ind w:left="2029" w:right="0" w:hanging="359"/>
        <w:jc w:val="left"/>
        <w:rPr>
          <w:sz w:val="24"/>
        </w:rPr>
      </w:pPr>
      <w:r>
        <w:rPr>
          <w:sz w:val="24"/>
        </w:rPr>
        <w:t xml:space="preserve">Call </w:t>
      </w:r>
      <w:r>
        <w:rPr>
          <w:spacing w:val="-2"/>
          <w:sz w:val="24"/>
        </w:rPr>
        <w:t>calculateRent()</w:t>
      </w:r>
    </w:p>
    <w:p w14:paraId="58AE7FC3">
      <w:pPr>
        <w:pStyle w:val="12"/>
        <w:numPr>
          <w:ilvl w:val="0"/>
          <w:numId w:val="27"/>
        </w:numPr>
        <w:tabs>
          <w:tab w:val="left" w:pos="1309"/>
        </w:tabs>
        <w:spacing w:before="182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11"/>
          <w:sz w:val="24"/>
        </w:rPr>
        <w:t xml:space="preserve"> </w:t>
      </w:r>
      <w:r>
        <w:rPr>
          <w:sz w:val="24"/>
        </w:rPr>
        <w:t>rental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charges</w:t>
      </w:r>
    </w:p>
    <w:p w14:paraId="05679738">
      <w:pPr>
        <w:pStyle w:val="12"/>
        <w:numPr>
          <w:ilvl w:val="0"/>
          <w:numId w:val="27"/>
        </w:numPr>
        <w:tabs>
          <w:tab w:val="left" w:pos="1309"/>
        </w:tabs>
        <w:spacing w:before="184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End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2356DCE0">
      <w:pPr>
        <w:pStyle w:val="8"/>
        <w:rPr>
          <w:rFonts w:hint="default"/>
          <w:b/>
          <w:bCs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b/>
          <w:bCs/>
          <w:lang w:val="en-US"/>
        </w:rPr>
        <w:t xml:space="preserve">Source Code : </w:t>
      </w:r>
    </w:p>
    <w:p w14:paraId="1641D2A9">
      <w:pPr>
        <w:pStyle w:val="8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  <w:t>import java.util.Scanner;</w:t>
      </w:r>
    </w:p>
    <w:p w14:paraId="1EE7F4DC">
      <w:pPr>
        <w:pStyle w:val="8"/>
        <w:ind w:firstLine="72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abstract class Vehicle {</w:t>
      </w:r>
    </w:p>
    <w:p w14:paraId="16A57853">
      <w:pPr>
        <w:pStyle w:val="8"/>
        <w:ind w:firstLine="72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String vehicleNumber;</w:t>
      </w:r>
    </w:p>
    <w:p w14:paraId="0C4EC8FC">
      <w:pPr>
        <w:pStyle w:val="8"/>
        <w:ind w:firstLine="72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double ratePerDay;</w:t>
      </w:r>
    </w:p>
    <w:p w14:paraId="3C643482">
      <w:pPr>
        <w:pStyle w:val="8"/>
        <w:ind w:firstLine="72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Vehicle(String vehicleNumber, double ratePerDay) {</w:t>
      </w:r>
    </w:p>
    <w:p w14:paraId="18CBD453">
      <w:pPr>
        <w:pStyle w:val="8"/>
        <w:ind w:firstLine="72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this.vehicleNumber = vehicleNumber;</w:t>
      </w:r>
    </w:p>
    <w:p w14:paraId="6E166456">
      <w:pPr>
        <w:pStyle w:val="8"/>
        <w:ind w:firstLine="72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this.ratePerDay = ratePerDay;</w:t>
      </w:r>
    </w:p>
    <w:p w14:paraId="34D2B50F">
      <w:pPr>
        <w:pStyle w:val="8"/>
        <w:ind w:firstLine="72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}</w:t>
      </w:r>
    </w:p>
    <w:p w14:paraId="3C6963DD">
      <w:pPr>
        <w:pStyle w:val="8"/>
        <w:ind w:firstLine="72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abstract double calculateRent(int days);</w:t>
      </w:r>
    </w:p>
    <w:p w14:paraId="6C72E48D">
      <w:pPr>
        <w:pStyle w:val="8"/>
        <w:ind w:firstLine="72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}</w:t>
      </w:r>
    </w:p>
    <w:p w14:paraId="135B42B5">
      <w:pPr>
        <w:pStyle w:val="8"/>
        <w:ind w:firstLine="72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class Car extends Vehicle {</w:t>
      </w:r>
    </w:p>
    <w:p w14:paraId="41B9045D">
      <w:pPr>
        <w:pStyle w:val="8"/>
        <w:ind w:firstLine="72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Car(String vehicleNumber, double ratePerDay) {</w:t>
      </w:r>
    </w:p>
    <w:p w14:paraId="20B44B47">
      <w:pPr>
        <w:pStyle w:val="8"/>
        <w:ind w:firstLine="72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super(vehicleNumber, ratePerDay);</w:t>
      </w:r>
    </w:p>
    <w:p w14:paraId="2B89E704">
      <w:pPr>
        <w:pStyle w:val="8"/>
        <w:ind w:firstLine="72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}</w:t>
      </w:r>
    </w:p>
    <w:p w14:paraId="17C1452A">
      <w:pPr>
        <w:pStyle w:val="8"/>
        <w:ind w:firstLine="72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double calculateRent(int days) {</w:t>
      </w:r>
    </w:p>
    <w:p w14:paraId="3C8EDF0E">
      <w:pPr>
        <w:pStyle w:val="8"/>
        <w:ind w:firstLine="72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return ratePerDay * days;</w:t>
      </w:r>
    </w:p>
    <w:p w14:paraId="1D1C60FF">
      <w:pPr>
        <w:pStyle w:val="8"/>
        <w:ind w:firstLine="72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}</w:t>
      </w:r>
    </w:p>
    <w:p w14:paraId="1BF86494">
      <w:pPr>
        <w:pStyle w:val="8"/>
        <w:ind w:firstLine="72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}</w:t>
      </w:r>
    </w:p>
    <w:p w14:paraId="707FF44A">
      <w:pPr>
        <w:pStyle w:val="8"/>
        <w:ind w:firstLine="72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class Bike extends Vehicle {</w:t>
      </w:r>
    </w:p>
    <w:p w14:paraId="25BD00C4">
      <w:pPr>
        <w:pStyle w:val="8"/>
        <w:ind w:firstLine="72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Bike(String vehicleNumber, double ratePerDay) {</w:t>
      </w:r>
    </w:p>
    <w:p w14:paraId="7CAD3FAA">
      <w:pPr>
        <w:pStyle w:val="8"/>
        <w:ind w:firstLine="72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super(vehicleNumber, ratePerDay);</w:t>
      </w:r>
    </w:p>
    <w:p w14:paraId="3F25E212">
      <w:pPr>
        <w:pStyle w:val="8"/>
        <w:ind w:firstLine="72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}</w:t>
      </w:r>
    </w:p>
    <w:p w14:paraId="084E3A02">
      <w:pPr>
        <w:pStyle w:val="8"/>
        <w:ind w:firstLine="72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double calculateRent(int days) {</w:t>
      </w:r>
    </w:p>
    <w:p w14:paraId="753EB01E">
      <w:pPr>
        <w:pStyle w:val="8"/>
        <w:ind w:firstLine="72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return ratePerDay * days * 0.9;</w:t>
      </w:r>
    </w:p>
    <w:p w14:paraId="7CC44C3D">
      <w:pPr>
        <w:pStyle w:val="8"/>
        <w:ind w:firstLine="72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}</w:t>
      </w:r>
    </w:p>
    <w:p w14:paraId="5F23B31E">
      <w:pPr>
        <w:pStyle w:val="8"/>
        <w:ind w:firstLine="72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}</w:t>
      </w:r>
    </w:p>
    <w:p w14:paraId="7C624A55">
      <w:pPr>
        <w:pStyle w:val="8"/>
        <w:ind w:firstLine="72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class Truck extends Vehicle {</w:t>
      </w:r>
    </w:p>
    <w:p w14:paraId="16DD8056">
      <w:pPr>
        <w:pStyle w:val="8"/>
        <w:ind w:firstLine="72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Truck(String vehicleNumber, double ratePerDay) {</w:t>
      </w:r>
    </w:p>
    <w:p w14:paraId="6AE5EC3A">
      <w:pPr>
        <w:pStyle w:val="8"/>
        <w:ind w:firstLine="72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super(vehicleNumber, ratePerDay);</w:t>
      </w:r>
    </w:p>
    <w:p w14:paraId="1C73CE83">
      <w:pPr>
        <w:pStyle w:val="8"/>
        <w:ind w:firstLine="72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}</w:t>
      </w:r>
    </w:p>
    <w:p w14:paraId="13F2E056">
      <w:pPr>
        <w:pStyle w:val="8"/>
        <w:ind w:firstLine="72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double calculateRent(int days) {</w:t>
      </w:r>
    </w:p>
    <w:p w14:paraId="104585F9">
      <w:pPr>
        <w:pStyle w:val="8"/>
        <w:ind w:firstLine="72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return ratePerDay * days * 1.2;</w:t>
      </w:r>
    </w:p>
    <w:p w14:paraId="2335BBDB">
      <w:pPr>
        <w:pStyle w:val="8"/>
        <w:ind w:firstLine="72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}</w:t>
      </w:r>
    </w:p>
    <w:p w14:paraId="1DA7ED5B">
      <w:pPr>
        <w:pStyle w:val="8"/>
        <w:ind w:firstLine="72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}</w:t>
      </w:r>
    </w:p>
    <w:p w14:paraId="58C0B4E6">
      <w:pPr>
        <w:pStyle w:val="8"/>
        <w:ind w:firstLine="72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public class Main {</w:t>
      </w:r>
    </w:p>
    <w:p w14:paraId="7C06A9DC">
      <w:pPr>
        <w:pStyle w:val="8"/>
        <w:ind w:firstLine="72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public static void main(String[] args) {</w:t>
      </w:r>
    </w:p>
    <w:p w14:paraId="53870C6C">
      <w:pPr>
        <w:pStyle w:val="8"/>
        <w:ind w:firstLine="72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Scanner sc = new Scanner(System.in);</w:t>
      </w:r>
    </w:p>
    <w:p w14:paraId="517C6379">
      <w:pPr>
        <w:pStyle w:val="8"/>
        <w:ind w:firstLine="720" w:firstLineChars="0"/>
        <w:rPr>
          <w:rFonts w:hint="default"/>
          <w:b w:val="0"/>
          <w:bCs w:val="0"/>
          <w:lang w:val="en-US"/>
        </w:rPr>
      </w:pPr>
    </w:p>
    <w:p w14:paraId="770A3B56">
      <w:pPr>
        <w:pStyle w:val="8"/>
        <w:ind w:firstLine="72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System.out.print("Enter vehicle type (car/bike/truck): ");</w:t>
      </w:r>
    </w:p>
    <w:p w14:paraId="04983170">
      <w:pPr>
        <w:pStyle w:val="8"/>
        <w:ind w:firstLine="72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String type = sc.next();</w:t>
      </w:r>
    </w:p>
    <w:p w14:paraId="55034EEF">
      <w:pPr>
        <w:pStyle w:val="8"/>
        <w:ind w:firstLine="720" w:firstLineChars="0"/>
        <w:rPr>
          <w:rFonts w:hint="default"/>
          <w:b w:val="0"/>
          <w:bCs w:val="0"/>
          <w:lang w:val="en-US"/>
        </w:rPr>
      </w:pPr>
    </w:p>
    <w:p w14:paraId="3386526D">
      <w:pPr>
        <w:pStyle w:val="8"/>
        <w:ind w:firstLine="72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System.out.print("Enter vehicle number: ");</w:t>
      </w:r>
    </w:p>
    <w:p w14:paraId="41B6C5A3">
      <w:pPr>
        <w:pStyle w:val="8"/>
        <w:ind w:firstLine="72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String number = sc.next();</w:t>
      </w:r>
    </w:p>
    <w:p w14:paraId="448DF8E8">
      <w:pPr>
        <w:pStyle w:val="8"/>
        <w:ind w:firstLine="720" w:firstLineChars="0"/>
        <w:rPr>
          <w:rFonts w:hint="default"/>
          <w:b w:val="0"/>
          <w:bCs w:val="0"/>
          <w:lang w:val="en-US"/>
        </w:rPr>
      </w:pPr>
    </w:p>
    <w:p w14:paraId="5F62313F">
      <w:pPr>
        <w:pStyle w:val="8"/>
        <w:ind w:firstLine="72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System.out.print("Enter rate per day: ");</w:t>
      </w:r>
    </w:p>
    <w:p w14:paraId="1FFB2965">
      <w:pPr>
        <w:pStyle w:val="8"/>
        <w:ind w:firstLine="72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double rate = sc.nextDouble();</w:t>
      </w:r>
    </w:p>
    <w:p w14:paraId="58D99F68">
      <w:pPr>
        <w:pStyle w:val="8"/>
        <w:ind w:firstLine="720" w:firstLineChars="0"/>
        <w:rPr>
          <w:rFonts w:hint="default"/>
          <w:b w:val="0"/>
          <w:bCs w:val="0"/>
          <w:lang w:val="en-US"/>
        </w:rPr>
      </w:pPr>
    </w:p>
    <w:p w14:paraId="6655ABB0">
      <w:pPr>
        <w:pStyle w:val="8"/>
        <w:ind w:firstLine="72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System.out.print("Enter number of days: ");</w:t>
      </w:r>
    </w:p>
    <w:p w14:paraId="6D72E6C3">
      <w:pPr>
        <w:pStyle w:val="8"/>
        <w:ind w:firstLine="72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int days = sc.nextInt();</w:t>
      </w:r>
    </w:p>
    <w:p w14:paraId="63BFA8C6">
      <w:pPr>
        <w:pStyle w:val="8"/>
        <w:ind w:firstLine="720" w:firstLineChars="0"/>
        <w:rPr>
          <w:rFonts w:hint="default"/>
          <w:b w:val="0"/>
          <w:bCs w:val="0"/>
          <w:lang w:val="en-US"/>
        </w:rPr>
      </w:pPr>
    </w:p>
    <w:p w14:paraId="01ED7FED">
      <w:pPr>
        <w:pStyle w:val="8"/>
        <w:ind w:firstLine="72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Vehicle v;</w:t>
      </w:r>
    </w:p>
    <w:p w14:paraId="2DA924C5">
      <w:pPr>
        <w:pStyle w:val="8"/>
        <w:ind w:firstLine="720" w:firstLineChars="0"/>
        <w:rPr>
          <w:rFonts w:hint="default"/>
          <w:b w:val="0"/>
          <w:bCs w:val="0"/>
          <w:lang w:val="en-US"/>
        </w:rPr>
      </w:pPr>
    </w:p>
    <w:p w14:paraId="05CD159F">
      <w:pPr>
        <w:pStyle w:val="8"/>
        <w:ind w:firstLine="72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if (type.equalsIgnoreCase("car")) {</w:t>
      </w:r>
    </w:p>
    <w:p w14:paraId="7841C72A">
      <w:pPr>
        <w:pStyle w:val="8"/>
        <w:ind w:firstLine="72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v = new Car(number, rate);</w:t>
      </w:r>
    </w:p>
    <w:p w14:paraId="009DB767">
      <w:pPr>
        <w:pStyle w:val="8"/>
        <w:ind w:firstLine="72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} else if (type.equalsIgnoreCase("bike")) {</w:t>
      </w:r>
    </w:p>
    <w:p w14:paraId="138B5326">
      <w:pPr>
        <w:pStyle w:val="8"/>
        <w:ind w:firstLine="72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v = new Bike(number, rate);</w:t>
      </w:r>
    </w:p>
    <w:p w14:paraId="4283A4E3">
      <w:pPr>
        <w:pStyle w:val="8"/>
        <w:ind w:firstLine="72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} else {</w:t>
      </w:r>
    </w:p>
    <w:p w14:paraId="5A4B8266">
      <w:pPr>
        <w:pStyle w:val="8"/>
        <w:ind w:firstLine="72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v = new Truck(number, rate);</w:t>
      </w:r>
    </w:p>
    <w:p w14:paraId="281A5F90">
      <w:pPr>
        <w:pStyle w:val="8"/>
        <w:ind w:firstLine="72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}</w:t>
      </w:r>
    </w:p>
    <w:p w14:paraId="5623115D">
      <w:pPr>
        <w:pStyle w:val="8"/>
        <w:ind w:firstLine="72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System.out.println("Total Rent: " + v.calculateRent(days));</w:t>
      </w:r>
    </w:p>
    <w:p w14:paraId="4C7CCB18">
      <w:pPr>
        <w:pStyle w:val="8"/>
        <w:ind w:firstLine="72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sc.close();</w:t>
      </w:r>
    </w:p>
    <w:p w14:paraId="608DF015">
      <w:pPr>
        <w:pStyle w:val="8"/>
        <w:ind w:firstLine="72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}</w:t>
      </w:r>
    </w:p>
    <w:p w14:paraId="767D7640">
      <w:pPr>
        <w:pStyle w:val="8"/>
        <w:ind w:firstLine="72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}</w:t>
      </w:r>
    </w:p>
    <w:p w14:paraId="628E2F60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950" w:leftChars="0" w:right="0" w:rightChars="0"/>
        <w:jc w:val="left"/>
        <w:rPr>
          <w:rFonts w:hint="default"/>
          <w:b/>
          <w:bCs/>
          <w:lang w:val="en-US"/>
        </w:rPr>
      </w:pPr>
    </w:p>
    <w:p w14:paraId="46CC2225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950" w:leftChars="0" w:right="0" w:rightChars="0"/>
        <w:jc w:val="left"/>
        <w:rPr>
          <w:rFonts w:hint="default"/>
          <w:b/>
          <w:bCs/>
          <w:lang w:val="en-US"/>
        </w:rPr>
      </w:pPr>
    </w:p>
    <w:p w14:paraId="3B099559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950" w:leftChars="0" w:right="0" w:rightChars="0"/>
        <w:jc w:val="left"/>
        <w:rPr>
          <w:rFonts w:hint="default"/>
          <w:b/>
          <w:bCs/>
          <w:lang w:val="en-US"/>
        </w:rPr>
      </w:pPr>
    </w:p>
    <w:p w14:paraId="6CEBE4D0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950" w:leftChars="0" w:right="0" w:rightChars="0"/>
        <w:jc w:val="left"/>
        <w:rPr>
          <w:rFonts w:hint="default"/>
          <w:b/>
          <w:bCs/>
          <w:lang w:val="en-US"/>
        </w:rPr>
      </w:pPr>
    </w:p>
    <w:p w14:paraId="23466285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950" w:leftChars="0" w:right="0" w:rightChars="0"/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Output :</w:t>
      </w:r>
    </w:p>
    <w:p w14:paraId="37BD374A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950" w:leftChars="0" w:right="0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drawing>
          <wp:inline distT="0" distB="0" distL="114300" distR="114300">
            <wp:extent cx="4552950" cy="1878330"/>
            <wp:effectExtent l="0" t="0" r="0" b="0"/>
            <wp:docPr id="11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42"/>
                    <pic:cNvPicPr>
                      <a:picLocks noChangeAspect="1"/>
                    </pic:cNvPicPr>
                  </pic:nvPicPr>
                  <pic:blipFill>
                    <a:blip r:embed="rId27"/>
                    <a:srcRect b="36387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187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ab/>
      </w:r>
    </w:p>
    <w:p w14:paraId="5D615223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950" w:leftChars="0" w:right="0" w:rightChars="0"/>
        <w:jc w:val="left"/>
        <w:rPr>
          <w:rFonts w:hint="default"/>
          <w:lang w:val="en-US"/>
        </w:rPr>
      </w:pPr>
    </w:p>
    <w:p w14:paraId="3003F61F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950" w:leftChars="0" w:right="0" w:rightChars="0"/>
        <w:jc w:val="left"/>
        <w:rPr>
          <w:rFonts w:hint="default"/>
          <w:lang w:val="en-US"/>
        </w:rPr>
      </w:pPr>
    </w:p>
    <w:p w14:paraId="052E3B38">
      <w:pPr>
        <w:pStyle w:val="8"/>
        <w:spacing w:before="183"/>
        <w:ind w:left="590"/>
      </w:pPr>
      <w:r>
        <w:rPr>
          <w:b/>
          <w:bCs/>
          <w:spacing w:val="-2"/>
        </w:rPr>
        <w:t>Result</w:t>
      </w:r>
    </w:p>
    <w:p w14:paraId="568266DA">
      <w:pPr>
        <w:spacing w:before="182"/>
        <w:ind w:left="590" w:right="0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program</w:t>
      </w:r>
      <w:r>
        <w:rPr>
          <w:spacing w:val="-11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-12"/>
          <w:sz w:val="24"/>
        </w:rPr>
        <w:t xml:space="preserve"> </w:t>
      </w:r>
      <w:r>
        <w:rPr>
          <w:sz w:val="24"/>
        </w:rPr>
        <w:t>demonstrates</w:t>
      </w:r>
      <w:r>
        <w:rPr>
          <w:spacing w:val="-10"/>
          <w:sz w:val="24"/>
        </w:rPr>
        <w:t xml:space="preserve"> </w:t>
      </w:r>
      <w:r>
        <w:rPr>
          <w:b/>
          <w:sz w:val="24"/>
        </w:rPr>
        <w:t>abstraction</w:t>
      </w:r>
      <w:r>
        <w:rPr>
          <w:b/>
          <w:spacing w:val="-10"/>
          <w:sz w:val="24"/>
        </w:rPr>
        <w:t xml:space="preserve"> </w:t>
      </w:r>
      <w:r>
        <w:rPr>
          <w:spacing w:val="-2"/>
          <w:sz w:val="24"/>
        </w:rPr>
        <w:t>where:</w:t>
      </w:r>
    </w:p>
    <w:p w14:paraId="09CD5749">
      <w:pPr>
        <w:pStyle w:val="12"/>
        <w:numPr>
          <w:ilvl w:val="0"/>
          <w:numId w:val="28"/>
        </w:numPr>
        <w:tabs>
          <w:tab w:val="left" w:pos="1309"/>
        </w:tabs>
        <w:spacing w:before="182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Common</w:t>
      </w:r>
      <w:r>
        <w:rPr>
          <w:spacing w:val="-7"/>
          <w:sz w:val="24"/>
        </w:rPr>
        <w:t xml:space="preserve"> </w:t>
      </w:r>
      <w:r>
        <w:rPr>
          <w:sz w:val="24"/>
        </w:rPr>
        <w:t>properties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defined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abstract</w:t>
      </w:r>
      <w:r>
        <w:rPr>
          <w:spacing w:val="-4"/>
          <w:sz w:val="24"/>
        </w:rPr>
        <w:t xml:space="preserve"> class</w:t>
      </w:r>
    </w:p>
    <w:p w14:paraId="2229E814">
      <w:pPr>
        <w:pStyle w:val="12"/>
        <w:numPr>
          <w:ilvl w:val="0"/>
          <w:numId w:val="28"/>
        </w:numPr>
        <w:tabs>
          <w:tab w:val="left" w:pos="1309"/>
        </w:tabs>
        <w:spacing w:before="185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Different</w:t>
      </w:r>
      <w:r>
        <w:rPr>
          <w:spacing w:val="-11"/>
          <w:sz w:val="24"/>
        </w:rPr>
        <w:t xml:space="preserve"> </w:t>
      </w:r>
      <w:r>
        <w:rPr>
          <w:sz w:val="24"/>
        </w:rPr>
        <w:t>rent</w:t>
      </w:r>
      <w:r>
        <w:rPr>
          <w:spacing w:val="-7"/>
          <w:sz w:val="24"/>
        </w:rPr>
        <w:t xml:space="preserve"> </w:t>
      </w:r>
      <w:r>
        <w:rPr>
          <w:sz w:val="24"/>
        </w:rPr>
        <w:t>calculations</w:t>
      </w:r>
      <w:r>
        <w:rPr>
          <w:spacing w:val="-8"/>
          <w:sz w:val="24"/>
        </w:rPr>
        <w:t xml:space="preserve"> </w:t>
      </w:r>
      <w:r>
        <w:rPr>
          <w:sz w:val="24"/>
        </w:rPr>
        <w:t>are</w:t>
      </w:r>
      <w:r>
        <w:rPr>
          <w:spacing w:val="-7"/>
          <w:sz w:val="24"/>
        </w:rPr>
        <w:t xml:space="preserve"> </w:t>
      </w:r>
      <w:r>
        <w:rPr>
          <w:sz w:val="24"/>
        </w:rPr>
        <w:t>implemented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subclasses</w:t>
      </w:r>
    </w:p>
    <w:p w14:paraId="5BD28725">
      <w:pPr>
        <w:pStyle w:val="8"/>
        <w:spacing w:before="22" w:line="259" w:lineRule="auto"/>
        <w:ind w:left="590" w:right="393"/>
      </w:pPr>
    </w:p>
    <w:p w14:paraId="5ECFEBE6">
      <w:pPr>
        <w:pStyle w:val="8"/>
        <w:numPr>
          <w:ilvl w:val="0"/>
          <w:numId w:val="26"/>
        </w:numPr>
        <w:spacing w:before="22" w:line="259" w:lineRule="auto"/>
        <w:ind w:left="590" w:leftChars="0" w:right="393" w:firstLine="0" w:firstLineChars="0"/>
      </w:pPr>
      <w:r>
        <w:t>A</w:t>
      </w:r>
      <w:r>
        <w:rPr>
          <w:spacing w:val="-4"/>
        </w:rPr>
        <w:t xml:space="preserve"> </w:t>
      </w:r>
      <w:r>
        <w:t>company</w:t>
      </w:r>
      <w:r>
        <w:rPr>
          <w:spacing w:val="-7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creating</w:t>
      </w:r>
      <w:r>
        <w:rPr>
          <w:spacing w:val="-6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rPr>
          <w:b/>
        </w:rPr>
        <w:t>Online</w:t>
      </w:r>
      <w:r>
        <w:rPr>
          <w:b/>
          <w:spacing w:val="-5"/>
        </w:rPr>
        <w:t xml:space="preserve"> </w:t>
      </w:r>
      <w:r>
        <w:rPr>
          <w:b/>
        </w:rPr>
        <w:t>Shopping</w:t>
      </w:r>
      <w:r>
        <w:rPr>
          <w:b/>
          <w:spacing w:val="-7"/>
        </w:rPr>
        <w:t xml:space="preserve"> </w:t>
      </w:r>
      <w:r>
        <w:rPr>
          <w:b/>
        </w:rPr>
        <w:t>Application</w:t>
      </w:r>
      <w:r>
        <w:rPr>
          <w:b/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Java.</w:t>
      </w:r>
      <w:r>
        <w:rPr>
          <w:spacing w:val="-5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products</w:t>
      </w:r>
      <w:r>
        <w:rPr>
          <w:spacing w:val="-6"/>
        </w:rPr>
        <w:t xml:space="preserve"> </w:t>
      </w:r>
      <w:r>
        <w:t>have</w:t>
      </w:r>
      <w:r>
        <w:rPr>
          <w:spacing w:val="-8"/>
        </w:rPr>
        <w:t xml:space="preserve"> </w:t>
      </w:r>
      <w:r>
        <w:t>common features</w:t>
      </w:r>
      <w:r>
        <w:rPr>
          <w:spacing w:val="-8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productId,</w:t>
      </w:r>
      <w:r>
        <w:rPr>
          <w:spacing w:val="-5"/>
        </w:rPr>
        <w:t xml:space="preserve"> </w:t>
      </w:r>
      <w:r>
        <w:t>productName,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price,</w:t>
      </w:r>
      <w:r>
        <w:rPr>
          <w:spacing w:val="-5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discount</w:t>
      </w:r>
      <w:r>
        <w:rPr>
          <w:spacing w:val="-6"/>
        </w:rPr>
        <w:t xml:space="preserve"> </w:t>
      </w:r>
      <w:r>
        <w:t>calculation</w:t>
      </w:r>
      <w:r>
        <w:rPr>
          <w:spacing w:val="-4"/>
        </w:rPr>
        <w:t xml:space="preserve"> </w:t>
      </w:r>
      <w:r>
        <w:t>differs</w:t>
      </w:r>
      <w:r>
        <w:rPr>
          <w:spacing w:val="-8"/>
        </w:rPr>
        <w:t xml:space="preserve"> </w:t>
      </w:r>
      <w:r>
        <w:t xml:space="preserve">for </w:t>
      </w:r>
      <w:r>
        <w:rPr>
          <w:i/>
        </w:rPr>
        <w:t xml:space="preserve">Electronics, Clothing, </w:t>
      </w:r>
      <w:r>
        <w:t xml:space="preserve">and </w:t>
      </w:r>
      <w:r>
        <w:rPr>
          <w:i/>
        </w:rPr>
        <w:t xml:space="preserve">Grocery </w:t>
      </w:r>
      <w:r>
        <w:t xml:space="preserve">items. Design an </w:t>
      </w:r>
      <w:r>
        <w:rPr>
          <w:b/>
        </w:rPr>
        <w:t xml:space="preserve">abstract class </w:t>
      </w:r>
      <w:r>
        <w:t>called Product with an abstract method calculateDiscount(). Implement the subclasses and write a Java program that uses the abstract class reference to calculate the final price of different products.</w:t>
      </w:r>
    </w:p>
    <w:p w14:paraId="0B66E8B1">
      <w:pPr>
        <w:pStyle w:val="8"/>
        <w:spacing w:before="158"/>
        <w:ind w:left="590"/>
      </w:pPr>
      <w:r>
        <w:rPr>
          <w:b/>
          <w:bCs/>
          <w:spacing w:val="-5"/>
        </w:rPr>
        <w:t>Aim</w:t>
      </w:r>
    </w:p>
    <w:p w14:paraId="16179599">
      <w:pPr>
        <w:pStyle w:val="8"/>
        <w:spacing w:before="182" w:line="259" w:lineRule="auto"/>
        <w:ind w:left="590"/>
      </w:pPr>
      <w:r>
        <w:t>To</w:t>
      </w:r>
      <w:r>
        <w:rPr>
          <w:spacing w:val="-10"/>
        </w:rPr>
        <w:t xml:space="preserve"> </w:t>
      </w:r>
      <w:r>
        <w:t>design</w:t>
      </w:r>
      <w:r>
        <w:rPr>
          <w:spacing w:val="-8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Online</w:t>
      </w:r>
      <w:r>
        <w:rPr>
          <w:spacing w:val="-8"/>
        </w:rPr>
        <w:t xml:space="preserve"> </w:t>
      </w:r>
      <w:r>
        <w:t>Shopping</w:t>
      </w:r>
      <w:r>
        <w:rPr>
          <w:spacing w:val="-9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abstraction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Java,</w:t>
      </w:r>
      <w:r>
        <w:rPr>
          <w:spacing w:val="-9"/>
        </w:rPr>
        <w:t xml:space="preserve"> </w:t>
      </w:r>
      <w:r>
        <w:t>where</w:t>
      </w:r>
      <w:r>
        <w:rPr>
          <w:spacing w:val="-8"/>
        </w:rPr>
        <w:t xml:space="preserve"> </w:t>
      </w:r>
      <w:r>
        <w:t>different</w:t>
      </w:r>
      <w:r>
        <w:rPr>
          <w:spacing w:val="-10"/>
        </w:rPr>
        <w:t xml:space="preserve"> </w:t>
      </w:r>
      <w:r>
        <w:t>products calculate discounts differently.</w:t>
      </w:r>
    </w:p>
    <w:p w14:paraId="0F5F67F4">
      <w:pPr>
        <w:pStyle w:val="8"/>
        <w:spacing w:before="162"/>
        <w:ind w:left="590"/>
      </w:pPr>
      <w:r>
        <w:rPr>
          <w:b/>
          <w:bCs/>
          <w:spacing w:val="-2"/>
        </w:rPr>
        <w:t>Algorithm</w:t>
      </w:r>
    </w:p>
    <w:p w14:paraId="66B8EAD5">
      <w:pPr>
        <w:pStyle w:val="12"/>
        <w:numPr>
          <w:ilvl w:val="0"/>
          <w:numId w:val="29"/>
        </w:numPr>
        <w:tabs>
          <w:tab w:val="left" w:pos="1309"/>
        </w:tabs>
        <w:spacing w:before="182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Start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28D93EBF">
      <w:pPr>
        <w:pStyle w:val="12"/>
        <w:numPr>
          <w:ilvl w:val="0"/>
          <w:numId w:val="29"/>
        </w:numPr>
        <w:tabs>
          <w:tab w:val="left" w:pos="1309"/>
        </w:tabs>
        <w:spacing w:before="182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z w:val="24"/>
        </w:rPr>
        <w:t>an</w:t>
      </w:r>
      <w:r>
        <w:rPr>
          <w:spacing w:val="-6"/>
          <w:sz w:val="24"/>
        </w:rPr>
        <w:t xml:space="preserve"> </w:t>
      </w:r>
      <w:r>
        <w:rPr>
          <w:sz w:val="24"/>
        </w:rPr>
        <w:t>abstract</w:t>
      </w:r>
      <w:r>
        <w:rPr>
          <w:spacing w:val="-7"/>
          <w:sz w:val="24"/>
        </w:rPr>
        <w:t xml:space="preserve"> </w:t>
      </w:r>
      <w:r>
        <w:rPr>
          <w:sz w:val="24"/>
        </w:rPr>
        <w:t>class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Product</w:t>
      </w:r>
    </w:p>
    <w:p w14:paraId="1B79024C">
      <w:pPr>
        <w:pStyle w:val="12"/>
        <w:numPr>
          <w:ilvl w:val="0"/>
          <w:numId w:val="29"/>
        </w:numPr>
        <w:tabs>
          <w:tab w:val="left" w:pos="1309"/>
        </w:tabs>
        <w:spacing w:before="185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Declare</w:t>
      </w:r>
      <w:r>
        <w:rPr>
          <w:spacing w:val="-10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members:</w:t>
      </w:r>
      <w:r>
        <w:rPr>
          <w:spacing w:val="-6"/>
          <w:sz w:val="24"/>
        </w:rPr>
        <w:t xml:space="preserve"> </w:t>
      </w:r>
      <w:r>
        <w:rPr>
          <w:sz w:val="24"/>
        </w:rPr>
        <w:t>productId,</w:t>
      </w:r>
      <w:r>
        <w:rPr>
          <w:spacing w:val="-8"/>
          <w:sz w:val="24"/>
        </w:rPr>
        <w:t xml:space="preserve"> </w:t>
      </w:r>
      <w:r>
        <w:rPr>
          <w:sz w:val="24"/>
        </w:rPr>
        <w:t>productName,</w:t>
      </w:r>
      <w:r>
        <w:rPr>
          <w:spacing w:val="-4"/>
          <w:sz w:val="24"/>
        </w:rPr>
        <w:t xml:space="preserve"> price</w:t>
      </w:r>
    </w:p>
    <w:p w14:paraId="4BB43EBF">
      <w:pPr>
        <w:pStyle w:val="12"/>
        <w:numPr>
          <w:ilvl w:val="0"/>
          <w:numId w:val="29"/>
        </w:numPr>
        <w:tabs>
          <w:tab w:val="left" w:pos="1309"/>
        </w:tabs>
        <w:spacing w:before="182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Define</w:t>
      </w:r>
      <w:r>
        <w:rPr>
          <w:spacing w:val="-6"/>
          <w:sz w:val="24"/>
        </w:rPr>
        <w:t xml:space="preserve"> </w:t>
      </w:r>
      <w:r>
        <w:rPr>
          <w:sz w:val="24"/>
        </w:rPr>
        <w:t>an</w:t>
      </w:r>
      <w:r>
        <w:rPr>
          <w:spacing w:val="-5"/>
          <w:sz w:val="24"/>
        </w:rPr>
        <w:t xml:space="preserve"> </w:t>
      </w:r>
      <w:r>
        <w:rPr>
          <w:sz w:val="24"/>
        </w:rPr>
        <w:t>abstract</w:t>
      </w:r>
      <w:r>
        <w:rPr>
          <w:spacing w:val="-6"/>
          <w:sz w:val="24"/>
        </w:rPr>
        <w:t xml:space="preserve"> </w:t>
      </w:r>
      <w:r>
        <w:rPr>
          <w:sz w:val="24"/>
        </w:rPr>
        <w:t>method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calculateDiscount()</w:t>
      </w:r>
    </w:p>
    <w:p w14:paraId="3E0277E8">
      <w:pPr>
        <w:pStyle w:val="12"/>
        <w:numPr>
          <w:ilvl w:val="0"/>
          <w:numId w:val="29"/>
        </w:numPr>
        <w:tabs>
          <w:tab w:val="left" w:pos="1309"/>
        </w:tabs>
        <w:spacing w:before="185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subclasses:</w:t>
      </w:r>
    </w:p>
    <w:p w14:paraId="0BE57812">
      <w:pPr>
        <w:pStyle w:val="12"/>
        <w:numPr>
          <w:ilvl w:val="1"/>
          <w:numId w:val="29"/>
        </w:numPr>
        <w:tabs>
          <w:tab w:val="left" w:pos="2029"/>
        </w:tabs>
        <w:spacing w:before="182" w:after="0" w:line="240" w:lineRule="auto"/>
        <w:ind w:left="2029" w:right="0" w:hanging="359"/>
        <w:jc w:val="left"/>
        <w:rPr>
          <w:sz w:val="24"/>
        </w:rPr>
      </w:pPr>
      <w:r>
        <w:rPr>
          <w:spacing w:val="-2"/>
          <w:sz w:val="24"/>
        </w:rPr>
        <w:t>Electronics</w:t>
      </w:r>
    </w:p>
    <w:p w14:paraId="58F559FF">
      <w:pPr>
        <w:pStyle w:val="12"/>
        <w:numPr>
          <w:ilvl w:val="1"/>
          <w:numId w:val="29"/>
        </w:numPr>
        <w:tabs>
          <w:tab w:val="left" w:pos="2029"/>
        </w:tabs>
        <w:spacing w:before="182" w:after="0" w:line="240" w:lineRule="auto"/>
        <w:ind w:left="2029" w:right="0" w:hanging="359"/>
        <w:jc w:val="left"/>
        <w:rPr>
          <w:sz w:val="24"/>
        </w:rPr>
      </w:pPr>
      <w:r>
        <w:rPr>
          <w:spacing w:val="-2"/>
          <w:sz w:val="24"/>
        </w:rPr>
        <w:t>Clothing</w:t>
      </w:r>
    </w:p>
    <w:p w14:paraId="1D5C7205">
      <w:pPr>
        <w:pStyle w:val="12"/>
        <w:numPr>
          <w:ilvl w:val="1"/>
          <w:numId w:val="29"/>
        </w:numPr>
        <w:tabs>
          <w:tab w:val="left" w:pos="2029"/>
        </w:tabs>
        <w:spacing w:before="185" w:after="0" w:line="240" w:lineRule="auto"/>
        <w:ind w:left="2029" w:right="0" w:hanging="359"/>
        <w:jc w:val="left"/>
        <w:rPr>
          <w:sz w:val="24"/>
        </w:rPr>
      </w:pPr>
      <w:r>
        <w:rPr>
          <w:spacing w:val="-2"/>
          <w:sz w:val="24"/>
        </w:rPr>
        <w:t>Grocery</w:t>
      </w:r>
    </w:p>
    <w:p w14:paraId="1092CA17">
      <w:pPr>
        <w:pStyle w:val="12"/>
        <w:numPr>
          <w:ilvl w:val="0"/>
          <w:numId w:val="29"/>
        </w:numPr>
        <w:tabs>
          <w:tab w:val="left" w:pos="1309"/>
        </w:tabs>
        <w:spacing w:before="182" w:after="0" w:line="240" w:lineRule="auto"/>
        <w:ind w:left="1309" w:leftChars="0" w:right="0" w:rightChars="0" w:hanging="359" w:firstLineChars="0"/>
        <w:jc w:val="left"/>
        <w:rPr>
          <w:sz w:val="24"/>
        </w:rPr>
      </w:pPr>
      <w:r>
        <w:rPr>
          <w:sz w:val="24"/>
        </w:rPr>
        <w:t>Use</w:t>
      </w:r>
      <w:r>
        <w:rPr>
          <w:spacing w:val="-9"/>
          <w:sz w:val="24"/>
        </w:rPr>
        <w:t xml:space="preserve"> </w:t>
      </w:r>
      <w:r>
        <w:rPr>
          <w:sz w:val="24"/>
        </w:rPr>
        <w:t>Product</w:t>
      </w:r>
      <w:r>
        <w:rPr>
          <w:spacing w:val="-3"/>
          <w:sz w:val="24"/>
        </w:rPr>
        <w:t xml:space="preserve"> </w:t>
      </w:r>
      <w:r>
        <w:rPr>
          <w:sz w:val="24"/>
        </w:rPr>
        <w:t>reference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call</w:t>
      </w:r>
      <w:r>
        <w:rPr>
          <w:spacing w:val="-7"/>
          <w:sz w:val="24"/>
        </w:rPr>
        <w:t xml:space="preserve"> </w:t>
      </w:r>
      <w:r>
        <w:rPr>
          <w:sz w:val="24"/>
        </w:rPr>
        <w:t>subclass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methods</w:t>
      </w:r>
    </w:p>
    <w:p w14:paraId="31945CB3">
      <w:pPr>
        <w:pStyle w:val="12"/>
        <w:numPr>
          <w:ilvl w:val="0"/>
          <w:numId w:val="29"/>
        </w:numPr>
        <w:tabs>
          <w:tab w:val="left" w:pos="1309"/>
        </w:tabs>
        <w:spacing w:before="185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7"/>
          <w:sz w:val="24"/>
        </w:rPr>
        <w:t xml:space="preserve"> </w:t>
      </w:r>
      <w:r>
        <w:rPr>
          <w:sz w:val="24"/>
        </w:rPr>
        <w:t>final</w:t>
      </w:r>
      <w:r>
        <w:rPr>
          <w:spacing w:val="-4"/>
          <w:sz w:val="24"/>
        </w:rPr>
        <w:t xml:space="preserve"> </w:t>
      </w:r>
      <w:r>
        <w:rPr>
          <w:sz w:val="24"/>
        </w:rPr>
        <w:t>price</w:t>
      </w:r>
      <w:r>
        <w:rPr>
          <w:spacing w:val="-3"/>
          <w:sz w:val="24"/>
        </w:rPr>
        <w:t xml:space="preserve"> </w:t>
      </w:r>
      <w:r>
        <w:rPr>
          <w:sz w:val="24"/>
        </w:rPr>
        <w:t>after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discount</w:t>
      </w:r>
    </w:p>
    <w:p w14:paraId="58B8E2B2">
      <w:pPr>
        <w:pStyle w:val="12"/>
        <w:numPr>
          <w:ilvl w:val="0"/>
          <w:numId w:val="29"/>
        </w:numPr>
        <w:tabs>
          <w:tab w:val="left" w:pos="1309"/>
        </w:tabs>
        <w:spacing w:before="183" w:after="0" w:line="240" w:lineRule="auto"/>
        <w:ind w:left="1309" w:leftChars="0" w:right="0" w:rightChars="0" w:hanging="359" w:firstLineChars="0"/>
        <w:jc w:val="left"/>
        <w:rPr>
          <w:rFonts w:hint="default"/>
          <w:b/>
          <w:bCs/>
          <w:lang w:val="en-US"/>
        </w:rPr>
      </w:pPr>
      <w:r>
        <w:rPr>
          <w:sz w:val="24"/>
        </w:rPr>
        <w:t>End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19A695B4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950" w:leftChars="0" w:right="0" w:rightChars="0"/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Source Code </w:t>
      </w:r>
    </w:p>
    <w:p w14:paraId="26B25ABD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950" w:leftChars="0" w:right="0" w:righ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import java.util.Scanner;</w:t>
      </w:r>
    </w:p>
    <w:p w14:paraId="3B8C5A88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950" w:leftChars="0" w:right="0" w:righ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abstract class Product {</w:t>
      </w:r>
    </w:p>
    <w:p w14:paraId="12454609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950" w:leftChars="0" w:right="0" w:righ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int productId;</w:t>
      </w:r>
    </w:p>
    <w:p w14:paraId="3829EE44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950" w:leftChars="0" w:right="0" w:righ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String productName;</w:t>
      </w:r>
    </w:p>
    <w:p w14:paraId="02521F1F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950" w:leftChars="0" w:right="0" w:righ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double price;</w:t>
      </w:r>
    </w:p>
    <w:p w14:paraId="64A38764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950" w:leftChars="0" w:right="0" w:righ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Product(int productId, String productName, double price) {</w:t>
      </w:r>
    </w:p>
    <w:p w14:paraId="7920541E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950" w:leftChars="0" w:right="0" w:righ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this.productId = productId;</w:t>
      </w:r>
    </w:p>
    <w:p w14:paraId="3215C804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950" w:leftChars="0" w:right="0" w:righ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this.productName = productName;</w:t>
      </w:r>
    </w:p>
    <w:p w14:paraId="676185B4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950" w:leftChars="0" w:right="0" w:righ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this.price = price;</w:t>
      </w:r>
    </w:p>
    <w:p w14:paraId="7460C35F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950" w:leftChars="0" w:right="0" w:righ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}</w:t>
      </w:r>
    </w:p>
    <w:p w14:paraId="67838A70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950" w:leftChars="0" w:right="0" w:righ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abstract double calculateDiscount();</w:t>
      </w:r>
    </w:p>
    <w:p w14:paraId="2099AAE1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950" w:leftChars="0" w:right="0" w:righ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}</w:t>
      </w:r>
    </w:p>
    <w:p w14:paraId="5D40A0CD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950" w:leftChars="0" w:right="0" w:righ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class Electronics extends Product {</w:t>
      </w:r>
    </w:p>
    <w:p w14:paraId="79245317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950" w:leftChars="0" w:right="0" w:righ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Electronics(int id, String name, double price) {</w:t>
      </w:r>
    </w:p>
    <w:p w14:paraId="4F780D2A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950" w:leftChars="0" w:right="0" w:righ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super(id, name, price);</w:t>
      </w:r>
    </w:p>
    <w:p w14:paraId="4BC615D4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950" w:leftChars="0" w:right="0" w:righ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}</w:t>
      </w:r>
    </w:p>
    <w:p w14:paraId="399044CE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950" w:leftChars="0" w:right="0" w:righ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double calculateDiscount() {</w:t>
      </w:r>
    </w:p>
    <w:p w14:paraId="677FCF7B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950" w:leftChars="0" w:right="0" w:righ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return price * 0.10;</w:t>
      </w:r>
    </w:p>
    <w:p w14:paraId="12A607F3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950" w:leftChars="0" w:right="0" w:righ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}</w:t>
      </w:r>
    </w:p>
    <w:p w14:paraId="4E4E6111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950" w:leftChars="0" w:right="0" w:righ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}</w:t>
      </w:r>
    </w:p>
    <w:p w14:paraId="6067E3CD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950" w:leftChars="0" w:right="0" w:righ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class Clothing extends Product {</w:t>
      </w:r>
    </w:p>
    <w:p w14:paraId="5252CD97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950" w:leftChars="0" w:right="0" w:righ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Clothing(int id, String name, double price) {</w:t>
      </w:r>
    </w:p>
    <w:p w14:paraId="6CF25744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950" w:leftChars="0" w:right="0" w:righ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super(id, name, price);</w:t>
      </w:r>
    </w:p>
    <w:p w14:paraId="0663FDA3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950" w:leftChars="0" w:right="0" w:righ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}</w:t>
      </w:r>
    </w:p>
    <w:p w14:paraId="6977C6F8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950" w:leftChars="0" w:right="0" w:righ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double calculateDiscount() {</w:t>
      </w:r>
    </w:p>
    <w:p w14:paraId="1FF0468E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950" w:leftChars="0" w:right="0" w:righ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return price * 0.20;</w:t>
      </w:r>
    </w:p>
    <w:p w14:paraId="089D5A30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950" w:leftChars="0" w:right="0" w:righ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}</w:t>
      </w:r>
    </w:p>
    <w:p w14:paraId="3B2C189E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950" w:leftChars="0" w:right="0" w:righ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}</w:t>
      </w:r>
    </w:p>
    <w:p w14:paraId="755416C8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950" w:leftChars="0" w:right="0" w:righ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class Grocery extends Product {</w:t>
      </w:r>
    </w:p>
    <w:p w14:paraId="1912F36E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950" w:leftChars="0" w:right="0" w:righ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Grocery(int id, String name, double price) {</w:t>
      </w:r>
    </w:p>
    <w:p w14:paraId="2E6F0434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950" w:leftChars="0" w:right="0" w:righ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super(id, name, price);</w:t>
      </w:r>
    </w:p>
    <w:p w14:paraId="3BB4E8D0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950" w:leftChars="0" w:right="0" w:righ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}</w:t>
      </w:r>
    </w:p>
    <w:p w14:paraId="11FC4764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950" w:leftChars="0" w:right="0" w:righ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double calculateDiscount() {</w:t>
      </w:r>
    </w:p>
    <w:p w14:paraId="22B56CE4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950" w:leftChars="0" w:right="0" w:righ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return price * 0.05;</w:t>
      </w:r>
    </w:p>
    <w:p w14:paraId="6B5C5645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950" w:leftChars="0" w:right="0" w:righ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}</w:t>
      </w:r>
    </w:p>
    <w:p w14:paraId="0CAB2438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950" w:leftChars="0" w:right="0" w:righ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}</w:t>
      </w:r>
    </w:p>
    <w:p w14:paraId="7444F348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950" w:leftChars="0" w:right="0" w:righ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public class Main {</w:t>
      </w:r>
    </w:p>
    <w:p w14:paraId="76E567EE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950" w:leftChars="0" w:right="0" w:righ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public static void main(String[] args) {</w:t>
      </w:r>
    </w:p>
    <w:p w14:paraId="22236D1C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950" w:leftChars="0" w:right="0" w:righ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Scanner sc = new Scanner(System.in);</w:t>
      </w:r>
    </w:p>
    <w:p w14:paraId="1017A15A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950" w:leftChars="0" w:right="0" w:righ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System.out.print("Enter product type (electronics/clothing/grocery): ");</w:t>
      </w:r>
    </w:p>
    <w:p w14:paraId="31BDBB68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950" w:leftChars="0" w:right="0" w:righ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String type = sc.next();</w:t>
      </w:r>
    </w:p>
    <w:p w14:paraId="0CAB2DAE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950" w:leftChars="0" w:right="0" w:righ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System.out.print("Enter product id: ");</w:t>
      </w:r>
    </w:p>
    <w:p w14:paraId="55014E50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950" w:leftChars="0" w:right="0" w:righ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int id = sc.nextInt();</w:t>
      </w:r>
    </w:p>
    <w:p w14:paraId="764B3996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950" w:leftChars="0" w:right="0" w:righ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System.out.print("Enter product name: ");</w:t>
      </w:r>
    </w:p>
    <w:p w14:paraId="35997FF5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950" w:leftChars="0" w:right="0" w:righ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String name = sc.next();</w:t>
      </w:r>
    </w:p>
    <w:p w14:paraId="13B9EC99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950" w:leftChars="0" w:right="0" w:righ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System.out.print("Enter price: ");</w:t>
      </w:r>
    </w:p>
    <w:p w14:paraId="2E6F8889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950" w:leftChars="0" w:right="0" w:righ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double price = sc.nextDouble();</w:t>
      </w:r>
    </w:p>
    <w:p w14:paraId="30291321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950" w:leftChars="0" w:right="0" w:righ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Product p;</w:t>
      </w:r>
    </w:p>
    <w:p w14:paraId="2AFD7937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950" w:leftChars="0" w:right="0" w:righ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if (type.equalsIgnoreCase("electronics"))</w:t>
      </w:r>
    </w:p>
    <w:p w14:paraId="0ADC3459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950" w:leftChars="0" w:right="0" w:righ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p = new Electronics(id, name, price);</w:t>
      </w:r>
    </w:p>
    <w:p w14:paraId="70E4950B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950" w:leftChars="0" w:right="0" w:righ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else if (type.equalsIgnoreCase("clothing"))</w:t>
      </w:r>
    </w:p>
    <w:p w14:paraId="2CD8E337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950" w:leftChars="0" w:right="0" w:righ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p = new Clothing(id, name, price);</w:t>
      </w:r>
    </w:p>
    <w:p w14:paraId="694FBA8C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950" w:leftChars="0" w:right="0" w:righ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else</w:t>
      </w:r>
    </w:p>
    <w:p w14:paraId="64C77C7E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950" w:leftChars="0" w:right="0" w:righ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p = new Grocery(id, name, price);</w:t>
      </w:r>
    </w:p>
    <w:p w14:paraId="59C7586F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950" w:leftChars="0" w:right="0" w:righ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double discount = p.calculateDiscount();</w:t>
      </w:r>
    </w:p>
    <w:p w14:paraId="4673A69D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950" w:leftChars="0" w:right="0" w:righ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double finalPrice = price - discount;</w:t>
      </w:r>
    </w:p>
    <w:p w14:paraId="5BF7AB5C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950" w:leftChars="0" w:right="0" w:righ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System.out.println("Final Price: " + finalPrice);</w:t>
      </w:r>
    </w:p>
    <w:p w14:paraId="3D7A591A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950" w:leftChars="0" w:right="0" w:righ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sc.close();</w:t>
      </w:r>
    </w:p>
    <w:p w14:paraId="01966C44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950" w:leftChars="0" w:right="0" w:righ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}</w:t>
      </w:r>
    </w:p>
    <w:p w14:paraId="749E7061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950" w:leftChars="0" w:right="0" w:righ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}</w:t>
      </w:r>
    </w:p>
    <w:p w14:paraId="5D0A5BA0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950" w:leftChars="0" w:right="0" w:rightChars="0"/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Output : </w:t>
      </w:r>
    </w:p>
    <w:p w14:paraId="3E7E6EC0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950" w:leftChars="0" w:right="0" w:rightChars="0"/>
        <w:jc w:val="left"/>
      </w:pPr>
      <w:r>
        <w:drawing>
          <wp:inline distT="0" distB="0" distL="114300" distR="114300">
            <wp:extent cx="5000625" cy="1819275"/>
            <wp:effectExtent l="0" t="0" r="9525" b="9525"/>
            <wp:docPr id="11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4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AA8CD">
      <w:pPr>
        <w:pStyle w:val="8"/>
        <w:spacing w:before="185"/>
        <w:ind w:left="590"/>
      </w:pPr>
      <w:r>
        <w:rPr>
          <w:spacing w:val="-2"/>
        </w:rPr>
        <w:t>Result</w:t>
      </w:r>
    </w:p>
    <w:p w14:paraId="3E94161F">
      <w:pPr>
        <w:pStyle w:val="8"/>
        <w:spacing w:before="182"/>
        <w:ind w:left="950"/>
      </w:pPr>
      <w:r>
        <w:t>The</w:t>
      </w:r>
      <w:r>
        <w:rPr>
          <w:spacing w:val="-15"/>
        </w:rPr>
        <w:t xml:space="preserve"> </w:t>
      </w:r>
      <w:r>
        <w:t>program</w:t>
      </w:r>
      <w:r>
        <w:rPr>
          <w:spacing w:val="-10"/>
        </w:rPr>
        <w:t xml:space="preserve"> </w:t>
      </w:r>
      <w:r>
        <w:t>successfully</w:t>
      </w:r>
      <w:r>
        <w:rPr>
          <w:spacing w:val="-12"/>
        </w:rPr>
        <w:t xml:space="preserve"> </w:t>
      </w:r>
      <w:r>
        <w:t>demonstrates</w:t>
      </w:r>
      <w:r>
        <w:rPr>
          <w:spacing w:val="-11"/>
        </w:rPr>
        <w:t xml:space="preserve"> </w:t>
      </w:r>
      <w:r>
        <w:t>abstraction</w:t>
      </w:r>
      <w:r>
        <w:rPr>
          <w:spacing w:val="-9"/>
        </w:rPr>
        <w:t xml:space="preserve"> </w:t>
      </w:r>
      <w:r>
        <w:rPr>
          <w:spacing w:val="-2"/>
        </w:rPr>
        <w:t>where:</w:t>
      </w:r>
    </w:p>
    <w:p w14:paraId="504FE1BE">
      <w:pPr>
        <w:pStyle w:val="12"/>
        <w:numPr>
          <w:ilvl w:val="0"/>
          <w:numId w:val="30"/>
        </w:numPr>
        <w:tabs>
          <w:tab w:val="left" w:pos="1669"/>
        </w:tabs>
        <w:spacing w:before="182" w:after="0" w:line="240" w:lineRule="auto"/>
        <w:ind w:left="1669" w:right="0" w:hanging="359"/>
        <w:jc w:val="left"/>
        <w:rPr>
          <w:sz w:val="24"/>
        </w:rPr>
      </w:pPr>
      <w:r>
        <w:rPr>
          <w:sz w:val="24"/>
        </w:rPr>
        <w:t>Common</w:t>
      </w:r>
      <w:r>
        <w:rPr>
          <w:spacing w:val="-9"/>
          <w:sz w:val="24"/>
        </w:rPr>
        <w:t xml:space="preserve"> </w:t>
      </w:r>
      <w:r>
        <w:rPr>
          <w:sz w:val="24"/>
        </w:rPr>
        <w:t>features</w:t>
      </w:r>
      <w:r>
        <w:rPr>
          <w:spacing w:val="-6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defined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Product</w:t>
      </w:r>
      <w:r>
        <w:rPr>
          <w:spacing w:val="-4"/>
          <w:sz w:val="24"/>
        </w:rPr>
        <w:t xml:space="preserve"> class</w:t>
      </w:r>
    </w:p>
    <w:p w14:paraId="75C3A444">
      <w:pPr>
        <w:pStyle w:val="12"/>
        <w:numPr>
          <w:ilvl w:val="0"/>
          <w:numId w:val="30"/>
        </w:numPr>
        <w:tabs>
          <w:tab w:val="left" w:pos="1669"/>
        </w:tabs>
        <w:spacing w:before="185" w:after="0" w:line="240" w:lineRule="auto"/>
        <w:ind w:left="1669" w:right="0" w:hanging="359"/>
        <w:jc w:val="left"/>
        <w:rPr>
          <w:sz w:val="24"/>
        </w:rPr>
      </w:pPr>
      <w:r>
        <w:rPr>
          <w:sz w:val="24"/>
        </w:rPr>
        <w:t>Discount</w:t>
      </w:r>
      <w:r>
        <w:rPr>
          <w:spacing w:val="-7"/>
          <w:sz w:val="24"/>
        </w:rPr>
        <w:t xml:space="preserve"> </w:t>
      </w:r>
      <w:r>
        <w:rPr>
          <w:sz w:val="24"/>
        </w:rPr>
        <w:t>calculation</w:t>
      </w:r>
      <w:r>
        <w:rPr>
          <w:spacing w:val="-6"/>
          <w:sz w:val="24"/>
        </w:rPr>
        <w:t xml:space="preserve"> </w:t>
      </w:r>
      <w:r>
        <w:rPr>
          <w:sz w:val="24"/>
        </w:rPr>
        <w:t>varies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subclasses</w:t>
      </w:r>
    </w:p>
    <w:p w14:paraId="3D2678F1">
      <w:pPr>
        <w:pStyle w:val="12"/>
        <w:widowControl w:val="0"/>
        <w:numPr>
          <w:numId w:val="0"/>
        </w:numPr>
        <w:tabs>
          <w:tab w:val="left" w:pos="1669"/>
        </w:tabs>
        <w:autoSpaceDE w:val="0"/>
        <w:autoSpaceDN w:val="0"/>
        <w:spacing w:before="185" w:after="0" w:line="240" w:lineRule="auto"/>
        <w:ind w:right="0" w:rightChars="0"/>
        <w:jc w:val="left"/>
        <w:rPr>
          <w:spacing w:val="-2"/>
          <w:sz w:val="24"/>
        </w:rPr>
      </w:pPr>
    </w:p>
    <w:p w14:paraId="7C92B173">
      <w:pPr>
        <w:pStyle w:val="12"/>
        <w:widowControl w:val="0"/>
        <w:numPr>
          <w:numId w:val="0"/>
        </w:numPr>
        <w:tabs>
          <w:tab w:val="left" w:pos="1669"/>
        </w:tabs>
        <w:autoSpaceDE w:val="0"/>
        <w:autoSpaceDN w:val="0"/>
        <w:spacing w:before="185" w:after="0" w:line="240" w:lineRule="auto"/>
        <w:ind w:right="0" w:rightChars="0"/>
        <w:jc w:val="left"/>
        <w:rPr>
          <w:spacing w:val="-2"/>
          <w:sz w:val="24"/>
        </w:rPr>
      </w:pPr>
    </w:p>
    <w:p w14:paraId="2607A7F0">
      <w:pPr>
        <w:pStyle w:val="12"/>
        <w:widowControl w:val="0"/>
        <w:numPr>
          <w:numId w:val="0"/>
        </w:numPr>
        <w:tabs>
          <w:tab w:val="left" w:pos="1669"/>
        </w:tabs>
        <w:autoSpaceDE w:val="0"/>
        <w:autoSpaceDN w:val="0"/>
        <w:spacing w:before="185" w:after="0" w:line="240" w:lineRule="auto"/>
        <w:ind w:right="0" w:rightChars="0"/>
        <w:jc w:val="left"/>
        <w:rPr>
          <w:spacing w:val="-2"/>
          <w:sz w:val="24"/>
        </w:rPr>
      </w:pPr>
    </w:p>
    <w:p w14:paraId="536EA6EE">
      <w:pPr>
        <w:pStyle w:val="12"/>
        <w:widowControl w:val="0"/>
        <w:numPr>
          <w:numId w:val="0"/>
        </w:numPr>
        <w:tabs>
          <w:tab w:val="left" w:pos="1669"/>
        </w:tabs>
        <w:autoSpaceDE w:val="0"/>
        <w:autoSpaceDN w:val="0"/>
        <w:spacing w:before="185" w:after="0" w:line="240" w:lineRule="auto"/>
        <w:ind w:right="0" w:rightChars="0"/>
        <w:jc w:val="left"/>
        <w:rPr>
          <w:spacing w:val="-2"/>
          <w:sz w:val="24"/>
        </w:rPr>
      </w:pPr>
    </w:p>
    <w:p w14:paraId="7C96F438">
      <w:pPr>
        <w:pStyle w:val="12"/>
        <w:widowControl w:val="0"/>
        <w:numPr>
          <w:numId w:val="0"/>
        </w:numPr>
        <w:tabs>
          <w:tab w:val="left" w:pos="1669"/>
        </w:tabs>
        <w:autoSpaceDE w:val="0"/>
        <w:autoSpaceDN w:val="0"/>
        <w:spacing w:before="185" w:after="0" w:line="240" w:lineRule="auto"/>
        <w:ind w:right="0" w:rightChars="0"/>
        <w:jc w:val="left"/>
        <w:rPr>
          <w:spacing w:val="-2"/>
          <w:sz w:val="24"/>
        </w:rPr>
      </w:pPr>
    </w:p>
    <w:p w14:paraId="18D990A5">
      <w:pPr>
        <w:pStyle w:val="12"/>
        <w:widowControl w:val="0"/>
        <w:numPr>
          <w:numId w:val="0"/>
        </w:numPr>
        <w:tabs>
          <w:tab w:val="left" w:pos="1669"/>
        </w:tabs>
        <w:autoSpaceDE w:val="0"/>
        <w:autoSpaceDN w:val="0"/>
        <w:spacing w:before="185" w:after="0" w:line="240" w:lineRule="auto"/>
        <w:ind w:right="0" w:rightChars="0"/>
        <w:jc w:val="left"/>
        <w:rPr>
          <w:spacing w:val="-2"/>
          <w:sz w:val="24"/>
        </w:rPr>
      </w:pPr>
    </w:p>
    <w:p w14:paraId="4600B52A">
      <w:pPr>
        <w:pStyle w:val="12"/>
        <w:widowControl w:val="0"/>
        <w:numPr>
          <w:numId w:val="0"/>
        </w:numPr>
        <w:tabs>
          <w:tab w:val="left" w:pos="1669"/>
        </w:tabs>
        <w:autoSpaceDE w:val="0"/>
        <w:autoSpaceDN w:val="0"/>
        <w:spacing w:before="185" w:after="0" w:line="240" w:lineRule="auto"/>
        <w:ind w:right="0" w:rightChars="0"/>
        <w:jc w:val="left"/>
        <w:rPr>
          <w:spacing w:val="-2"/>
          <w:sz w:val="24"/>
        </w:rPr>
      </w:pPr>
    </w:p>
    <w:p w14:paraId="4644E4DB">
      <w:pPr>
        <w:pStyle w:val="12"/>
        <w:widowControl w:val="0"/>
        <w:numPr>
          <w:numId w:val="0"/>
        </w:numPr>
        <w:tabs>
          <w:tab w:val="left" w:pos="1669"/>
        </w:tabs>
        <w:autoSpaceDE w:val="0"/>
        <w:autoSpaceDN w:val="0"/>
        <w:spacing w:before="185" w:after="0" w:line="240" w:lineRule="auto"/>
        <w:ind w:right="0" w:rightChars="0"/>
        <w:jc w:val="left"/>
        <w:rPr>
          <w:spacing w:val="-2"/>
          <w:sz w:val="24"/>
        </w:rPr>
      </w:pPr>
    </w:p>
    <w:p w14:paraId="0A76EE29">
      <w:pPr>
        <w:pStyle w:val="12"/>
        <w:widowControl w:val="0"/>
        <w:numPr>
          <w:numId w:val="0"/>
        </w:numPr>
        <w:tabs>
          <w:tab w:val="left" w:pos="1669"/>
        </w:tabs>
        <w:autoSpaceDE w:val="0"/>
        <w:autoSpaceDN w:val="0"/>
        <w:spacing w:before="185" w:after="0" w:line="240" w:lineRule="auto"/>
        <w:ind w:right="0" w:rightChars="0"/>
        <w:jc w:val="left"/>
        <w:rPr>
          <w:spacing w:val="-2"/>
          <w:sz w:val="24"/>
        </w:rPr>
      </w:pPr>
    </w:p>
    <w:p w14:paraId="0303FAF9">
      <w:pPr>
        <w:pStyle w:val="12"/>
        <w:widowControl w:val="0"/>
        <w:numPr>
          <w:numId w:val="0"/>
        </w:numPr>
        <w:tabs>
          <w:tab w:val="left" w:pos="1669"/>
        </w:tabs>
        <w:autoSpaceDE w:val="0"/>
        <w:autoSpaceDN w:val="0"/>
        <w:spacing w:before="185" w:after="0" w:line="240" w:lineRule="auto"/>
        <w:ind w:right="0" w:rightChars="0"/>
        <w:jc w:val="left"/>
        <w:rPr>
          <w:spacing w:val="-2"/>
          <w:sz w:val="24"/>
        </w:rPr>
      </w:pPr>
    </w:p>
    <w:p w14:paraId="6F47F1C3">
      <w:pPr>
        <w:pStyle w:val="12"/>
        <w:widowControl w:val="0"/>
        <w:numPr>
          <w:numId w:val="0"/>
        </w:numPr>
        <w:tabs>
          <w:tab w:val="left" w:pos="1669"/>
        </w:tabs>
        <w:autoSpaceDE w:val="0"/>
        <w:autoSpaceDN w:val="0"/>
        <w:spacing w:before="185" w:after="0" w:line="240" w:lineRule="auto"/>
        <w:ind w:right="0" w:rightChars="0"/>
        <w:jc w:val="left"/>
        <w:rPr>
          <w:spacing w:val="-2"/>
          <w:sz w:val="24"/>
        </w:rPr>
      </w:pPr>
    </w:p>
    <w:p w14:paraId="75F595A5">
      <w:pPr>
        <w:pStyle w:val="12"/>
        <w:widowControl w:val="0"/>
        <w:numPr>
          <w:numId w:val="0"/>
        </w:numPr>
        <w:tabs>
          <w:tab w:val="left" w:pos="1669"/>
        </w:tabs>
        <w:autoSpaceDE w:val="0"/>
        <w:autoSpaceDN w:val="0"/>
        <w:spacing w:before="185" w:after="0" w:line="240" w:lineRule="auto"/>
        <w:ind w:right="0" w:rightChars="0"/>
        <w:jc w:val="left"/>
        <w:rPr>
          <w:spacing w:val="-2"/>
          <w:sz w:val="24"/>
        </w:rPr>
      </w:pPr>
    </w:p>
    <w:p w14:paraId="1117AF7F">
      <w:pPr>
        <w:pStyle w:val="12"/>
        <w:widowControl w:val="0"/>
        <w:numPr>
          <w:numId w:val="0"/>
        </w:numPr>
        <w:tabs>
          <w:tab w:val="left" w:pos="1669"/>
        </w:tabs>
        <w:autoSpaceDE w:val="0"/>
        <w:autoSpaceDN w:val="0"/>
        <w:spacing w:before="185" w:after="0" w:line="240" w:lineRule="auto"/>
        <w:ind w:right="0" w:rightChars="0"/>
        <w:jc w:val="left"/>
        <w:rPr>
          <w:spacing w:val="-2"/>
          <w:sz w:val="24"/>
        </w:rPr>
      </w:pPr>
    </w:p>
    <w:p w14:paraId="5B75B6D1">
      <w:pPr>
        <w:pStyle w:val="12"/>
        <w:widowControl w:val="0"/>
        <w:numPr>
          <w:numId w:val="0"/>
        </w:numPr>
        <w:tabs>
          <w:tab w:val="left" w:pos="1669"/>
        </w:tabs>
        <w:autoSpaceDE w:val="0"/>
        <w:autoSpaceDN w:val="0"/>
        <w:spacing w:before="185" w:after="0" w:line="240" w:lineRule="auto"/>
        <w:ind w:right="0" w:rightChars="0"/>
        <w:jc w:val="left"/>
        <w:rPr>
          <w:spacing w:val="-2"/>
          <w:sz w:val="24"/>
        </w:rPr>
      </w:pPr>
    </w:p>
    <w:p w14:paraId="2BEE2AC8">
      <w:pPr>
        <w:pStyle w:val="12"/>
        <w:widowControl w:val="0"/>
        <w:numPr>
          <w:numId w:val="0"/>
        </w:numPr>
        <w:tabs>
          <w:tab w:val="left" w:pos="1669"/>
        </w:tabs>
        <w:autoSpaceDE w:val="0"/>
        <w:autoSpaceDN w:val="0"/>
        <w:spacing w:before="185" w:after="0" w:line="240" w:lineRule="auto"/>
        <w:ind w:right="0" w:rightChars="0"/>
        <w:jc w:val="left"/>
        <w:rPr>
          <w:spacing w:val="-2"/>
          <w:sz w:val="24"/>
        </w:rPr>
      </w:pPr>
    </w:p>
    <w:p w14:paraId="359DE9C2">
      <w:pPr>
        <w:pStyle w:val="12"/>
        <w:widowControl w:val="0"/>
        <w:numPr>
          <w:numId w:val="0"/>
        </w:numPr>
        <w:tabs>
          <w:tab w:val="left" w:pos="1669"/>
        </w:tabs>
        <w:autoSpaceDE w:val="0"/>
        <w:autoSpaceDN w:val="0"/>
        <w:spacing w:before="185" w:after="0" w:line="240" w:lineRule="auto"/>
        <w:ind w:right="0" w:rightChars="0"/>
        <w:jc w:val="left"/>
        <w:rPr>
          <w:spacing w:val="-2"/>
          <w:sz w:val="24"/>
        </w:rPr>
      </w:pPr>
    </w:p>
    <w:p w14:paraId="38052BC1">
      <w:pPr>
        <w:pStyle w:val="12"/>
        <w:widowControl w:val="0"/>
        <w:numPr>
          <w:numId w:val="0"/>
        </w:numPr>
        <w:tabs>
          <w:tab w:val="left" w:pos="1669"/>
        </w:tabs>
        <w:autoSpaceDE w:val="0"/>
        <w:autoSpaceDN w:val="0"/>
        <w:spacing w:before="185" w:after="0" w:line="240" w:lineRule="auto"/>
        <w:ind w:right="0" w:rightChars="0"/>
        <w:jc w:val="left"/>
        <w:rPr>
          <w:spacing w:val="-2"/>
          <w:sz w:val="24"/>
        </w:rPr>
      </w:pPr>
    </w:p>
    <w:p w14:paraId="19712E2A">
      <w:pPr>
        <w:pStyle w:val="12"/>
        <w:widowControl w:val="0"/>
        <w:numPr>
          <w:numId w:val="0"/>
        </w:numPr>
        <w:tabs>
          <w:tab w:val="left" w:pos="1669"/>
        </w:tabs>
        <w:autoSpaceDE w:val="0"/>
        <w:autoSpaceDN w:val="0"/>
        <w:spacing w:before="185" w:after="0" w:line="240" w:lineRule="auto"/>
        <w:ind w:right="0" w:rightChars="0"/>
        <w:jc w:val="left"/>
        <w:rPr>
          <w:spacing w:val="-2"/>
          <w:sz w:val="24"/>
        </w:rPr>
      </w:pPr>
    </w:p>
    <w:p w14:paraId="6A779DDF">
      <w:pPr>
        <w:pStyle w:val="12"/>
        <w:widowControl w:val="0"/>
        <w:numPr>
          <w:numId w:val="0"/>
        </w:numPr>
        <w:tabs>
          <w:tab w:val="left" w:pos="1669"/>
        </w:tabs>
        <w:autoSpaceDE w:val="0"/>
        <w:autoSpaceDN w:val="0"/>
        <w:spacing w:before="185" w:after="0" w:line="240" w:lineRule="auto"/>
        <w:ind w:right="0" w:rightChars="0"/>
        <w:jc w:val="left"/>
        <w:rPr>
          <w:spacing w:val="-2"/>
          <w:sz w:val="24"/>
        </w:rPr>
      </w:pPr>
    </w:p>
    <w:p w14:paraId="31D840AC">
      <w:pPr>
        <w:pStyle w:val="12"/>
        <w:widowControl w:val="0"/>
        <w:numPr>
          <w:numId w:val="0"/>
        </w:numPr>
        <w:tabs>
          <w:tab w:val="left" w:pos="1669"/>
        </w:tabs>
        <w:autoSpaceDE w:val="0"/>
        <w:autoSpaceDN w:val="0"/>
        <w:spacing w:before="185" w:after="0" w:line="240" w:lineRule="auto"/>
        <w:ind w:right="0" w:rightChars="0"/>
        <w:jc w:val="left"/>
        <w:rPr>
          <w:spacing w:val="-2"/>
          <w:sz w:val="24"/>
        </w:rPr>
      </w:pPr>
    </w:p>
    <w:p w14:paraId="3EABC398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right="0" w:rightChars="0"/>
        <w:jc w:val="left"/>
        <w:rPr>
          <w:rFonts w:hint="default"/>
          <w:lang w:val="en-US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72390</wp:posOffset>
                </wp:positionH>
                <wp:positionV relativeFrom="paragraph">
                  <wp:posOffset>165735</wp:posOffset>
                </wp:positionV>
                <wp:extent cx="6561455" cy="897890"/>
                <wp:effectExtent l="4445" t="4445" r="6350" b="12065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61455" cy="89789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1C8882">
                            <w:pP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Ex : 07</w:t>
                            </w:r>
                          </w:p>
                          <w:p w14:paraId="71AC79AF">
                            <w:pP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089B9976">
                            <w:pP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30/01/2025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       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SET - 7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Employee</w:t>
                            </w:r>
                            <w:r>
                              <w:rPr>
                                <w:b/>
                                <w:spacing w:val="-10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Payroll</w:t>
                            </w:r>
                            <w:r>
                              <w:rPr>
                                <w:b/>
                                <w:spacing w:val="-11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Management</w:t>
                            </w:r>
                            <w:r>
                              <w:rPr>
                                <w:b/>
                                <w:spacing w:val="-9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System</w:t>
                            </w:r>
                            <w:r>
                              <w:rPr>
                                <w:b/>
                                <w:spacing w:val="-9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Using</w:t>
                            </w:r>
                            <w:r>
                              <w:rPr>
                                <w:b/>
                                <w:spacing w:val="-8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Inheritance</w:t>
                            </w:r>
                            <w:r>
                              <w:rPr>
                                <w:b/>
                                <w:spacing w:val="-8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in</w:t>
                            </w:r>
                            <w:r>
                              <w:rPr>
                                <w:b/>
                                <w:spacing w:val="-8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sz w:val="28"/>
                                <w:szCs w:val="28"/>
                              </w:rPr>
                              <w:t>Java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.7pt;margin-top:13.05pt;height:70.7pt;width:516.65pt;z-index:251679744;mso-width-relative:page;mso-height-relative:page;" filled="f" stroked="t" coordsize="21600,21600" o:gfxdata="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OHeoxHZAAAACgEAAA8AAAAAAAAAAQAg&#10;AAAAIgAAAGRycy9kb3ducmV2LnhtbFBLAQIUABQAAAAIAIdO4kCBwBI1RgIAAJwEAAAOAAAAAAAA&#10;AAEAIAAAACgBAABkcnMvZTJvRG9jLnhtbFBLBQYAAAAABgAGAFkBAADgBQAAAAA=&#10;">
                <v:fill on="f" focussize="0,0"/>
                <v:stroke weight="0.5pt" color="#000000 [3213]" joinstyle="round"/>
                <v:imagedata o:title=""/>
                <o:lock v:ext="edit" aspectratio="f"/>
                <v:textbox>
                  <w:txbxContent>
                    <w:p w14:paraId="791C8882">
                      <w:pPr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US"/>
                        </w:rPr>
                        <w:t>Ex : 07</w:t>
                      </w:r>
                    </w:p>
                    <w:p w14:paraId="71AC79AF">
                      <w:pPr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  <w:p w14:paraId="089B9976">
                      <w:pPr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US"/>
                        </w:rPr>
                        <w:t>30/01/2025</w:t>
                      </w:r>
                      <w:r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       </w:t>
                      </w:r>
                      <w:r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SET - 7 </w:t>
                      </w:r>
                      <w:r>
                        <w:rPr>
                          <w:b/>
                          <w:sz w:val="28"/>
                          <w:szCs w:val="28"/>
                        </w:rPr>
                        <w:t>Employee</w:t>
                      </w:r>
                      <w:r>
                        <w:rPr>
                          <w:b/>
                          <w:spacing w:val="-10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  <w:szCs w:val="28"/>
                        </w:rPr>
                        <w:t>Payroll</w:t>
                      </w:r>
                      <w:r>
                        <w:rPr>
                          <w:b/>
                          <w:spacing w:val="-11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  <w:szCs w:val="28"/>
                        </w:rPr>
                        <w:t>Management</w:t>
                      </w:r>
                      <w:r>
                        <w:rPr>
                          <w:b/>
                          <w:spacing w:val="-9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  <w:szCs w:val="28"/>
                        </w:rPr>
                        <w:t>System</w:t>
                      </w:r>
                      <w:r>
                        <w:rPr>
                          <w:b/>
                          <w:spacing w:val="-9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  <w:szCs w:val="28"/>
                        </w:rPr>
                        <w:t>Using</w:t>
                      </w:r>
                      <w:r>
                        <w:rPr>
                          <w:b/>
                          <w:spacing w:val="-8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  <w:szCs w:val="28"/>
                        </w:rPr>
                        <w:t>Inheritance</w:t>
                      </w:r>
                      <w:r>
                        <w:rPr>
                          <w:b/>
                          <w:spacing w:val="-8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  <w:szCs w:val="28"/>
                        </w:rPr>
                        <w:t>in</w:t>
                      </w:r>
                      <w:r>
                        <w:rPr>
                          <w:b/>
                          <w:spacing w:val="-8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b/>
                          <w:spacing w:val="-4"/>
                          <w:sz w:val="28"/>
                          <w:szCs w:val="28"/>
                        </w:rPr>
                        <w:t>Java</w:t>
                      </w:r>
                    </w:p>
                  </w:txbxContent>
                </v:textbox>
              </v:shape>
            </w:pict>
          </mc:Fallback>
        </mc:AlternateContent>
      </w:r>
    </w:p>
    <w:p w14:paraId="2735B9DF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right="0" w:rightChars="0"/>
        <w:jc w:val="left"/>
        <w:rPr>
          <w:rFonts w:hint="default"/>
          <w:lang w:val="en-US"/>
        </w:rPr>
      </w:pPr>
    </w:p>
    <w:p w14:paraId="02B4EB28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right="0" w:rightChars="0"/>
        <w:jc w:val="left"/>
        <w:rPr>
          <w:rFonts w:hint="default"/>
          <w:lang w:val="en-US"/>
        </w:rPr>
      </w:pPr>
    </w:p>
    <w:p w14:paraId="72BF5AFD">
      <w:pPr>
        <w:pStyle w:val="8"/>
        <w:spacing w:before="292"/>
      </w:pPr>
    </w:p>
    <w:p w14:paraId="2764F223">
      <w:pPr>
        <w:pStyle w:val="8"/>
        <w:spacing w:line="259" w:lineRule="auto"/>
        <w:ind w:left="590" w:right="543"/>
      </w:pPr>
      <w:r>
        <w:t>A</w:t>
      </w:r>
      <w:r>
        <w:rPr>
          <w:spacing w:val="-8"/>
        </w:rPr>
        <w:t xml:space="preserve"> </w:t>
      </w:r>
      <w:r>
        <w:t>company</w:t>
      </w:r>
      <w:r>
        <w:rPr>
          <w:spacing w:val="-10"/>
        </w:rPr>
        <w:t xml:space="preserve"> </w:t>
      </w:r>
      <w:r>
        <w:t>wants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develop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Payroll</w:t>
      </w:r>
      <w:r>
        <w:rPr>
          <w:spacing w:val="-5"/>
        </w:rPr>
        <w:t xml:space="preserve"> </w:t>
      </w:r>
      <w:r>
        <w:t>Management</w:t>
      </w:r>
      <w:r>
        <w:rPr>
          <w:spacing w:val="-9"/>
        </w:rPr>
        <w:t xml:space="preserve"> </w:t>
      </w:r>
      <w:r>
        <w:t>System</w:t>
      </w:r>
      <w:r>
        <w:rPr>
          <w:spacing w:val="-10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Java</w:t>
      </w:r>
      <w:r>
        <w:rPr>
          <w:spacing w:val="-10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applying inheritance and object-oriented concepts.</w:t>
      </w:r>
    </w:p>
    <w:p w14:paraId="3D5E887C">
      <w:pPr>
        <w:pStyle w:val="8"/>
        <w:spacing w:before="159"/>
        <w:ind w:left="590"/>
      </w:pPr>
      <w:r>
        <w:rPr>
          <w:b/>
          <w:bCs/>
          <w:spacing w:val="-5"/>
        </w:rPr>
        <w:t>Aim</w:t>
      </w:r>
    </w:p>
    <w:p w14:paraId="74DE07A2">
      <w:pPr>
        <w:pStyle w:val="8"/>
        <w:spacing w:before="184" w:line="259" w:lineRule="auto"/>
        <w:ind w:left="590" w:right="445"/>
      </w:pPr>
      <w:r>
        <w:t>To</w:t>
      </w:r>
      <w:r>
        <w:rPr>
          <w:spacing w:val="-11"/>
        </w:rPr>
        <w:t xml:space="preserve"> </w:t>
      </w:r>
      <w:r>
        <w:t>develop</w:t>
      </w:r>
      <w:r>
        <w:rPr>
          <w:spacing w:val="-9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Payroll</w:t>
      </w:r>
      <w:r>
        <w:rPr>
          <w:spacing w:val="-10"/>
        </w:rPr>
        <w:t xml:space="preserve"> </w:t>
      </w:r>
      <w:r>
        <w:t>Management</w:t>
      </w:r>
      <w:r>
        <w:rPr>
          <w:spacing w:val="-9"/>
        </w:rPr>
        <w:t xml:space="preserve"> </w:t>
      </w:r>
      <w:r>
        <w:t>System</w:t>
      </w:r>
      <w:r>
        <w:rPr>
          <w:spacing w:val="-10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Java</w:t>
      </w:r>
      <w:r>
        <w:rPr>
          <w:spacing w:val="-11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applying</w:t>
      </w:r>
      <w:r>
        <w:rPr>
          <w:spacing w:val="-8"/>
        </w:rPr>
        <w:t xml:space="preserve"> </w:t>
      </w:r>
      <w:r>
        <w:t>inheritance,</w:t>
      </w:r>
      <w:r>
        <w:rPr>
          <w:spacing w:val="-7"/>
        </w:rPr>
        <w:t xml:space="preserve"> </w:t>
      </w:r>
      <w:r>
        <w:t>this,</w:t>
      </w:r>
      <w:r>
        <w:rPr>
          <w:spacing w:val="-10"/>
        </w:rPr>
        <w:t xml:space="preserve"> </w:t>
      </w:r>
      <w:r>
        <w:t>super,</w:t>
      </w:r>
      <w:r>
        <w:rPr>
          <w:spacing w:val="-11"/>
        </w:rPr>
        <w:t xml:space="preserve"> </w:t>
      </w:r>
      <w:r>
        <w:t>and final keyword concepts.</w:t>
      </w:r>
    </w:p>
    <w:p w14:paraId="3D9A7DF2">
      <w:pPr>
        <w:pStyle w:val="8"/>
        <w:spacing w:before="160"/>
        <w:ind w:left="590"/>
      </w:pPr>
      <w:r>
        <w:rPr>
          <w:b/>
          <w:bCs/>
          <w:spacing w:val="-2"/>
        </w:rPr>
        <w:t>Algorithm</w:t>
      </w:r>
    </w:p>
    <w:p w14:paraId="2C665F50">
      <w:pPr>
        <w:pStyle w:val="12"/>
        <w:numPr>
          <w:ilvl w:val="0"/>
          <w:numId w:val="31"/>
        </w:numPr>
        <w:tabs>
          <w:tab w:val="left" w:pos="1309"/>
        </w:tabs>
        <w:spacing w:before="182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Start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61FC1BD1">
      <w:pPr>
        <w:pStyle w:val="12"/>
        <w:numPr>
          <w:ilvl w:val="0"/>
          <w:numId w:val="31"/>
        </w:numPr>
        <w:tabs>
          <w:tab w:val="left" w:pos="1309"/>
        </w:tabs>
        <w:spacing w:before="185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base</w:t>
      </w:r>
      <w:r>
        <w:rPr>
          <w:spacing w:val="-5"/>
          <w:sz w:val="24"/>
        </w:rPr>
        <w:t xml:space="preserve"> </w:t>
      </w:r>
      <w:r>
        <w:rPr>
          <w:sz w:val="24"/>
        </w:rPr>
        <w:t>class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Department</w:t>
      </w:r>
    </w:p>
    <w:p w14:paraId="2B3D00AD">
      <w:pPr>
        <w:pStyle w:val="12"/>
        <w:numPr>
          <w:ilvl w:val="1"/>
          <w:numId w:val="31"/>
        </w:numPr>
        <w:tabs>
          <w:tab w:val="left" w:pos="2029"/>
        </w:tabs>
        <w:spacing w:before="182" w:after="0" w:line="240" w:lineRule="auto"/>
        <w:ind w:left="2029" w:right="0" w:hanging="359"/>
        <w:jc w:val="left"/>
        <w:rPr>
          <w:sz w:val="24"/>
        </w:rPr>
      </w:pPr>
      <w:r>
        <w:rPr>
          <w:sz w:val="24"/>
        </w:rPr>
        <w:t>Declare</w:t>
      </w:r>
      <w:r>
        <w:rPr>
          <w:spacing w:val="-6"/>
          <w:sz w:val="24"/>
        </w:rPr>
        <w:t xml:space="preserve"> </w:t>
      </w:r>
      <w:r>
        <w:rPr>
          <w:sz w:val="24"/>
        </w:rPr>
        <w:t>deptId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deptName</w:t>
      </w:r>
    </w:p>
    <w:p w14:paraId="74CA8FCD">
      <w:pPr>
        <w:pStyle w:val="12"/>
        <w:numPr>
          <w:ilvl w:val="1"/>
          <w:numId w:val="31"/>
        </w:numPr>
        <w:tabs>
          <w:tab w:val="left" w:pos="2029"/>
        </w:tabs>
        <w:spacing w:before="182" w:after="0" w:line="240" w:lineRule="auto"/>
        <w:ind w:left="2029" w:right="0" w:hanging="359"/>
        <w:jc w:val="left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constructor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keyword</w:t>
      </w:r>
    </w:p>
    <w:p w14:paraId="4D4A269C">
      <w:pPr>
        <w:pStyle w:val="12"/>
        <w:numPr>
          <w:ilvl w:val="0"/>
          <w:numId w:val="31"/>
        </w:numPr>
        <w:tabs>
          <w:tab w:val="left" w:pos="1309"/>
        </w:tabs>
        <w:spacing w:before="185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14"/>
          <w:sz w:val="24"/>
        </w:rPr>
        <w:t xml:space="preserve"> </w:t>
      </w:r>
      <w:r>
        <w:rPr>
          <w:sz w:val="24"/>
        </w:rPr>
        <w:t>subclass</w:t>
      </w:r>
      <w:r>
        <w:rPr>
          <w:spacing w:val="-12"/>
          <w:sz w:val="24"/>
        </w:rPr>
        <w:t xml:space="preserve"> </w:t>
      </w:r>
      <w:r>
        <w:rPr>
          <w:sz w:val="24"/>
        </w:rPr>
        <w:t>EmployeePayroll</w:t>
      </w:r>
      <w:r>
        <w:rPr>
          <w:spacing w:val="-10"/>
          <w:sz w:val="24"/>
        </w:rPr>
        <w:t xml:space="preserve"> </w:t>
      </w:r>
      <w:r>
        <w:rPr>
          <w:sz w:val="24"/>
        </w:rPr>
        <w:t>extending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Department</w:t>
      </w:r>
    </w:p>
    <w:p w14:paraId="0EF750D8">
      <w:pPr>
        <w:pStyle w:val="12"/>
        <w:numPr>
          <w:ilvl w:val="1"/>
          <w:numId w:val="31"/>
        </w:numPr>
        <w:tabs>
          <w:tab w:val="left" w:pos="2029"/>
        </w:tabs>
        <w:spacing w:before="22" w:after="0" w:line="240" w:lineRule="auto"/>
        <w:ind w:left="2029" w:right="0" w:hanging="359"/>
        <w:jc w:val="left"/>
        <w:rPr>
          <w:sz w:val="24"/>
        </w:rPr>
      </w:pPr>
      <w:r>
        <w:rPr>
          <w:sz w:val="24"/>
        </w:rPr>
        <w:t>Declare</w:t>
      </w:r>
      <w:r>
        <w:rPr>
          <w:spacing w:val="-6"/>
          <w:sz w:val="24"/>
        </w:rPr>
        <w:t xml:space="preserve"> </w:t>
      </w:r>
      <w:r>
        <w:rPr>
          <w:sz w:val="24"/>
        </w:rPr>
        <w:t>empId,</w:t>
      </w:r>
      <w:r>
        <w:rPr>
          <w:spacing w:val="-4"/>
          <w:sz w:val="24"/>
        </w:rPr>
        <w:t xml:space="preserve"> </w:t>
      </w:r>
      <w:r>
        <w:rPr>
          <w:sz w:val="24"/>
        </w:rPr>
        <w:t>empName,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basicSalary</w:t>
      </w:r>
    </w:p>
    <w:p w14:paraId="5B932CB1">
      <w:pPr>
        <w:pStyle w:val="12"/>
        <w:numPr>
          <w:ilvl w:val="1"/>
          <w:numId w:val="31"/>
        </w:numPr>
        <w:tabs>
          <w:tab w:val="left" w:pos="2029"/>
        </w:tabs>
        <w:spacing w:before="182" w:after="0" w:line="240" w:lineRule="auto"/>
        <w:ind w:left="2029" w:right="0" w:hanging="359"/>
        <w:jc w:val="left"/>
        <w:rPr>
          <w:sz w:val="24"/>
        </w:rPr>
      </w:pPr>
      <w:r>
        <w:rPr>
          <w:sz w:val="24"/>
        </w:rPr>
        <w:t>Declare</w:t>
      </w:r>
      <w:r>
        <w:rPr>
          <w:spacing w:val="-6"/>
          <w:sz w:val="24"/>
        </w:rPr>
        <w:t xml:space="preserve"> </w:t>
      </w:r>
      <w:r>
        <w:rPr>
          <w:sz w:val="24"/>
        </w:rPr>
        <w:t>final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companyName</w:t>
      </w:r>
    </w:p>
    <w:p w14:paraId="7C229AD2">
      <w:pPr>
        <w:pStyle w:val="12"/>
        <w:numPr>
          <w:ilvl w:val="1"/>
          <w:numId w:val="31"/>
        </w:numPr>
        <w:tabs>
          <w:tab w:val="left" w:pos="2029"/>
        </w:tabs>
        <w:spacing w:before="185" w:after="0" w:line="240" w:lineRule="auto"/>
        <w:ind w:left="2029" w:right="0" w:hanging="359"/>
        <w:jc w:val="left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super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call</w:t>
      </w:r>
      <w:r>
        <w:rPr>
          <w:spacing w:val="-4"/>
          <w:sz w:val="24"/>
        </w:rPr>
        <w:t xml:space="preserve"> </w:t>
      </w:r>
      <w:r>
        <w:rPr>
          <w:sz w:val="24"/>
        </w:rPr>
        <w:t>base</w:t>
      </w:r>
      <w:r>
        <w:rPr>
          <w:spacing w:val="-1"/>
          <w:sz w:val="24"/>
        </w:rPr>
        <w:t xml:space="preserve"> </w:t>
      </w:r>
      <w:r>
        <w:rPr>
          <w:sz w:val="24"/>
        </w:rPr>
        <w:t>class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constructor</w:t>
      </w:r>
    </w:p>
    <w:p w14:paraId="205B69DD">
      <w:pPr>
        <w:pStyle w:val="12"/>
        <w:numPr>
          <w:ilvl w:val="1"/>
          <w:numId w:val="31"/>
        </w:numPr>
        <w:tabs>
          <w:tab w:val="left" w:pos="2029"/>
        </w:tabs>
        <w:spacing w:before="182" w:after="0" w:line="240" w:lineRule="auto"/>
        <w:ind w:left="2029" w:right="0" w:hanging="359"/>
        <w:jc w:val="left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assign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values</w:t>
      </w:r>
    </w:p>
    <w:p w14:paraId="49B9C250">
      <w:pPr>
        <w:pStyle w:val="12"/>
        <w:numPr>
          <w:ilvl w:val="0"/>
          <w:numId w:val="31"/>
        </w:numPr>
        <w:tabs>
          <w:tab w:val="left" w:pos="1309"/>
        </w:tabs>
        <w:spacing w:before="182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method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details</w:t>
      </w:r>
    </w:p>
    <w:p w14:paraId="7B2C0B6A">
      <w:pPr>
        <w:pStyle w:val="12"/>
        <w:numPr>
          <w:ilvl w:val="0"/>
          <w:numId w:val="31"/>
        </w:numPr>
        <w:tabs>
          <w:tab w:val="left" w:pos="1309"/>
        </w:tabs>
        <w:spacing w:before="185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main():</w:t>
      </w:r>
    </w:p>
    <w:p w14:paraId="309780FD">
      <w:pPr>
        <w:pStyle w:val="12"/>
        <w:numPr>
          <w:ilvl w:val="1"/>
          <w:numId w:val="31"/>
        </w:numPr>
        <w:tabs>
          <w:tab w:val="left" w:pos="2029"/>
        </w:tabs>
        <w:spacing w:before="182" w:after="0" w:line="240" w:lineRule="auto"/>
        <w:ind w:left="2029" w:right="0" w:hanging="35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12"/>
          <w:sz w:val="24"/>
        </w:rPr>
        <w:t xml:space="preserve"> </w:t>
      </w:r>
      <w:r>
        <w:rPr>
          <w:sz w:val="24"/>
        </w:rPr>
        <w:t>an</w:t>
      </w:r>
      <w:r>
        <w:rPr>
          <w:spacing w:val="-10"/>
          <w:sz w:val="24"/>
        </w:rPr>
        <w:t xml:space="preserve"> </w:t>
      </w:r>
      <w:r>
        <w:rPr>
          <w:sz w:val="24"/>
        </w:rPr>
        <w:t>array</w:t>
      </w:r>
      <w:r>
        <w:rPr>
          <w:spacing w:val="-11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EmployeePayroll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objects</w:t>
      </w:r>
    </w:p>
    <w:p w14:paraId="680970BD">
      <w:pPr>
        <w:pStyle w:val="12"/>
        <w:numPr>
          <w:ilvl w:val="1"/>
          <w:numId w:val="31"/>
        </w:numPr>
        <w:tabs>
          <w:tab w:val="left" w:pos="2029"/>
        </w:tabs>
        <w:spacing w:before="185" w:after="0" w:line="240" w:lineRule="auto"/>
        <w:ind w:left="2029" w:right="0" w:hanging="359"/>
        <w:jc w:val="left"/>
        <w:rPr>
          <w:sz w:val="24"/>
        </w:rPr>
      </w:pPr>
      <w:r>
        <w:rPr>
          <w:sz w:val="24"/>
        </w:rPr>
        <w:t>Store</w:t>
      </w:r>
      <w:r>
        <w:rPr>
          <w:spacing w:val="-8"/>
          <w:sz w:val="24"/>
        </w:rPr>
        <w:t xml:space="preserve"> </w:t>
      </w:r>
      <w:r>
        <w:rPr>
          <w:sz w:val="24"/>
        </w:rPr>
        <w:t>multiple</w:t>
      </w:r>
      <w:r>
        <w:rPr>
          <w:spacing w:val="-5"/>
          <w:sz w:val="24"/>
        </w:rPr>
        <w:t xml:space="preserve"> </w:t>
      </w:r>
      <w:r>
        <w:rPr>
          <w:sz w:val="24"/>
        </w:rPr>
        <w:t>employee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details</w:t>
      </w:r>
    </w:p>
    <w:p w14:paraId="6F4E3489">
      <w:pPr>
        <w:pStyle w:val="12"/>
        <w:numPr>
          <w:ilvl w:val="1"/>
          <w:numId w:val="31"/>
        </w:numPr>
        <w:tabs>
          <w:tab w:val="left" w:pos="2029"/>
        </w:tabs>
        <w:spacing w:before="182" w:after="0" w:line="240" w:lineRule="auto"/>
        <w:ind w:left="2029" w:right="0" w:hanging="359"/>
        <w:jc w:val="left"/>
        <w:rPr>
          <w:rFonts w:hint="default"/>
          <w:lang w:val="en-US"/>
        </w:rPr>
      </w:pPr>
      <w:r>
        <w:rPr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details</w:t>
      </w:r>
    </w:p>
    <w:p w14:paraId="4272583C">
      <w:pPr>
        <w:pStyle w:val="12"/>
        <w:numPr>
          <w:ilvl w:val="1"/>
          <w:numId w:val="31"/>
        </w:numPr>
        <w:tabs>
          <w:tab w:val="left" w:pos="2029"/>
        </w:tabs>
        <w:spacing w:before="182" w:after="0" w:line="240" w:lineRule="auto"/>
        <w:ind w:left="2029" w:right="0" w:hanging="359"/>
        <w:jc w:val="left"/>
        <w:rPr>
          <w:rFonts w:hint="default"/>
          <w:lang w:val="en-US"/>
        </w:rPr>
      </w:pPr>
      <w:r>
        <w:rPr>
          <w:sz w:val="24"/>
        </w:rPr>
        <w:t>End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program </w:t>
      </w:r>
    </w:p>
    <w:p w14:paraId="62FC46DC">
      <w:pPr>
        <w:pStyle w:val="12"/>
        <w:numPr>
          <w:numId w:val="0"/>
        </w:numPr>
        <w:tabs>
          <w:tab w:val="left" w:pos="2029"/>
        </w:tabs>
        <w:spacing w:before="182" w:after="0" w:line="240" w:lineRule="auto"/>
        <w:ind w:right="0" w:rightChars="0" w:firstLine="1081" w:firstLineChars="450"/>
        <w:jc w:val="left"/>
        <w:rPr>
          <w:rFonts w:hint="default"/>
          <w:b/>
          <w:bCs/>
          <w:lang w:val="en-US"/>
        </w:rPr>
      </w:pPr>
      <w:r>
        <w:rPr>
          <w:b/>
          <w:bCs/>
          <w:sz w:val="24"/>
        </w:rPr>
        <w:t>Source code</w:t>
      </w:r>
    </w:p>
    <w:p w14:paraId="0F73EF44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right="0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ab/>
        <w:t>import java.util.Scanner;</w:t>
      </w:r>
    </w:p>
    <w:p w14:paraId="22D15175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720" w:leftChars="0" w:right="0" w:rightChars="0" w:firstLine="720" w:firstLine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class Department {</w:t>
      </w:r>
    </w:p>
    <w:p w14:paraId="22A6022C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720" w:leftChars="0" w:right="0" w:rightChars="0" w:firstLine="720" w:firstLine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deptId;</w:t>
      </w:r>
    </w:p>
    <w:p w14:paraId="38684209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720" w:leftChars="0" w:right="0" w:rightChars="0" w:firstLine="720" w:firstLine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String deptName;</w:t>
      </w:r>
    </w:p>
    <w:p w14:paraId="152DD545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720" w:leftChars="0" w:right="0" w:rightChars="0" w:firstLine="720" w:firstLine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Department(int deptId, String deptName) {</w:t>
      </w:r>
    </w:p>
    <w:p w14:paraId="433BFB8F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720" w:leftChars="0" w:right="0" w:rightChars="0" w:firstLine="720" w:firstLine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this.deptId = deptId;</w:t>
      </w:r>
    </w:p>
    <w:p w14:paraId="7ED881BB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720" w:leftChars="0" w:right="0" w:rightChars="0" w:firstLine="720" w:firstLine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this.deptName = deptName;</w:t>
      </w:r>
    </w:p>
    <w:p w14:paraId="3F96FBB0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720" w:leftChars="0" w:right="0" w:rightChars="0" w:firstLine="720" w:firstLine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1171AC2F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720" w:leftChars="0" w:right="0" w:rightChars="0" w:firstLine="720" w:firstLine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742A1834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720" w:leftChars="0" w:right="0" w:rightChars="0" w:firstLine="720" w:firstLine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class EmployeePayroll extends Department {</w:t>
      </w:r>
    </w:p>
    <w:p w14:paraId="3AD83A0D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720" w:leftChars="0" w:right="0" w:rightChars="0" w:firstLine="720" w:firstLine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empId;</w:t>
      </w:r>
    </w:p>
    <w:p w14:paraId="75189D30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720" w:leftChars="0" w:right="0" w:rightChars="0" w:firstLine="720" w:firstLine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String empName;</w:t>
      </w:r>
    </w:p>
    <w:p w14:paraId="33C7868A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720" w:leftChars="0" w:right="0" w:rightChars="0" w:firstLine="720" w:firstLine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double basicSalary;</w:t>
      </w:r>
    </w:p>
    <w:p w14:paraId="0C130515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720" w:leftChars="0" w:right="0" w:rightChars="0" w:firstLine="720" w:firstLine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final String companyName = "ABC Company";</w:t>
      </w:r>
    </w:p>
    <w:p w14:paraId="02879A6F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720" w:leftChars="0" w:right="0" w:rightChars="0" w:firstLine="720" w:firstLine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EmployeePayroll(int deptId, String deptName, int empId, String empName, double basicSalary) {</w:t>
      </w:r>
    </w:p>
    <w:p w14:paraId="2CE00321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720" w:leftChars="0" w:right="0" w:rightChars="0" w:firstLine="720" w:firstLine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super(deptId, deptName);</w:t>
      </w:r>
    </w:p>
    <w:p w14:paraId="0ABE1359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720" w:leftChars="0" w:right="0" w:rightChars="0" w:firstLine="720" w:firstLine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this.empId = empId;</w:t>
      </w:r>
    </w:p>
    <w:p w14:paraId="18F9D42E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720" w:leftChars="0" w:right="0" w:rightChars="0" w:firstLine="720" w:firstLine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this.empName = empName;</w:t>
      </w:r>
    </w:p>
    <w:p w14:paraId="4C2A47C9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720" w:leftChars="0" w:right="0" w:rightChars="0" w:firstLine="720" w:firstLine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this.basicSalary = basicSalary;</w:t>
      </w:r>
    </w:p>
    <w:p w14:paraId="4DCB9991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720" w:leftChars="0" w:right="0" w:rightChars="0" w:firstLine="720" w:firstLine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1C1C25F5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720" w:leftChars="0" w:right="0" w:rightChars="0" w:firstLine="720" w:firstLine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void display() {</w:t>
      </w:r>
    </w:p>
    <w:p w14:paraId="41A3A126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720" w:leftChars="0" w:right="0" w:rightChars="0" w:firstLine="720" w:firstLine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System.out.println(companyName + " | DeptID: " + deptId + " | DeptName: " + deptName + " | EmpID: " + empId + " | EmpName: " + empName + " | Salary: " + basicSalary);</w:t>
      </w:r>
    </w:p>
    <w:p w14:paraId="6518DB08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720" w:leftChars="0" w:right="0" w:rightChars="0" w:firstLine="720" w:firstLine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70C7963F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720" w:leftChars="0" w:right="0" w:rightChars="0" w:firstLine="720" w:firstLine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6003E7A1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720" w:leftChars="0" w:right="0" w:rightChars="0" w:firstLine="720" w:firstLine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public class Main {</w:t>
      </w:r>
    </w:p>
    <w:p w14:paraId="59134C67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720" w:leftChars="0" w:right="0" w:rightChars="0" w:firstLine="720" w:firstLine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public static void main(String[] args) {</w:t>
      </w:r>
    </w:p>
    <w:p w14:paraId="3F4804D0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720" w:leftChars="0" w:right="0" w:rightChars="0" w:firstLine="720" w:firstLine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Scanner sc = new Scanner(System.in);</w:t>
      </w:r>
    </w:p>
    <w:p w14:paraId="31561EB9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720" w:leftChars="0" w:right="0" w:rightChars="0" w:firstLine="720" w:firstLine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System.out.print("Enter number of employees: ");</w:t>
      </w:r>
    </w:p>
    <w:p w14:paraId="458A031C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720" w:leftChars="0" w:right="0" w:rightChars="0" w:firstLine="720" w:firstLine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int n = sc.nextInt();</w:t>
      </w:r>
    </w:p>
    <w:p w14:paraId="3B74D77D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720" w:leftChars="0" w:right="0" w:rightChars="0" w:firstLine="720" w:firstLine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EmployeePayroll[] emp = new EmployeePayroll[n];</w:t>
      </w:r>
    </w:p>
    <w:p w14:paraId="79381579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720" w:leftChars="0" w:right="0" w:rightChars="0" w:firstLine="720" w:firstLine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for (int i = 0; i &lt; n; i++) {</w:t>
      </w:r>
    </w:p>
    <w:p w14:paraId="12AA75F7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720" w:leftChars="0" w:right="0" w:rightChars="0" w:firstLine="720" w:firstLine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System.out.print("Enter Dept ID: ");</w:t>
      </w:r>
    </w:p>
    <w:p w14:paraId="7437680F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720" w:leftChars="0" w:right="0" w:rightChars="0" w:firstLine="720" w:firstLine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int dId = sc.nextInt();</w:t>
      </w:r>
    </w:p>
    <w:p w14:paraId="4CD1FC91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720" w:leftChars="0" w:right="0" w:rightChars="0" w:firstLine="720" w:firstLine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System.out.print("Enter Dept Name: ");</w:t>
      </w:r>
    </w:p>
    <w:p w14:paraId="23790DD2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720" w:leftChars="0" w:right="0" w:rightChars="0" w:firstLine="720" w:firstLine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String dName = sc.next();</w:t>
      </w:r>
    </w:p>
    <w:p w14:paraId="4B3BA535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720" w:leftChars="0" w:right="0" w:rightChars="0" w:firstLine="720" w:firstLine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System.out.print("Enter Emp ID: ");</w:t>
      </w:r>
    </w:p>
    <w:p w14:paraId="50A909D7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720" w:leftChars="0" w:right="0" w:rightChars="0" w:firstLine="720" w:firstLine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int eId = sc.nextInt();</w:t>
      </w:r>
    </w:p>
    <w:p w14:paraId="69946542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720" w:leftChars="0" w:right="0" w:rightChars="0" w:firstLine="720" w:firstLine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System.out.print("Enter Emp Name: ");</w:t>
      </w:r>
    </w:p>
    <w:p w14:paraId="5F37F0BC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720" w:leftChars="0" w:right="0" w:rightChars="0" w:firstLine="720" w:firstLine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String eName = sc.next();</w:t>
      </w:r>
    </w:p>
    <w:p w14:paraId="318BCD57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720" w:leftChars="0" w:right="0" w:rightChars="0" w:firstLine="720" w:firstLine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System.out.print("Enter Basic Salary: ");</w:t>
      </w:r>
    </w:p>
    <w:p w14:paraId="6277087F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720" w:leftChars="0" w:right="0" w:rightChars="0" w:firstLine="720" w:firstLine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double sal = sc.nextDouble();</w:t>
      </w:r>
    </w:p>
    <w:p w14:paraId="7A6A0C47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720" w:leftChars="0" w:right="0" w:rightChars="0" w:firstLine="720" w:firstLine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emp[i] = new EmployeePayroll(dId, dName, eId, eName, sal);</w:t>
      </w:r>
    </w:p>
    <w:p w14:paraId="0A86D5F9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720" w:leftChars="0" w:right="0" w:rightChars="0" w:firstLine="720" w:firstLine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1D2622BA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720" w:leftChars="0" w:right="0" w:rightChars="0" w:firstLine="720" w:firstLine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for (int i = 0; i &lt; n; i++) {</w:t>
      </w:r>
    </w:p>
    <w:p w14:paraId="271364CA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720" w:leftChars="0" w:right="0" w:rightChars="0" w:firstLine="720" w:firstLine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emp[i].display();</w:t>
      </w:r>
    </w:p>
    <w:p w14:paraId="4C2ADF8C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720" w:leftChars="0" w:right="0" w:rightChars="0" w:firstLine="720" w:firstLine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7E4F181C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720" w:leftChars="0" w:right="0" w:rightChars="0" w:firstLine="720" w:firstLine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sc.close();</w:t>
      </w:r>
    </w:p>
    <w:p w14:paraId="264DCE97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720" w:leftChars="0" w:right="0" w:rightChars="0" w:firstLine="720" w:firstLine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6764A901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720" w:leftChars="0" w:right="0" w:rightChars="0" w:firstLine="720" w:firstLine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065FE416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right="0" w:rightChars="0"/>
        <w:jc w:val="left"/>
        <w:rPr>
          <w:rFonts w:hint="default"/>
          <w:b/>
          <w:bCs/>
          <w:lang w:val="en-US"/>
        </w:rPr>
      </w:pPr>
    </w:p>
    <w:p w14:paraId="0388CF0C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720" w:leftChars="0" w:right="0" w:rightChars="0" w:firstLine="720" w:firstLineChars="0"/>
        <w:jc w:val="left"/>
        <w:rPr>
          <w:rFonts w:hint="default"/>
          <w:b/>
          <w:bCs/>
          <w:lang w:val="en-US"/>
        </w:rPr>
      </w:pPr>
    </w:p>
    <w:p w14:paraId="01932A3E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left="720" w:leftChars="0" w:right="0" w:rightChars="0" w:firstLine="720" w:firstLineChars="0"/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Output :</w:t>
      </w:r>
    </w:p>
    <w:p w14:paraId="658D1A5D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right="0" w:rightChars="0"/>
        <w:jc w:val="left"/>
      </w:pPr>
      <w:r>
        <w:drawing>
          <wp:inline distT="0" distB="0" distL="114300" distR="114300">
            <wp:extent cx="6389370" cy="2316480"/>
            <wp:effectExtent l="0" t="0" r="11430" b="7620"/>
            <wp:docPr id="11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4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89370" cy="231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C7DC7">
      <w:pPr>
        <w:pStyle w:val="8"/>
        <w:spacing w:before="144"/>
        <w:ind w:left="590"/>
        <w:rPr>
          <w:b/>
          <w:bCs/>
          <w:spacing w:val="-2"/>
        </w:rPr>
      </w:pPr>
    </w:p>
    <w:p w14:paraId="0643B15A">
      <w:pPr>
        <w:pStyle w:val="8"/>
        <w:spacing w:before="144"/>
        <w:ind w:left="590"/>
        <w:rPr>
          <w:b/>
          <w:bCs/>
          <w:spacing w:val="-2"/>
        </w:rPr>
      </w:pPr>
    </w:p>
    <w:p w14:paraId="14222D3F">
      <w:pPr>
        <w:pStyle w:val="8"/>
        <w:spacing w:before="144"/>
        <w:ind w:left="590"/>
        <w:rPr>
          <w:b/>
          <w:bCs/>
          <w:spacing w:val="-2"/>
        </w:rPr>
      </w:pPr>
    </w:p>
    <w:p w14:paraId="6D3DBA11">
      <w:pPr>
        <w:pStyle w:val="8"/>
        <w:spacing w:before="144"/>
        <w:ind w:left="590"/>
        <w:rPr>
          <w:b/>
          <w:bCs/>
          <w:spacing w:val="-2"/>
        </w:rPr>
      </w:pPr>
    </w:p>
    <w:p w14:paraId="5B79A141">
      <w:pPr>
        <w:pStyle w:val="8"/>
        <w:spacing w:before="144"/>
        <w:ind w:left="590"/>
        <w:rPr>
          <w:b/>
          <w:bCs/>
          <w:spacing w:val="-2"/>
        </w:rPr>
      </w:pPr>
    </w:p>
    <w:p w14:paraId="258E8890">
      <w:pPr>
        <w:pStyle w:val="8"/>
        <w:spacing w:before="144"/>
        <w:ind w:left="590"/>
        <w:rPr>
          <w:b/>
          <w:bCs/>
          <w:spacing w:val="-2"/>
        </w:rPr>
      </w:pPr>
    </w:p>
    <w:p w14:paraId="077814FA">
      <w:pPr>
        <w:pStyle w:val="8"/>
        <w:spacing w:before="144"/>
        <w:ind w:left="590"/>
        <w:rPr>
          <w:b/>
          <w:bCs/>
        </w:rPr>
      </w:pPr>
      <w:r>
        <w:rPr>
          <w:b/>
          <w:bCs/>
          <w:spacing w:val="-2"/>
        </w:rPr>
        <w:t>Result</w:t>
      </w:r>
    </w:p>
    <w:p w14:paraId="4061C7AC">
      <w:pPr>
        <w:spacing w:before="42" w:line="259" w:lineRule="auto"/>
        <w:ind w:left="590" w:right="552" w:firstLine="714" w:firstLineChars="0"/>
        <w:jc w:val="both"/>
        <w:rPr>
          <w:sz w:val="22"/>
        </w:rPr>
      </w:pPr>
      <w:r>
        <w:rPr>
          <w:sz w:val="22"/>
        </w:rPr>
        <w:t>The</w:t>
      </w:r>
      <w:r>
        <w:rPr>
          <w:spacing w:val="-9"/>
          <w:sz w:val="22"/>
        </w:rPr>
        <w:t xml:space="preserve"> </w:t>
      </w:r>
      <w:r>
        <w:rPr>
          <w:sz w:val="22"/>
        </w:rPr>
        <w:t>program</w:t>
      </w:r>
      <w:r>
        <w:rPr>
          <w:spacing w:val="-8"/>
          <w:sz w:val="22"/>
        </w:rPr>
        <w:t xml:space="preserve"> </w:t>
      </w:r>
      <w:r>
        <w:rPr>
          <w:sz w:val="22"/>
        </w:rPr>
        <w:t>demonstrates</w:t>
      </w:r>
      <w:r>
        <w:rPr>
          <w:spacing w:val="-9"/>
          <w:sz w:val="22"/>
        </w:rPr>
        <w:t xml:space="preserve"> </w:t>
      </w:r>
      <w:r>
        <w:rPr>
          <w:b/>
          <w:sz w:val="22"/>
        </w:rPr>
        <w:t>Inheritance</w:t>
      </w:r>
      <w:r>
        <w:rPr>
          <w:b/>
          <w:spacing w:val="-8"/>
          <w:sz w:val="22"/>
        </w:rPr>
        <w:t xml:space="preserve"> </w:t>
      </w:r>
      <w:r>
        <w:rPr>
          <w:sz w:val="22"/>
        </w:rPr>
        <w:t>(EmployeePayroll</w:t>
      </w:r>
      <w:r>
        <w:rPr>
          <w:spacing w:val="-9"/>
          <w:sz w:val="22"/>
        </w:rPr>
        <w:t xml:space="preserve"> </w:t>
      </w:r>
      <w:r>
        <w:rPr>
          <w:sz w:val="22"/>
        </w:rPr>
        <w:t>inherits</w:t>
      </w:r>
      <w:r>
        <w:rPr>
          <w:spacing w:val="-9"/>
          <w:sz w:val="22"/>
        </w:rPr>
        <w:t xml:space="preserve"> </w:t>
      </w:r>
      <w:r>
        <w:rPr>
          <w:sz w:val="22"/>
        </w:rPr>
        <w:t>Department),</w:t>
      </w:r>
      <w:r>
        <w:rPr>
          <w:spacing w:val="-9"/>
          <w:sz w:val="22"/>
        </w:rPr>
        <w:t xml:space="preserve"> </w:t>
      </w:r>
      <w:r>
        <w:rPr>
          <w:sz w:val="22"/>
        </w:rPr>
        <w:t>use</w:t>
      </w:r>
      <w:r>
        <w:rPr>
          <w:spacing w:val="-7"/>
          <w:sz w:val="22"/>
        </w:rPr>
        <w:t xml:space="preserve"> </w:t>
      </w:r>
      <w:r>
        <w:rPr>
          <w:sz w:val="22"/>
        </w:rPr>
        <w:t>of</w:t>
      </w:r>
      <w:r>
        <w:rPr>
          <w:spacing w:val="-9"/>
          <w:sz w:val="22"/>
        </w:rPr>
        <w:t xml:space="preserve"> </w:t>
      </w:r>
      <w:r>
        <w:rPr>
          <w:b/>
          <w:sz w:val="22"/>
        </w:rPr>
        <w:t>this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 xml:space="preserve">keyword </w:t>
      </w:r>
      <w:r>
        <w:rPr>
          <w:sz w:val="22"/>
        </w:rPr>
        <w:t>(to</w:t>
      </w:r>
      <w:r>
        <w:rPr>
          <w:spacing w:val="-4"/>
          <w:sz w:val="22"/>
        </w:rPr>
        <w:t xml:space="preserve"> </w:t>
      </w:r>
      <w:r>
        <w:rPr>
          <w:sz w:val="22"/>
        </w:rPr>
        <w:t>distinguish</w:t>
      </w:r>
      <w:r>
        <w:rPr>
          <w:spacing w:val="-6"/>
          <w:sz w:val="22"/>
        </w:rPr>
        <w:t xml:space="preserve"> </w:t>
      </w:r>
      <w:r>
        <w:rPr>
          <w:sz w:val="22"/>
        </w:rPr>
        <w:t>variables),</w:t>
      </w:r>
      <w:r>
        <w:rPr>
          <w:spacing w:val="-5"/>
          <w:sz w:val="22"/>
        </w:rPr>
        <w:t xml:space="preserve"> </w:t>
      </w:r>
      <w:r>
        <w:rPr>
          <w:sz w:val="22"/>
        </w:rPr>
        <w:t>use</w:t>
      </w:r>
      <w:r>
        <w:rPr>
          <w:spacing w:val="-2"/>
          <w:sz w:val="22"/>
        </w:rPr>
        <w:t xml:space="preserve"> </w:t>
      </w:r>
      <w:r>
        <w:rPr>
          <w:sz w:val="22"/>
        </w:rPr>
        <w:t>of</w:t>
      </w:r>
      <w:r>
        <w:rPr>
          <w:spacing w:val="-5"/>
          <w:sz w:val="22"/>
        </w:rPr>
        <w:t xml:space="preserve"> </w:t>
      </w:r>
      <w:r>
        <w:rPr>
          <w:b/>
          <w:sz w:val="22"/>
        </w:rPr>
        <w:t>super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keyword</w:t>
      </w:r>
      <w:r>
        <w:rPr>
          <w:b/>
          <w:spacing w:val="-6"/>
          <w:sz w:val="22"/>
        </w:rPr>
        <w:t xml:space="preserve"> </w:t>
      </w:r>
      <w:r>
        <w:rPr>
          <w:sz w:val="22"/>
        </w:rPr>
        <w:t>(to</w:t>
      </w:r>
      <w:r>
        <w:rPr>
          <w:spacing w:val="-4"/>
          <w:sz w:val="22"/>
        </w:rPr>
        <w:t xml:space="preserve"> </w:t>
      </w:r>
      <w:r>
        <w:rPr>
          <w:sz w:val="22"/>
        </w:rPr>
        <w:t>call</w:t>
      </w:r>
      <w:r>
        <w:rPr>
          <w:spacing w:val="-5"/>
          <w:sz w:val="22"/>
        </w:rPr>
        <w:t xml:space="preserve"> </w:t>
      </w:r>
      <w:r>
        <w:rPr>
          <w:sz w:val="22"/>
        </w:rPr>
        <w:t>base</w:t>
      </w:r>
      <w:r>
        <w:rPr>
          <w:spacing w:val="-2"/>
          <w:sz w:val="22"/>
        </w:rPr>
        <w:t xml:space="preserve"> </w:t>
      </w:r>
      <w:r>
        <w:rPr>
          <w:sz w:val="22"/>
        </w:rPr>
        <w:t>class</w:t>
      </w:r>
      <w:r>
        <w:rPr>
          <w:spacing w:val="-5"/>
          <w:sz w:val="22"/>
        </w:rPr>
        <w:t xml:space="preserve"> </w:t>
      </w:r>
      <w:r>
        <w:rPr>
          <w:sz w:val="22"/>
        </w:rPr>
        <w:t>constructor),</w:t>
      </w:r>
      <w:r>
        <w:rPr>
          <w:spacing w:val="-5"/>
          <w:sz w:val="22"/>
        </w:rPr>
        <w:t xml:space="preserve"> </w:t>
      </w:r>
      <w:r>
        <w:rPr>
          <w:sz w:val="22"/>
        </w:rPr>
        <w:t>use</w:t>
      </w:r>
      <w:r>
        <w:rPr>
          <w:spacing w:val="-2"/>
          <w:sz w:val="22"/>
        </w:rPr>
        <w:t xml:space="preserve"> </w:t>
      </w:r>
      <w:r>
        <w:rPr>
          <w:sz w:val="22"/>
        </w:rPr>
        <w:t>of</w:t>
      </w:r>
      <w:r>
        <w:rPr>
          <w:spacing w:val="-5"/>
          <w:sz w:val="22"/>
        </w:rPr>
        <w:t xml:space="preserve"> </w:t>
      </w:r>
      <w:r>
        <w:rPr>
          <w:b/>
          <w:sz w:val="22"/>
        </w:rPr>
        <w:t>final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 xml:space="preserve">keyword </w:t>
      </w:r>
      <w:r>
        <w:rPr>
          <w:sz w:val="22"/>
        </w:rPr>
        <w:t xml:space="preserve">(for constant company name), and handling multiple objects using an </w:t>
      </w:r>
      <w:r>
        <w:rPr>
          <w:b/>
          <w:sz w:val="22"/>
        </w:rPr>
        <w:t>array</w:t>
      </w:r>
      <w:r>
        <w:rPr>
          <w:sz w:val="22"/>
        </w:rPr>
        <w:t>.</w:t>
      </w:r>
    </w:p>
    <w:p w14:paraId="046C90D0">
      <w:pPr>
        <w:rPr>
          <w:rFonts w:hint="default"/>
          <w:lang w:val="en-US"/>
        </w:rPr>
      </w:pPr>
      <w:r>
        <w:rPr>
          <w:rFonts w:hint="default"/>
          <w:lang w:val="en-US"/>
        </w:rPr>
        <w:br w:type="page"/>
      </w:r>
    </w:p>
    <w:p w14:paraId="6B15767E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right="0" w:rightChars="0"/>
        <w:jc w:val="left"/>
        <w:rPr>
          <w:rFonts w:hint="default"/>
          <w:lang w:val="en-US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-76200</wp:posOffset>
                </wp:positionH>
                <wp:positionV relativeFrom="paragraph">
                  <wp:posOffset>42545</wp:posOffset>
                </wp:positionV>
                <wp:extent cx="6676390" cy="897890"/>
                <wp:effectExtent l="4445" t="4445" r="5715" b="12065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6390" cy="89789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820CF2">
                            <w:pP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Ex : 08</w:t>
                            </w:r>
                          </w:p>
                          <w:p w14:paraId="4D38FA6A">
                            <w:pP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64F2F722">
                            <w:pPr>
                              <w:rPr>
                                <w:rFonts w:hint="default"/>
                                <w:b/>
                                <w:bCs/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19/02/2025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        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  <w:t/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  <w:t/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6"/>
                                <w:szCs w:val="26"/>
                                <w:lang w:val="en-US"/>
                              </w:rPr>
                              <w:t>SET - 8 Using Exceptions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pt;margin-top:3.35pt;height:70.7pt;width:525.7pt;z-index:251680768;mso-width-relative:page;mso-height-relative:page;" filled="f" stroked="t" coordsize="21600,21600" o:gfxdata="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L7n+i9sAAAAKAQAADwAAAAAAAAAB&#10;ACAAAAAiAAAAZHJzL2Rvd25yZXYueG1sUEsBAhQAFAAAAAgAh07iQHlV20FGAgAAnAQAAA4AAAAA&#10;AAAAAQAgAAAAKgEAAGRycy9lMm9Eb2MueG1sUEsFBgAAAAAGAAYAWQEAAOIFAAAAAA==&#10;">
                <v:fill on="f" focussize="0,0"/>
                <v:stroke weight="0.5pt" color="#000000 [3213]" joinstyle="round"/>
                <v:imagedata o:title=""/>
                <o:lock v:ext="edit" aspectratio="f"/>
                <v:textbox>
                  <w:txbxContent>
                    <w:p w14:paraId="02820CF2">
                      <w:pPr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US"/>
                        </w:rPr>
                        <w:t>Ex : 08</w:t>
                      </w:r>
                    </w:p>
                    <w:p w14:paraId="4D38FA6A">
                      <w:pPr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  <w:p w14:paraId="64F2F722">
                      <w:pPr>
                        <w:rPr>
                          <w:rFonts w:hint="default"/>
                          <w:b/>
                          <w:bCs/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US"/>
                        </w:rPr>
                        <w:t>19/02/2025</w:t>
                      </w:r>
                      <w:r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        </w:t>
                      </w:r>
                      <w:r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  <w:t/>
                      </w:r>
                      <w:r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  <w:t/>
                      </w:r>
                      <w:r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  <w:t xml:space="preserve">      </w:t>
                      </w:r>
                      <w:r>
                        <w:rPr>
                          <w:rFonts w:hint="default"/>
                          <w:b/>
                          <w:bCs/>
                          <w:sz w:val="26"/>
                          <w:szCs w:val="26"/>
                          <w:lang w:val="en-US"/>
                        </w:rPr>
                        <w:t>SET - 8 Using Exceptions</w:t>
                      </w:r>
                    </w:p>
                  </w:txbxContent>
                </v:textbox>
              </v:shape>
            </w:pict>
          </mc:Fallback>
        </mc:AlternateContent>
      </w:r>
    </w:p>
    <w:p w14:paraId="4C68A4AC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right="0" w:rightChars="0"/>
        <w:jc w:val="left"/>
        <w:rPr>
          <w:rFonts w:hint="default"/>
          <w:lang w:val="en-US"/>
        </w:rPr>
      </w:pPr>
    </w:p>
    <w:p w14:paraId="0BE87F82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right="0" w:rightChars="0"/>
        <w:jc w:val="left"/>
        <w:rPr>
          <w:rFonts w:hint="default"/>
          <w:lang w:val="en-US"/>
        </w:rPr>
      </w:pPr>
    </w:p>
    <w:p w14:paraId="4D9ED473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right="0" w:rightChars="0"/>
        <w:jc w:val="left"/>
        <w:rPr>
          <w:rFonts w:hint="default"/>
          <w:lang w:val="en-US"/>
        </w:rPr>
      </w:pPr>
    </w:p>
    <w:p w14:paraId="32EB0AF0">
      <w:pPr>
        <w:pStyle w:val="12"/>
        <w:numPr>
          <w:numId w:val="0"/>
        </w:numPr>
        <w:tabs>
          <w:tab w:val="left" w:pos="1309"/>
        </w:tabs>
        <w:spacing w:before="183" w:after="0" w:line="240" w:lineRule="auto"/>
        <w:ind w:right="0" w:rightChars="0"/>
        <w:jc w:val="left"/>
        <w:rPr>
          <w:rFonts w:hint="default"/>
          <w:lang w:val="en-US"/>
        </w:rPr>
      </w:pPr>
    </w:p>
    <w:p w14:paraId="1E40FD86">
      <w:pPr>
        <w:pStyle w:val="12"/>
        <w:numPr>
          <w:ilvl w:val="0"/>
          <w:numId w:val="32"/>
        </w:numPr>
        <w:tabs>
          <w:tab w:val="left" w:pos="757"/>
        </w:tabs>
        <w:spacing w:before="0" w:after="0" w:line="240" w:lineRule="auto"/>
        <w:ind w:left="757" w:right="0" w:hanging="167"/>
        <w:jc w:val="left"/>
        <w:rPr>
          <w:sz w:val="24"/>
        </w:rPr>
      </w:pPr>
      <w:r>
        <w:rPr>
          <w:sz w:val="24"/>
        </w:rPr>
        <w:t>Write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Java</w:t>
      </w:r>
      <w:r>
        <w:rPr>
          <w:spacing w:val="-8"/>
          <w:sz w:val="24"/>
        </w:rPr>
        <w:t xml:space="preserve"> </w:t>
      </w:r>
      <w:r>
        <w:rPr>
          <w:sz w:val="24"/>
        </w:rPr>
        <w:t>program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calculate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total</w:t>
      </w:r>
      <w:r>
        <w:rPr>
          <w:spacing w:val="-6"/>
          <w:sz w:val="24"/>
        </w:rPr>
        <w:t xml:space="preserve"> </w:t>
      </w:r>
      <w:r>
        <w:rPr>
          <w:sz w:val="24"/>
        </w:rPr>
        <w:t>electricity</w:t>
      </w:r>
      <w:r>
        <w:rPr>
          <w:spacing w:val="-5"/>
          <w:sz w:val="24"/>
        </w:rPr>
        <w:t xml:space="preserve"> </w:t>
      </w:r>
      <w:r>
        <w:rPr>
          <w:sz w:val="24"/>
        </w:rPr>
        <w:t>bill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household.</w:t>
      </w:r>
    </w:p>
    <w:p w14:paraId="07EBD48E">
      <w:pPr>
        <w:pStyle w:val="8"/>
        <w:spacing w:before="183" w:line="259" w:lineRule="auto"/>
        <w:ind w:left="590" w:right="543"/>
      </w:pPr>
      <w:r>
        <w:t>The</w:t>
      </w:r>
      <w:r>
        <w:rPr>
          <w:spacing w:val="-8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must</w:t>
      </w:r>
      <w:r>
        <w:rPr>
          <w:spacing w:val="-5"/>
        </w:rPr>
        <w:t xml:space="preserve"> </w:t>
      </w:r>
      <w:r>
        <w:t>first</w:t>
      </w:r>
      <w:r>
        <w:rPr>
          <w:spacing w:val="-7"/>
        </w:rPr>
        <w:t xml:space="preserve"> </w:t>
      </w:r>
      <w:r>
        <w:t>read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months</w:t>
      </w:r>
      <w:r>
        <w:rPr>
          <w:spacing w:val="-4"/>
        </w:rPr>
        <w:t xml:space="preserve"> </w:t>
      </w:r>
      <w:r>
        <w:t>n</w:t>
      </w:r>
      <w:r>
        <w:rPr>
          <w:spacing w:val="-5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electricity</w:t>
      </w:r>
      <w:r>
        <w:rPr>
          <w:spacing w:val="-7"/>
        </w:rPr>
        <w:t xml:space="preserve"> </w:t>
      </w:r>
      <w:r>
        <w:t>units</w:t>
      </w:r>
      <w:r>
        <w:rPr>
          <w:spacing w:val="-4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entered. Input should be taken from the keyboard at runtime.</w:t>
      </w:r>
    </w:p>
    <w:p w14:paraId="75EDB587">
      <w:pPr>
        <w:pStyle w:val="12"/>
        <w:numPr>
          <w:ilvl w:val="1"/>
          <w:numId w:val="32"/>
        </w:numPr>
        <w:tabs>
          <w:tab w:val="left" w:pos="1309"/>
        </w:tabs>
        <w:spacing w:before="159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n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zero</w:t>
      </w:r>
      <w:r>
        <w:rPr>
          <w:spacing w:val="-9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negative,</w:t>
      </w:r>
      <w:r>
        <w:rPr>
          <w:spacing w:val="-5"/>
          <w:sz w:val="24"/>
        </w:rPr>
        <w:t xml:space="preserve"> </w:t>
      </w:r>
      <w:r>
        <w:rPr>
          <w:sz w:val="24"/>
        </w:rPr>
        <w:t>throw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suitable</w:t>
      </w:r>
      <w:r>
        <w:rPr>
          <w:spacing w:val="-4"/>
          <w:sz w:val="24"/>
        </w:rPr>
        <w:t xml:space="preserve"> </w:t>
      </w:r>
      <w:r>
        <w:rPr>
          <w:sz w:val="24"/>
        </w:rPr>
        <w:t>user-defined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exception.</w:t>
      </w:r>
    </w:p>
    <w:p w14:paraId="47BEA495">
      <w:pPr>
        <w:pStyle w:val="12"/>
        <w:numPr>
          <w:ilvl w:val="1"/>
          <w:numId w:val="32"/>
        </w:numPr>
        <w:tabs>
          <w:tab w:val="left" w:pos="1310"/>
        </w:tabs>
        <w:spacing w:before="184" w:after="0" w:line="259" w:lineRule="auto"/>
        <w:ind w:left="1310" w:right="900" w:hanging="360"/>
        <w:jc w:val="left"/>
        <w:rPr>
          <w:sz w:val="24"/>
        </w:rPr>
      </w:pPr>
      <w:r>
        <w:rPr>
          <w:sz w:val="24"/>
        </w:rPr>
        <w:t>If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input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n</w:t>
      </w:r>
      <w:r>
        <w:rPr>
          <w:spacing w:val="-8"/>
          <w:sz w:val="24"/>
        </w:rPr>
        <w:t xml:space="preserve"> </w:t>
      </w:r>
      <w:r>
        <w:rPr>
          <w:sz w:val="24"/>
        </w:rPr>
        <w:t>cannot</w:t>
      </w:r>
      <w:r>
        <w:rPr>
          <w:spacing w:val="-10"/>
          <w:sz w:val="24"/>
        </w:rPr>
        <w:t xml:space="preserve"> </w:t>
      </w:r>
      <w:r>
        <w:rPr>
          <w:sz w:val="24"/>
        </w:rPr>
        <w:t>be</w:t>
      </w:r>
      <w:r>
        <w:rPr>
          <w:spacing w:val="-8"/>
          <w:sz w:val="24"/>
        </w:rPr>
        <w:t xml:space="preserve"> </w:t>
      </w:r>
      <w:r>
        <w:rPr>
          <w:sz w:val="24"/>
        </w:rPr>
        <w:t>converted</w:t>
      </w:r>
      <w:r>
        <w:rPr>
          <w:spacing w:val="-10"/>
          <w:sz w:val="24"/>
        </w:rPr>
        <w:t xml:space="preserve"> </w:t>
      </w:r>
      <w:r>
        <w:rPr>
          <w:sz w:val="24"/>
        </w:rPr>
        <w:t>into</w:t>
      </w:r>
      <w:r>
        <w:rPr>
          <w:spacing w:val="-8"/>
          <w:sz w:val="24"/>
        </w:rPr>
        <w:t xml:space="preserve"> </w:t>
      </w:r>
      <w:r>
        <w:rPr>
          <w:sz w:val="24"/>
        </w:rPr>
        <w:t>an</w:t>
      </w:r>
      <w:r>
        <w:rPr>
          <w:spacing w:val="-8"/>
          <w:sz w:val="24"/>
        </w:rPr>
        <w:t xml:space="preserve"> </w:t>
      </w:r>
      <w:r>
        <w:rPr>
          <w:sz w:val="24"/>
        </w:rPr>
        <w:t>integer,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NumberFormatException must be handled.</w:t>
      </w:r>
    </w:p>
    <w:p w14:paraId="1B05A540">
      <w:pPr>
        <w:pStyle w:val="12"/>
        <w:numPr>
          <w:ilvl w:val="1"/>
          <w:numId w:val="32"/>
        </w:numPr>
        <w:tabs>
          <w:tab w:val="left" w:pos="1310"/>
        </w:tabs>
        <w:spacing w:before="160" w:after="0" w:line="259" w:lineRule="auto"/>
        <w:ind w:left="1310" w:right="566" w:hanging="360"/>
        <w:jc w:val="left"/>
        <w:rPr>
          <w:sz w:val="24"/>
        </w:rPr>
      </w:pPr>
      <w:r>
        <w:rPr>
          <w:sz w:val="24"/>
        </w:rPr>
        <w:t>After</w:t>
      </w:r>
      <w:r>
        <w:rPr>
          <w:spacing w:val="-7"/>
          <w:sz w:val="24"/>
        </w:rPr>
        <w:t xml:space="preserve"> </w:t>
      </w:r>
      <w:r>
        <w:rPr>
          <w:sz w:val="24"/>
        </w:rPr>
        <w:t>reading</w:t>
      </w:r>
      <w:r>
        <w:rPr>
          <w:spacing w:val="-7"/>
          <w:sz w:val="24"/>
        </w:rPr>
        <w:t xml:space="preserve"> </w:t>
      </w:r>
      <w:r>
        <w:rPr>
          <w:sz w:val="24"/>
        </w:rPr>
        <w:t>n</w:t>
      </w:r>
      <w:r>
        <w:rPr>
          <w:spacing w:val="-6"/>
          <w:sz w:val="24"/>
        </w:rPr>
        <w:t xml:space="preserve"> </w:t>
      </w:r>
      <w:r>
        <w:rPr>
          <w:sz w:val="24"/>
        </w:rPr>
        <w:t>successfully,</w:t>
      </w:r>
      <w:r>
        <w:rPr>
          <w:spacing w:val="-8"/>
          <w:sz w:val="24"/>
        </w:rPr>
        <w:t xml:space="preserve"> </w:t>
      </w:r>
      <w:r>
        <w:rPr>
          <w:sz w:val="24"/>
        </w:rPr>
        <w:t>read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electricity</w:t>
      </w:r>
      <w:r>
        <w:rPr>
          <w:spacing w:val="-8"/>
          <w:sz w:val="24"/>
        </w:rPr>
        <w:t xml:space="preserve"> </w:t>
      </w:r>
      <w:r>
        <w:rPr>
          <w:sz w:val="24"/>
        </w:rPr>
        <w:t>units</w:t>
      </w:r>
      <w:r>
        <w:rPr>
          <w:spacing w:val="-7"/>
          <w:sz w:val="24"/>
        </w:rPr>
        <w:t xml:space="preserve"> </w:t>
      </w:r>
      <w:r>
        <w:rPr>
          <w:sz w:val="24"/>
        </w:rPr>
        <w:t>consumed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each</w:t>
      </w:r>
      <w:r>
        <w:rPr>
          <w:spacing w:val="-6"/>
          <w:sz w:val="24"/>
        </w:rPr>
        <w:t xml:space="preserve"> </w:t>
      </w:r>
      <w:r>
        <w:rPr>
          <w:sz w:val="24"/>
        </w:rPr>
        <w:t>month</w:t>
      </w:r>
      <w:r>
        <w:rPr>
          <w:spacing w:val="-6"/>
          <w:sz w:val="24"/>
        </w:rPr>
        <w:t xml:space="preserve"> </w:t>
      </w:r>
      <w:r>
        <w:rPr>
          <w:sz w:val="24"/>
        </w:rPr>
        <w:t>into an array.</w:t>
      </w:r>
    </w:p>
    <w:p w14:paraId="54CE8AB3">
      <w:pPr>
        <w:pStyle w:val="12"/>
        <w:numPr>
          <w:ilvl w:val="1"/>
          <w:numId w:val="32"/>
        </w:numPr>
        <w:tabs>
          <w:tab w:val="left" w:pos="1309"/>
        </w:tabs>
        <w:spacing w:before="159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Each</w:t>
      </w:r>
      <w:r>
        <w:rPr>
          <w:spacing w:val="-10"/>
          <w:sz w:val="24"/>
        </w:rPr>
        <w:t xml:space="preserve"> </w:t>
      </w:r>
      <w:r>
        <w:rPr>
          <w:sz w:val="24"/>
        </w:rPr>
        <w:t>input</w:t>
      </w:r>
      <w:r>
        <w:rPr>
          <w:spacing w:val="-5"/>
          <w:sz w:val="24"/>
        </w:rPr>
        <w:t xml:space="preserve"> </w:t>
      </w:r>
      <w:r>
        <w:rPr>
          <w:sz w:val="24"/>
        </w:rPr>
        <w:t>must</w:t>
      </w:r>
      <w:r>
        <w:rPr>
          <w:spacing w:val="-8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converted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8"/>
          <w:sz w:val="24"/>
        </w:rPr>
        <w:t xml:space="preserve"> </w:t>
      </w:r>
      <w:r>
        <w:rPr>
          <w:sz w:val="24"/>
        </w:rPr>
        <w:t>string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integer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proper</w:t>
      </w:r>
      <w:r>
        <w:rPr>
          <w:spacing w:val="-7"/>
          <w:sz w:val="24"/>
        </w:rPr>
        <w:t xml:space="preserve"> </w:t>
      </w:r>
      <w:r>
        <w:rPr>
          <w:sz w:val="24"/>
        </w:rPr>
        <w:t>exception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handling.</w:t>
      </w:r>
    </w:p>
    <w:p w14:paraId="206E4670">
      <w:pPr>
        <w:pStyle w:val="12"/>
        <w:numPr>
          <w:ilvl w:val="1"/>
          <w:numId w:val="32"/>
        </w:numPr>
        <w:tabs>
          <w:tab w:val="left" w:pos="1309"/>
        </w:tabs>
        <w:spacing w:before="182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any</w:t>
      </w:r>
      <w:r>
        <w:rPr>
          <w:spacing w:val="-7"/>
          <w:sz w:val="24"/>
        </w:rPr>
        <w:t xml:space="preserve"> </w:t>
      </w:r>
      <w:r>
        <w:rPr>
          <w:sz w:val="24"/>
        </w:rPr>
        <w:t>unit</w:t>
      </w:r>
      <w:r>
        <w:rPr>
          <w:spacing w:val="-4"/>
          <w:sz w:val="24"/>
        </w:rPr>
        <w:t xml:space="preserve"> </w:t>
      </w:r>
      <w:r>
        <w:rPr>
          <w:sz w:val="24"/>
        </w:rPr>
        <w:t>value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negative,</w:t>
      </w:r>
      <w:r>
        <w:rPr>
          <w:spacing w:val="-5"/>
          <w:sz w:val="24"/>
        </w:rPr>
        <w:t xml:space="preserve"> </w:t>
      </w:r>
      <w:r>
        <w:rPr>
          <w:sz w:val="24"/>
        </w:rPr>
        <w:t>throw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user-defined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exception.</w:t>
      </w:r>
    </w:p>
    <w:p w14:paraId="450C3BA4">
      <w:pPr>
        <w:pStyle w:val="12"/>
        <w:numPr>
          <w:ilvl w:val="1"/>
          <w:numId w:val="32"/>
        </w:numPr>
        <w:tabs>
          <w:tab w:val="left" w:pos="1309"/>
        </w:tabs>
        <w:spacing w:before="185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Finally,</w:t>
      </w:r>
      <w:r>
        <w:rPr>
          <w:spacing w:val="-11"/>
          <w:sz w:val="24"/>
        </w:rPr>
        <w:t xml:space="preserve"> </w:t>
      </w:r>
      <w:r>
        <w:rPr>
          <w:sz w:val="24"/>
        </w:rPr>
        <w:t>compute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display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total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average</w:t>
      </w:r>
      <w:r>
        <w:rPr>
          <w:spacing w:val="-7"/>
          <w:sz w:val="24"/>
        </w:rPr>
        <w:t xml:space="preserve"> </w:t>
      </w:r>
      <w:r>
        <w:rPr>
          <w:sz w:val="24"/>
        </w:rPr>
        <w:t>electricity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consumption.</w:t>
      </w:r>
    </w:p>
    <w:p w14:paraId="1E62E194">
      <w:pPr>
        <w:pStyle w:val="8"/>
        <w:spacing w:before="206"/>
      </w:pPr>
    </w:p>
    <w:p w14:paraId="54473BCD">
      <w:pPr>
        <w:pStyle w:val="8"/>
        <w:spacing w:line="388" w:lineRule="auto"/>
        <w:ind w:left="590" w:right="2100"/>
      </w:pPr>
      <w:r>
        <w:t>Use</w:t>
      </w:r>
      <w:r>
        <w:rPr>
          <w:spacing w:val="-7"/>
        </w:rPr>
        <w:t xml:space="preserve"> </w:t>
      </w:r>
      <w:r>
        <w:t>appropriate</w:t>
      </w:r>
      <w:r>
        <w:rPr>
          <w:spacing w:val="-7"/>
        </w:rPr>
        <w:t xml:space="preserve"> </w:t>
      </w:r>
      <w:r>
        <w:t>try-catch</w:t>
      </w:r>
      <w:r>
        <w:rPr>
          <w:spacing w:val="-9"/>
        </w:rPr>
        <w:t xml:space="preserve"> </w:t>
      </w:r>
      <w:r>
        <w:t>blocks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display</w:t>
      </w:r>
      <w:r>
        <w:rPr>
          <w:spacing w:val="-9"/>
        </w:rPr>
        <w:t xml:space="preserve"> </w:t>
      </w:r>
      <w:r>
        <w:t>meaningful</w:t>
      </w:r>
      <w:r>
        <w:rPr>
          <w:spacing w:val="-8"/>
        </w:rPr>
        <w:t xml:space="preserve"> </w:t>
      </w:r>
      <w:r>
        <w:t>error</w:t>
      </w:r>
      <w:r>
        <w:rPr>
          <w:spacing w:val="-8"/>
        </w:rPr>
        <w:t xml:space="preserve"> </w:t>
      </w:r>
      <w:r>
        <w:t xml:space="preserve">messages. </w:t>
      </w:r>
      <w:r>
        <w:rPr>
          <w:b/>
          <w:bCs/>
          <w:spacing w:val="-4"/>
        </w:rPr>
        <w:t>Aim</w:t>
      </w:r>
    </w:p>
    <w:p w14:paraId="32E321D3">
      <w:pPr>
        <w:pStyle w:val="8"/>
        <w:spacing w:before="3" w:line="256" w:lineRule="auto"/>
        <w:ind w:left="590" w:right="543"/>
      </w:pPr>
      <w:r>
        <w:t>To</w:t>
      </w:r>
      <w:r>
        <w:rPr>
          <w:spacing w:val="-10"/>
        </w:rPr>
        <w:t xml:space="preserve"> </w:t>
      </w:r>
      <w:r>
        <w:t>write</w:t>
      </w:r>
      <w:r>
        <w:rPr>
          <w:spacing w:val="-8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Java</w:t>
      </w:r>
      <w:r>
        <w:rPr>
          <w:spacing w:val="-10"/>
        </w:rPr>
        <w:t xml:space="preserve"> </w:t>
      </w:r>
      <w:r>
        <w:t>program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calculate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total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average</w:t>
      </w:r>
      <w:r>
        <w:rPr>
          <w:spacing w:val="-8"/>
        </w:rPr>
        <w:t xml:space="preserve"> </w:t>
      </w:r>
      <w:r>
        <w:t>electricity</w:t>
      </w:r>
      <w:r>
        <w:rPr>
          <w:spacing w:val="-9"/>
        </w:rPr>
        <w:t xml:space="preserve"> </w:t>
      </w:r>
      <w:r>
        <w:t>consumption</w:t>
      </w:r>
      <w:r>
        <w:rPr>
          <w:spacing w:val="-8"/>
        </w:rPr>
        <w:t xml:space="preserve"> </w:t>
      </w:r>
      <w:r>
        <w:t>using exception handling and user-defined exceptions.</w:t>
      </w:r>
    </w:p>
    <w:p w14:paraId="545A6A55">
      <w:pPr>
        <w:pStyle w:val="8"/>
        <w:spacing w:before="165"/>
        <w:ind w:left="590"/>
      </w:pPr>
      <w:r>
        <w:rPr>
          <w:b/>
          <w:bCs/>
          <w:spacing w:val="-2"/>
        </w:rPr>
        <w:t>Algorithm</w:t>
      </w:r>
    </w:p>
    <w:p w14:paraId="4C54AF1E">
      <w:pPr>
        <w:pStyle w:val="12"/>
        <w:numPr>
          <w:ilvl w:val="0"/>
          <w:numId w:val="33"/>
        </w:numPr>
        <w:tabs>
          <w:tab w:val="left" w:pos="1309"/>
        </w:tabs>
        <w:spacing w:before="185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Start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76D17416">
      <w:pPr>
        <w:pStyle w:val="12"/>
        <w:numPr>
          <w:ilvl w:val="0"/>
          <w:numId w:val="33"/>
        </w:numPr>
        <w:tabs>
          <w:tab w:val="left" w:pos="1309"/>
        </w:tabs>
        <w:spacing w:before="182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Read</w:t>
      </w:r>
      <w:r>
        <w:rPr>
          <w:spacing w:val="-5"/>
          <w:sz w:val="24"/>
        </w:rPr>
        <w:t xml:space="preserve"> </w:t>
      </w:r>
      <w:r>
        <w:rPr>
          <w:sz w:val="24"/>
        </w:rPr>
        <w:t>number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months</w:t>
      </w:r>
      <w:r>
        <w:rPr>
          <w:spacing w:val="-6"/>
          <w:sz w:val="24"/>
        </w:rPr>
        <w:t xml:space="preserve"> </w:t>
      </w:r>
      <w:r>
        <w:rPr>
          <w:sz w:val="24"/>
        </w:rPr>
        <w:t>n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String</w:t>
      </w:r>
    </w:p>
    <w:p w14:paraId="5B5FB489">
      <w:pPr>
        <w:pStyle w:val="12"/>
        <w:numPr>
          <w:ilvl w:val="0"/>
          <w:numId w:val="33"/>
        </w:numPr>
        <w:tabs>
          <w:tab w:val="left" w:pos="1309"/>
        </w:tabs>
        <w:spacing w:before="182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Convert</w:t>
      </w:r>
      <w:r>
        <w:rPr>
          <w:spacing w:val="-6"/>
          <w:sz w:val="24"/>
        </w:rPr>
        <w:t xml:space="preserve"> </w:t>
      </w:r>
      <w:r>
        <w:rPr>
          <w:sz w:val="24"/>
        </w:rPr>
        <w:t>it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integer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Integer.parseInt()</w:t>
      </w:r>
    </w:p>
    <w:p w14:paraId="34E42208">
      <w:pPr>
        <w:pStyle w:val="12"/>
        <w:numPr>
          <w:ilvl w:val="0"/>
          <w:numId w:val="33"/>
        </w:numPr>
        <w:tabs>
          <w:tab w:val="left" w:pos="1309"/>
        </w:tabs>
        <w:spacing w:before="185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>n</w:t>
      </w:r>
      <w:r>
        <w:rPr>
          <w:spacing w:val="-3"/>
          <w:sz w:val="24"/>
        </w:rPr>
        <w:t xml:space="preserve"> </w:t>
      </w:r>
      <w:r>
        <w:rPr>
          <w:sz w:val="24"/>
        </w:rPr>
        <w:t>≤</w:t>
      </w:r>
      <w:r>
        <w:rPr>
          <w:spacing w:val="-2"/>
          <w:sz w:val="24"/>
        </w:rPr>
        <w:t xml:space="preserve"> </w:t>
      </w:r>
      <w:r>
        <w:rPr>
          <w:sz w:val="24"/>
        </w:rPr>
        <w:t>0,</w:t>
      </w:r>
      <w:r>
        <w:rPr>
          <w:spacing w:val="-4"/>
          <w:sz w:val="24"/>
        </w:rPr>
        <w:t xml:space="preserve"> </w:t>
      </w:r>
      <w:r>
        <w:rPr>
          <w:sz w:val="24"/>
        </w:rPr>
        <w:t>throw</w:t>
      </w:r>
      <w:r>
        <w:rPr>
          <w:spacing w:val="-3"/>
          <w:sz w:val="24"/>
        </w:rPr>
        <w:t xml:space="preserve"> </w:t>
      </w:r>
      <w:r>
        <w:rPr>
          <w:sz w:val="24"/>
        </w:rPr>
        <w:t>user-defined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exception</w:t>
      </w:r>
    </w:p>
    <w:p w14:paraId="0251AEED">
      <w:pPr>
        <w:pStyle w:val="12"/>
        <w:numPr>
          <w:ilvl w:val="0"/>
          <w:numId w:val="33"/>
        </w:numPr>
        <w:tabs>
          <w:tab w:val="left" w:pos="1309"/>
        </w:tabs>
        <w:spacing w:before="182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Handle</w:t>
      </w:r>
      <w:r>
        <w:rPr>
          <w:spacing w:val="-8"/>
          <w:sz w:val="24"/>
        </w:rPr>
        <w:t xml:space="preserve"> </w:t>
      </w:r>
      <w:r>
        <w:rPr>
          <w:sz w:val="24"/>
        </w:rPr>
        <w:t>NumberFormatException</w:t>
      </w:r>
      <w:r>
        <w:rPr>
          <w:spacing w:val="-5"/>
          <w:sz w:val="24"/>
        </w:rPr>
        <w:t xml:space="preserve"> </w:t>
      </w: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input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invalid</w:t>
      </w:r>
    </w:p>
    <w:p w14:paraId="277B5A87">
      <w:pPr>
        <w:pStyle w:val="12"/>
        <w:numPr>
          <w:ilvl w:val="0"/>
          <w:numId w:val="33"/>
        </w:numPr>
        <w:tabs>
          <w:tab w:val="left" w:pos="1309"/>
        </w:tabs>
        <w:spacing w:before="185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9"/>
          <w:sz w:val="24"/>
        </w:rPr>
        <w:t xml:space="preserve"> </w:t>
      </w:r>
      <w:r>
        <w:rPr>
          <w:sz w:val="24"/>
        </w:rPr>
        <w:t>an</w:t>
      </w:r>
      <w:r>
        <w:rPr>
          <w:spacing w:val="-5"/>
          <w:sz w:val="24"/>
        </w:rPr>
        <w:t xml:space="preserve"> </w:t>
      </w:r>
      <w:r>
        <w:rPr>
          <w:sz w:val="24"/>
        </w:rPr>
        <w:t>array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size</w:t>
      </w:r>
      <w:r>
        <w:rPr>
          <w:spacing w:val="-8"/>
          <w:sz w:val="24"/>
        </w:rPr>
        <w:t xml:space="preserve"> </w:t>
      </w:r>
      <w:r>
        <w:rPr>
          <w:spacing w:val="-12"/>
          <w:sz w:val="24"/>
        </w:rPr>
        <w:t>n</w:t>
      </w:r>
    </w:p>
    <w:p w14:paraId="57C3A94B">
      <w:pPr>
        <w:pStyle w:val="12"/>
        <w:numPr>
          <w:ilvl w:val="0"/>
          <w:numId w:val="33"/>
        </w:numPr>
        <w:tabs>
          <w:tab w:val="left" w:pos="1309"/>
        </w:tabs>
        <w:spacing w:before="182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each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month:</w:t>
      </w:r>
    </w:p>
    <w:p w14:paraId="1BD7165D">
      <w:pPr>
        <w:pStyle w:val="12"/>
        <w:numPr>
          <w:ilvl w:val="1"/>
          <w:numId w:val="33"/>
        </w:numPr>
        <w:tabs>
          <w:tab w:val="left" w:pos="2029"/>
        </w:tabs>
        <w:spacing w:before="182" w:after="0" w:line="240" w:lineRule="auto"/>
        <w:ind w:left="2029" w:right="0" w:hanging="359"/>
        <w:jc w:val="left"/>
        <w:rPr>
          <w:sz w:val="24"/>
        </w:rPr>
      </w:pPr>
      <w:r>
        <w:rPr>
          <w:sz w:val="24"/>
        </w:rPr>
        <w:t>Read</w:t>
      </w:r>
      <w:r>
        <w:rPr>
          <w:spacing w:val="-5"/>
          <w:sz w:val="24"/>
        </w:rPr>
        <w:t xml:space="preserve"> </w:t>
      </w:r>
      <w:r>
        <w:rPr>
          <w:sz w:val="24"/>
        </w:rPr>
        <w:t>units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String</w:t>
      </w:r>
    </w:p>
    <w:p w14:paraId="04132969">
      <w:pPr>
        <w:pStyle w:val="12"/>
        <w:numPr>
          <w:ilvl w:val="1"/>
          <w:numId w:val="33"/>
        </w:numPr>
        <w:tabs>
          <w:tab w:val="left" w:pos="2029"/>
        </w:tabs>
        <w:spacing w:before="185" w:after="0" w:line="240" w:lineRule="auto"/>
        <w:ind w:left="2029" w:right="0" w:hanging="359"/>
        <w:jc w:val="left"/>
        <w:rPr>
          <w:sz w:val="24"/>
        </w:rPr>
      </w:pPr>
      <w:r>
        <w:rPr>
          <w:sz w:val="24"/>
        </w:rPr>
        <w:t>Convert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integer</w:t>
      </w:r>
    </w:p>
    <w:p w14:paraId="0420FBE1">
      <w:pPr>
        <w:pStyle w:val="12"/>
        <w:numPr>
          <w:ilvl w:val="1"/>
          <w:numId w:val="33"/>
        </w:numPr>
        <w:tabs>
          <w:tab w:val="left" w:pos="2029"/>
        </w:tabs>
        <w:spacing w:before="182" w:after="0" w:line="240" w:lineRule="auto"/>
        <w:ind w:left="2029" w:right="0" w:hanging="359"/>
        <w:jc w:val="left"/>
        <w:rPr>
          <w:sz w:val="24"/>
        </w:rPr>
      </w:pP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units</w:t>
      </w:r>
      <w:r>
        <w:rPr>
          <w:spacing w:val="-4"/>
          <w:sz w:val="24"/>
        </w:rPr>
        <w:t xml:space="preserve"> </w:t>
      </w:r>
      <w:r>
        <w:rPr>
          <w:sz w:val="24"/>
        </w:rPr>
        <w:t>&lt;</w:t>
      </w:r>
      <w:r>
        <w:rPr>
          <w:spacing w:val="-1"/>
          <w:sz w:val="24"/>
        </w:rPr>
        <w:t xml:space="preserve"> </w:t>
      </w:r>
      <w:r>
        <w:rPr>
          <w:sz w:val="24"/>
        </w:rPr>
        <w:t>0,</w:t>
      </w:r>
      <w:r>
        <w:rPr>
          <w:spacing w:val="-3"/>
          <w:sz w:val="24"/>
        </w:rPr>
        <w:t xml:space="preserve"> </w:t>
      </w:r>
      <w:r>
        <w:rPr>
          <w:sz w:val="24"/>
        </w:rPr>
        <w:t>throw</w:t>
      </w:r>
      <w:r>
        <w:rPr>
          <w:spacing w:val="-5"/>
          <w:sz w:val="24"/>
        </w:rPr>
        <w:t xml:space="preserve"> </w:t>
      </w:r>
      <w:r>
        <w:rPr>
          <w:sz w:val="24"/>
        </w:rPr>
        <w:t>user-defined</w:t>
      </w:r>
      <w:r>
        <w:rPr>
          <w:spacing w:val="-2"/>
          <w:sz w:val="24"/>
        </w:rPr>
        <w:t xml:space="preserve"> exception</w:t>
      </w:r>
    </w:p>
    <w:p w14:paraId="243B7E68">
      <w:pPr>
        <w:pStyle w:val="12"/>
        <w:numPr>
          <w:ilvl w:val="0"/>
          <w:numId w:val="33"/>
        </w:numPr>
        <w:tabs>
          <w:tab w:val="left" w:pos="1309"/>
        </w:tabs>
        <w:spacing w:before="182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Calculate</w:t>
      </w:r>
      <w:r>
        <w:rPr>
          <w:spacing w:val="-8"/>
          <w:sz w:val="24"/>
        </w:rPr>
        <w:t xml:space="preserve"> </w:t>
      </w:r>
      <w:r>
        <w:rPr>
          <w:sz w:val="24"/>
        </w:rPr>
        <w:t>total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average</w:t>
      </w:r>
    </w:p>
    <w:p w14:paraId="3D842B95">
      <w:pPr>
        <w:pStyle w:val="12"/>
        <w:spacing w:after="0" w:line="240" w:lineRule="auto"/>
        <w:jc w:val="left"/>
        <w:rPr>
          <w:sz w:val="24"/>
        </w:rPr>
        <w:sectPr>
          <w:pgSz w:w="11910" w:h="16840"/>
          <w:pgMar w:top="820" w:right="992" w:bottom="1200" w:left="850" w:header="0" w:footer="1001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28428DD3">
      <w:pPr>
        <w:pStyle w:val="12"/>
        <w:numPr>
          <w:ilvl w:val="0"/>
          <w:numId w:val="33"/>
        </w:numPr>
        <w:tabs>
          <w:tab w:val="left" w:pos="1309"/>
        </w:tabs>
        <w:spacing w:before="22" w:after="0" w:line="240" w:lineRule="auto"/>
        <w:ind w:left="1309" w:right="0" w:hanging="359"/>
        <w:jc w:val="left"/>
        <w:rPr>
          <w:rFonts w:hint="default"/>
          <w:lang w:val="en-US"/>
        </w:rPr>
      </w:pPr>
      <w:r>
        <w:rPr>
          <w:sz w:val="24"/>
        </w:rPr>
        <w:t>Display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results</w:t>
      </w:r>
    </w:p>
    <w:p w14:paraId="7AEB07CD">
      <w:pPr>
        <w:pStyle w:val="12"/>
        <w:numPr>
          <w:ilvl w:val="0"/>
          <w:numId w:val="33"/>
        </w:numPr>
        <w:tabs>
          <w:tab w:val="left" w:pos="1309"/>
        </w:tabs>
        <w:spacing w:before="22" w:after="0" w:line="240" w:lineRule="auto"/>
        <w:ind w:left="1309" w:right="0" w:hanging="359"/>
        <w:jc w:val="left"/>
        <w:rPr>
          <w:rFonts w:hint="default"/>
          <w:lang w:val="en-US"/>
        </w:rPr>
      </w:pPr>
      <w:r>
        <w:rPr>
          <w:sz w:val="24"/>
        </w:rPr>
        <w:t>End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program </w:t>
      </w:r>
    </w:p>
    <w:p w14:paraId="20C913BD">
      <w:pPr>
        <w:pStyle w:val="12"/>
        <w:numPr>
          <w:numId w:val="0"/>
        </w:numPr>
        <w:tabs>
          <w:tab w:val="left" w:pos="1309"/>
        </w:tabs>
        <w:spacing w:before="22" w:after="0" w:line="240" w:lineRule="auto"/>
        <w:ind w:left="950" w:leftChars="0" w:right="0" w:rightChars="0"/>
        <w:jc w:val="left"/>
        <w:rPr>
          <w:rFonts w:hint="default"/>
          <w:b/>
          <w:bCs/>
          <w:sz w:val="24"/>
          <w:lang w:val="en-US"/>
        </w:rPr>
      </w:pPr>
    </w:p>
    <w:p w14:paraId="1984221F">
      <w:pPr>
        <w:pStyle w:val="12"/>
        <w:numPr>
          <w:numId w:val="0"/>
        </w:numPr>
        <w:tabs>
          <w:tab w:val="left" w:pos="1309"/>
        </w:tabs>
        <w:spacing w:before="22" w:after="0" w:line="240" w:lineRule="auto"/>
        <w:ind w:left="950" w:leftChars="0" w:right="0" w:rightChars="0"/>
        <w:jc w:val="left"/>
        <w:rPr>
          <w:rFonts w:hint="default"/>
          <w:b/>
          <w:bCs/>
          <w:sz w:val="24"/>
          <w:lang w:val="en-US"/>
        </w:rPr>
      </w:pPr>
      <w:r>
        <w:rPr>
          <w:rFonts w:hint="default"/>
          <w:b/>
          <w:bCs/>
          <w:sz w:val="24"/>
          <w:lang w:val="en-US"/>
        </w:rPr>
        <w:t>Sorce Code</w:t>
      </w:r>
    </w:p>
    <w:p w14:paraId="5721ECE9">
      <w:pPr>
        <w:pStyle w:val="12"/>
        <w:numPr>
          <w:numId w:val="0"/>
        </w:numPr>
        <w:tabs>
          <w:tab w:val="left" w:pos="1309"/>
        </w:tabs>
        <w:spacing w:before="22" w:after="0" w:line="240" w:lineRule="auto"/>
        <w:ind w:left="950" w:leftChars="0" w:right="0" w:rightChars="0"/>
        <w:jc w:val="left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>import java.util.Scanner;</w:t>
      </w:r>
    </w:p>
    <w:p w14:paraId="57812907">
      <w:pPr>
        <w:pStyle w:val="12"/>
        <w:numPr>
          <w:numId w:val="0"/>
        </w:numPr>
        <w:tabs>
          <w:tab w:val="left" w:pos="1309"/>
        </w:tabs>
        <w:spacing w:before="22" w:after="0" w:line="240" w:lineRule="auto"/>
        <w:ind w:left="950" w:leftChars="0" w:right="0" w:rightChars="0"/>
        <w:jc w:val="left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>class InvalidConsumptionException extends Exception {</w:t>
      </w:r>
    </w:p>
    <w:p w14:paraId="79C0E5B9">
      <w:pPr>
        <w:pStyle w:val="12"/>
        <w:numPr>
          <w:numId w:val="0"/>
        </w:numPr>
        <w:tabs>
          <w:tab w:val="left" w:pos="1309"/>
        </w:tabs>
        <w:spacing w:before="22" w:after="0" w:line="240" w:lineRule="auto"/>
        <w:ind w:left="950" w:leftChars="0" w:right="0" w:rightChars="0"/>
        <w:jc w:val="left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InvalidConsumptionException(String msg) {</w:t>
      </w:r>
    </w:p>
    <w:p w14:paraId="165DC46F">
      <w:pPr>
        <w:pStyle w:val="12"/>
        <w:numPr>
          <w:numId w:val="0"/>
        </w:numPr>
        <w:tabs>
          <w:tab w:val="left" w:pos="1309"/>
        </w:tabs>
        <w:spacing w:before="22" w:after="0" w:line="240" w:lineRule="auto"/>
        <w:ind w:left="950" w:leftChars="0" w:right="0" w:rightChars="0"/>
        <w:jc w:val="left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    super(msg);</w:t>
      </w:r>
    </w:p>
    <w:p w14:paraId="74A0E057">
      <w:pPr>
        <w:pStyle w:val="12"/>
        <w:numPr>
          <w:numId w:val="0"/>
        </w:numPr>
        <w:tabs>
          <w:tab w:val="left" w:pos="1309"/>
        </w:tabs>
        <w:spacing w:before="22" w:after="0" w:line="240" w:lineRule="auto"/>
        <w:ind w:left="950" w:leftChars="0" w:right="0" w:rightChars="0"/>
        <w:jc w:val="left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}</w:t>
      </w:r>
    </w:p>
    <w:p w14:paraId="1F355185">
      <w:pPr>
        <w:pStyle w:val="12"/>
        <w:numPr>
          <w:numId w:val="0"/>
        </w:numPr>
        <w:tabs>
          <w:tab w:val="left" w:pos="1309"/>
        </w:tabs>
        <w:spacing w:before="22" w:after="0" w:line="240" w:lineRule="auto"/>
        <w:ind w:left="950" w:leftChars="0" w:right="0" w:rightChars="0"/>
        <w:jc w:val="left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>}</w:t>
      </w:r>
    </w:p>
    <w:p w14:paraId="099BABD7">
      <w:pPr>
        <w:pStyle w:val="12"/>
        <w:numPr>
          <w:numId w:val="0"/>
        </w:numPr>
        <w:tabs>
          <w:tab w:val="left" w:pos="1309"/>
        </w:tabs>
        <w:spacing w:before="22" w:after="0" w:line="240" w:lineRule="auto"/>
        <w:ind w:left="950" w:leftChars="0" w:right="0" w:rightChars="0"/>
        <w:jc w:val="left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>public class Main {</w:t>
      </w:r>
    </w:p>
    <w:p w14:paraId="73D30110">
      <w:pPr>
        <w:pStyle w:val="12"/>
        <w:numPr>
          <w:numId w:val="0"/>
        </w:numPr>
        <w:tabs>
          <w:tab w:val="left" w:pos="1309"/>
        </w:tabs>
        <w:spacing w:before="22" w:after="0" w:line="240" w:lineRule="auto"/>
        <w:ind w:left="950" w:leftChars="0" w:right="0" w:rightChars="0"/>
        <w:jc w:val="left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public static void main(String[] args) {</w:t>
      </w:r>
    </w:p>
    <w:p w14:paraId="0C3F666F">
      <w:pPr>
        <w:pStyle w:val="12"/>
        <w:numPr>
          <w:numId w:val="0"/>
        </w:numPr>
        <w:tabs>
          <w:tab w:val="left" w:pos="1309"/>
        </w:tabs>
        <w:spacing w:before="22" w:after="0" w:line="240" w:lineRule="auto"/>
        <w:ind w:left="950" w:leftChars="0" w:right="0" w:rightChars="0"/>
        <w:jc w:val="left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    Scanner sc = new Scanner(System.in);</w:t>
      </w:r>
    </w:p>
    <w:p w14:paraId="73B8AFE4">
      <w:pPr>
        <w:pStyle w:val="12"/>
        <w:numPr>
          <w:numId w:val="0"/>
        </w:numPr>
        <w:tabs>
          <w:tab w:val="left" w:pos="1309"/>
        </w:tabs>
        <w:spacing w:before="22" w:after="0" w:line="240" w:lineRule="auto"/>
        <w:ind w:left="950" w:leftChars="0" w:right="0" w:rightChars="0"/>
        <w:jc w:val="left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    try {</w:t>
      </w:r>
    </w:p>
    <w:p w14:paraId="207FA69F">
      <w:pPr>
        <w:pStyle w:val="12"/>
        <w:numPr>
          <w:numId w:val="0"/>
        </w:numPr>
        <w:tabs>
          <w:tab w:val="left" w:pos="1309"/>
        </w:tabs>
        <w:spacing w:before="22" w:after="0" w:line="240" w:lineRule="auto"/>
        <w:ind w:left="950" w:leftChars="0" w:right="0" w:rightChars="0"/>
        <w:jc w:val="left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        System.out.print("Enter number of readings: ");</w:t>
      </w:r>
    </w:p>
    <w:p w14:paraId="00E68FA4">
      <w:pPr>
        <w:pStyle w:val="12"/>
        <w:numPr>
          <w:numId w:val="0"/>
        </w:numPr>
        <w:tabs>
          <w:tab w:val="left" w:pos="1309"/>
        </w:tabs>
        <w:spacing w:before="22" w:after="0" w:line="240" w:lineRule="auto"/>
        <w:ind w:left="950" w:leftChars="0" w:right="0" w:rightChars="0"/>
        <w:jc w:val="left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        int n = sc.nextInt();</w:t>
      </w:r>
    </w:p>
    <w:p w14:paraId="10304278">
      <w:pPr>
        <w:pStyle w:val="12"/>
        <w:numPr>
          <w:numId w:val="0"/>
        </w:numPr>
        <w:tabs>
          <w:tab w:val="left" w:pos="1309"/>
        </w:tabs>
        <w:spacing w:before="22" w:after="0" w:line="240" w:lineRule="auto"/>
        <w:ind w:left="950" w:leftChars="0" w:right="0" w:rightChars="0"/>
        <w:jc w:val="left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        if (n &lt;= 0) throw new InvalidConsumptionException("Invalid number");</w:t>
      </w:r>
    </w:p>
    <w:p w14:paraId="47E72CAC">
      <w:pPr>
        <w:pStyle w:val="12"/>
        <w:numPr>
          <w:numId w:val="0"/>
        </w:numPr>
        <w:tabs>
          <w:tab w:val="left" w:pos="1309"/>
        </w:tabs>
        <w:spacing w:before="22" w:after="0" w:line="240" w:lineRule="auto"/>
        <w:ind w:left="950" w:leftChars="0" w:right="0" w:rightChars="0"/>
        <w:jc w:val="left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        double total = 0;</w:t>
      </w:r>
    </w:p>
    <w:p w14:paraId="72C7ECEE">
      <w:pPr>
        <w:pStyle w:val="12"/>
        <w:numPr>
          <w:numId w:val="0"/>
        </w:numPr>
        <w:tabs>
          <w:tab w:val="left" w:pos="1309"/>
        </w:tabs>
        <w:spacing w:before="22" w:after="0" w:line="240" w:lineRule="auto"/>
        <w:ind w:left="950" w:leftChars="0" w:right="0" w:rightChars="0"/>
        <w:jc w:val="left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        for (int i = 0; i &lt; n; i++) {</w:t>
      </w:r>
    </w:p>
    <w:p w14:paraId="358F1E98">
      <w:pPr>
        <w:pStyle w:val="12"/>
        <w:numPr>
          <w:numId w:val="0"/>
        </w:numPr>
        <w:tabs>
          <w:tab w:val="left" w:pos="1309"/>
        </w:tabs>
        <w:spacing w:before="22" w:after="0" w:line="240" w:lineRule="auto"/>
        <w:ind w:left="950" w:leftChars="0" w:right="0" w:rightChars="0"/>
        <w:jc w:val="left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            System.out.print("Enter consumption: ");</w:t>
      </w:r>
    </w:p>
    <w:p w14:paraId="62510558">
      <w:pPr>
        <w:pStyle w:val="12"/>
        <w:numPr>
          <w:numId w:val="0"/>
        </w:numPr>
        <w:tabs>
          <w:tab w:val="left" w:pos="1309"/>
        </w:tabs>
        <w:spacing w:before="22" w:after="0" w:line="240" w:lineRule="auto"/>
        <w:ind w:left="950" w:leftChars="0" w:right="0" w:rightChars="0"/>
        <w:jc w:val="left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            double c = sc.nextDouble();</w:t>
      </w:r>
    </w:p>
    <w:p w14:paraId="1908033B">
      <w:pPr>
        <w:pStyle w:val="12"/>
        <w:numPr>
          <w:numId w:val="0"/>
        </w:numPr>
        <w:tabs>
          <w:tab w:val="left" w:pos="1309"/>
        </w:tabs>
        <w:spacing w:before="22" w:after="0" w:line="240" w:lineRule="auto"/>
        <w:ind w:left="950" w:leftChars="0" w:right="0" w:rightChars="0"/>
        <w:jc w:val="left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            if (c &lt; 0) throw new InvalidConsumptionException("Negative value");</w:t>
      </w:r>
    </w:p>
    <w:p w14:paraId="05A0B3A0">
      <w:pPr>
        <w:pStyle w:val="12"/>
        <w:numPr>
          <w:numId w:val="0"/>
        </w:numPr>
        <w:tabs>
          <w:tab w:val="left" w:pos="1309"/>
        </w:tabs>
        <w:spacing w:before="22" w:after="0" w:line="240" w:lineRule="auto"/>
        <w:ind w:left="950" w:leftChars="0" w:right="0" w:rightChars="0"/>
        <w:jc w:val="left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            total += c;</w:t>
      </w:r>
    </w:p>
    <w:p w14:paraId="79B3DC64">
      <w:pPr>
        <w:pStyle w:val="12"/>
        <w:numPr>
          <w:numId w:val="0"/>
        </w:numPr>
        <w:tabs>
          <w:tab w:val="left" w:pos="1309"/>
        </w:tabs>
        <w:spacing w:before="22" w:after="0" w:line="240" w:lineRule="auto"/>
        <w:ind w:left="950" w:leftChars="0" w:right="0" w:rightChars="0"/>
        <w:jc w:val="left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        }</w:t>
      </w:r>
    </w:p>
    <w:p w14:paraId="3ED57830">
      <w:pPr>
        <w:pStyle w:val="12"/>
        <w:numPr>
          <w:numId w:val="0"/>
        </w:numPr>
        <w:tabs>
          <w:tab w:val="left" w:pos="1309"/>
        </w:tabs>
        <w:spacing w:before="22" w:after="0" w:line="240" w:lineRule="auto"/>
        <w:ind w:left="950" w:leftChars="0" w:right="0" w:rightChars="0"/>
        <w:jc w:val="left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        double avg = total / n;</w:t>
      </w:r>
    </w:p>
    <w:p w14:paraId="7C9FFC6A">
      <w:pPr>
        <w:pStyle w:val="12"/>
        <w:numPr>
          <w:numId w:val="0"/>
        </w:numPr>
        <w:tabs>
          <w:tab w:val="left" w:pos="1309"/>
        </w:tabs>
        <w:spacing w:before="22" w:after="0" w:line="240" w:lineRule="auto"/>
        <w:ind w:left="950" w:leftChars="0" w:right="0" w:rightChars="0"/>
        <w:jc w:val="left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        System.out.println("Total: " + total);</w:t>
      </w:r>
    </w:p>
    <w:p w14:paraId="46BDFF88">
      <w:pPr>
        <w:pStyle w:val="12"/>
        <w:numPr>
          <w:numId w:val="0"/>
        </w:numPr>
        <w:tabs>
          <w:tab w:val="left" w:pos="1309"/>
        </w:tabs>
        <w:spacing w:before="22" w:after="0" w:line="240" w:lineRule="auto"/>
        <w:ind w:left="950" w:leftChars="0" w:right="0" w:rightChars="0"/>
        <w:jc w:val="left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        System.out.println("Average: " + avg);</w:t>
      </w:r>
    </w:p>
    <w:p w14:paraId="0E42AB23">
      <w:pPr>
        <w:pStyle w:val="12"/>
        <w:numPr>
          <w:numId w:val="0"/>
        </w:numPr>
        <w:tabs>
          <w:tab w:val="left" w:pos="1309"/>
        </w:tabs>
        <w:spacing w:before="22" w:after="0" w:line="240" w:lineRule="auto"/>
        <w:ind w:left="950" w:leftChars="0" w:right="0" w:rightChars="0"/>
        <w:jc w:val="left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    } catch (InvalidConsumptionException e) {</w:t>
      </w:r>
    </w:p>
    <w:p w14:paraId="15CA9D41">
      <w:pPr>
        <w:pStyle w:val="12"/>
        <w:numPr>
          <w:numId w:val="0"/>
        </w:numPr>
        <w:tabs>
          <w:tab w:val="left" w:pos="1309"/>
        </w:tabs>
        <w:spacing w:before="22" w:after="0" w:line="240" w:lineRule="auto"/>
        <w:ind w:left="950" w:leftChars="0" w:right="0" w:rightChars="0"/>
        <w:jc w:val="left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        System.out.println(e.getMessage());</w:t>
      </w:r>
    </w:p>
    <w:p w14:paraId="74E99A51">
      <w:pPr>
        <w:pStyle w:val="12"/>
        <w:numPr>
          <w:numId w:val="0"/>
        </w:numPr>
        <w:tabs>
          <w:tab w:val="left" w:pos="1309"/>
        </w:tabs>
        <w:spacing w:before="22" w:after="0" w:line="240" w:lineRule="auto"/>
        <w:ind w:left="950" w:leftChars="0" w:right="0" w:rightChars="0"/>
        <w:jc w:val="left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    }</w:t>
      </w:r>
    </w:p>
    <w:p w14:paraId="03AD9359">
      <w:pPr>
        <w:pStyle w:val="12"/>
        <w:numPr>
          <w:numId w:val="0"/>
        </w:numPr>
        <w:tabs>
          <w:tab w:val="left" w:pos="1309"/>
        </w:tabs>
        <w:spacing w:before="22" w:after="0" w:line="240" w:lineRule="auto"/>
        <w:ind w:left="950" w:leftChars="0" w:right="0" w:rightChars="0"/>
        <w:jc w:val="left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    sc.close();</w:t>
      </w:r>
    </w:p>
    <w:p w14:paraId="72525611">
      <w:pPr>
        <w:pStyle w:val="12"/>
        <w:numPr>
          <w:numId w:val="0"/>
        </w:numPr>
        <w:tabs>
          <w:tab w:val="left" w:pos="1309"/>
        </w:tabs>
        <w:spacing w:before="22" w:after="0" w:line="240" w:lineRule="auto"/>
        <w:ind w:left="950" w:leftChars="0" w:right="0" w:rightChars="0"/>
        <w:jc w:val="left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 xml:space="preserve">    }</w:t>
      </w:r>
    </w:p>
    <w:p w14:paraId="72BA8369">
      <w:pPr>
        <w:pStyle w:val="12"/>
        <w:numPr>
          <w:numId w:val="0"/>
        </w:numPr>
        <w:tabs>
          <w:tab w:val="left" w:pos="1309"/>
        </w:tabs>
        <w:spacing w:before="22" w:after="0" w:line="240" w:lineRule="auto"/>
        <w:ind w:left="950" w:leftChars="0" w:right="0" w:rightChars="0"/>
        <w:jc w:val="left"/>
        <w:rPr>
          <w:rFonts w:hint="default"/>
          <w:b w:val="0"/>
          <w:bCs w:val="0"/>
          <w:sz w:val="24"/>
          <w:lang w:val="en-US"/>
        </w:rPr>
      </w:pPr>
      <w:r>
        <w:rPr>
          <w:rFonts w:hint="default"/>
          <w:b w:val="0"/>
          <w:bCs w:val="0"/>
          <w:sz w:val="24"/>
          <w:lang w:val="en-US"/>
        </w:rPr>
        <w:t>}</w:t>
      </w:r>
    </w:p>
    <w:p w14:paraId="51392CA9">
      <w:pPr>
        <w:pStyle w:val="12"/>
        <w:numPr>
          <w:numId w:val="0"/>
        </w:numPr>
        <w:tabs>
          <w:tab w:val="left" w:pos="1309"/>
        </w:tabs>
        <w:spacing w:before="22" w:after="0" w:line="240" w:lineRule="auto"/>
        <w:ind w:left="950" w:leftChars="0" w:right="0" w:rightChars="0"/>
        <w:jc w:val="left"/>
        <w:rPr>
          <w:rFonts w:hint="default"/>
          <w:b/>
          <w:bCs/>
          <w:sz w:val="24"/>
          <w:lang w:val="en-US"/>
        </w:rPr>
      </w:pPr>
      <w:r>
        <w:rPr>
          <w:rFonts w:hint="default"/>
          <w:b/>
          <w:bCs/>
          <w:sz w:val="24"/>
          <w:lang w:val="en-US"/>
        </w:rPr>
        <w:t xml:space="preserve">OutPut : </w:t>
      </w:r>
    </w:p>
    <w:p w14:paraId="206D7094">
      <w:pPr>
        <w:pStyle w:val="12"/>
        <w:numPr>
          <w:numId w:val="0"/>
        </w:numPr>
        <w:tabs>
          <w:tab w:val="left" w:pos="1309"/>
        </w:tabs>
        <w:spacing w:before="22" w:after="0" w:line="240" w:lineRule="auto"/>
        <w:ind w:left="950" w:leftChars="0" w:right="0" w:rightChars="0"/>
        <w:jc w:val="left"/>
      </w:pPr>
      <w:r>
        <w:drawing>
          <wp:inline distT="0" distB="0" distL="114300" distR="114300">
            <wp:extent cx="2838450" cy="2200275"/>
            <wp:effectExtent l="0" t="0" r="0" b="9525"/>
            <wp:docPr id="11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4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    </w:t>
      </w:r>
      <w:r>
        <w:drawing>
          <wp:inline distT="0" distB="0" distL="114300" distR="114300">
            <wp:extent cx="2212340" cy="1390650"/>
            <wp:effectExtent l="0" t="0" r="0" b="0"/>
            <wp:docPr id="11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46"/>
                    <pic:cNvPicPr>
                      <a:picLocks noChangeAspect="1"/>
                    </pic:cNvPicPr>
                  </pic:nvPicPr>
                  <pic:blipFill>
                    <a:blip r:embed="rId31"/>
                    <a:srcRect r="36015"/>
                    <a:stretch>
                      <a:fillRect/>
                    </a:stretch>
                  </pic:blipFill>
                  <pic:spPr>
                    <a:xfrm>
                      <a:off x="0" y="0"/>
                      <a:ext cx="221234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D5AA3">
      <w:pPr>
        <w:pStyle w:val="12"/>
        <w:numPr>
          <w:numId w:val="0"/>
        </w:numPr>
        <w:tabs>
          <w:tab w:val="left" w:pos="1309"/>
        </w:tabs>
        <w:spacing w:before="22" w:after="0" w:line="240" w:lineRule="auto"/>
        <w:ind w:left="950" w:leftChars="0" w:right="0" w:rightChars="0"/>
        <w:jc w:val="left"/>
      </w:pPr>
    </w:p>
    <w:p w14:paraId="3506E6BF">
      <w:pPr>
        <w:pStyle w:val="12"/>
        <w:numPr>
          <w:numId w:val="0"/>
        </w:numPr>
        <w:tabs>
          <w:tab w:val="left" w:pos="1309"/>
        </w:tabs>
        <w:spacing w:before="22" w:after="0" w:line="240" w:lineRule="auto"/>
        <w:ind w:left="950" w:leftChars="0" w:right="0" w:rightChars="0"/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Result  : </w:t>
      </w:r>
    </w:p>
    <w:p w14:paraId="597E869D">
      <w:pPr>
        <w:pStyle w:val="12"/>
        <w:numPr>
          <w:numId w:val="0"/>
        </w:numPr>
        <w:tabs>
          <w:tab w:val="left" w:pos="1309"/>
        </w:tabs>
        <w:spacing w:before="22" w:after="0" w:line="240" w:lineRule="auto"/>
        <w:ind w:left="950" w:leftChars="0" w:right="0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ab/>
        <w:t>The program is executed successfully using user defined exceptions</w:t>
      </w:r>
    </w:p>
    <w:p w14:paraId="107C76F4">
      <w:pPr>
        <w:rPr>
          <w:rFonts w:hint="default"/>
          <w:lang w:val="en-US"/>
        </w:rPr>
      </w:pPr>
      <w:r>
        <w:rPr>
          <w:rFonts w:hint="default"/>
          <w:lang w:val="en-US"/>
        </w:rPr>
        <w:br w:type="page"/>
      </w:r>
    </w:p>
    <w:p w14:paraId="68D265C6">
      <w:pPr>
        <w:pStyle w:val="12"/>
        <w:numPr>
          <w:ilvl w:val="0"/>
          <w:numId w:val="32"/>
        </w:numPr>
        <w:tabs>
          <w:tab w:val="left" w:pos="757"/>
        </w:tabs>
        <w:spacing w:before="1" w:after="0" w:line="240" w:lineRule="auto"/>
        <w:ind w:left="757" w:leftChars="0" w:right="0" w:rightChars="0" w:hanging="167" w:firstLineChars="0"/>
        <w:jc w:val="left"/>
      </w:pPr>
      <w:r>
        <w:rPr>
          <w:rFonts w:hint="default"/>
          <w:sz w:val="24"/>
          <w:lang w:val="en-US"/>
        </w:rPr>
        <w:t xml:space="preserve"> </w:t>
      </w:r>
      <w:r>
        <w:rPr>
          <w:sz w:val="24"/>
        </w:rPr>
        <w:t>Write</w:t>
      </w:r>
      <w:r>
        <w:rPr>
          <w:spacing w:val="-12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Java</w:t>
      </w:r>
      <w:r>
        <w:rPr>
          <w:spacing w:val="-10"/>
          <w:sz w:val="24"/>
        </w:rPr>
        <w:t xml:space="preserve"> </w:t>
      </w:r>
      <w:r>
        <w:rPr>
          <w:sz w:val="24"/>
        </w:rPr>
        <w:t>program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read</w:t>
      </w:r>
      <w:r>
        <w:rPr>
          <w:spacing w:val="-6"/>
          <w:sz w:val="24"/>
        </w:rPr>
        <w:t xml:space="preserve"> </w:t>
      </w:r>
      <w:r>
        <w:rPr>
          <w:sz w:val="24"/>
        </w:rPr>
        <w:t>employee</w:t>
      </w:r>
      <w:r>
        <w:rPr>
          <w:spacing w:val="-7"/>
          <w:sz w:val="24"/>
        </w:rPr>
        <w:t xml:space="preserve"> </w:t>
      </w:r>
      <w:r>
        <w:rPr>
          <w:sz w:val="24"/>
        </w:rPr>
        <w:t>details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validate</w:t>
      </w:r>
      <w:r>
        <w:rPr>
          <w:spacing w:val="-6"/>
          <w:sz w:val="24"/>
        </w:rPr>
        <w:t xml:space="preserve"> </w:t>
      </w:r>
      <w:r>
        <w:rPr>
          <w:sz w:val="24"/>
        </w:rPr>
        <w:t>them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exception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handling.</w:t>
      </w:r>
    </w:p>
    <w:p w14:paraId="0D43D258">
      <w:pPr>
        <w:pStyle w:val="12"/>
        <w:numPr>
          <w:numId w:val="0"/>
        </w:numPr>
        <w:tabs>
          <w:tab w:val="left" w:pos="757"/>
        </w:tabs>
        <w:spacing w:before="1" w:after="0" w:line="240" w:lineRule="auto"/>
        <w:ind w:left="590" w:leftChars="0" w:right="0" w:rightChars="0"/>
        <w:jc w:val="left"/>
      </w:pPr>
      <w:r>
        <w:t>Create</w:t>
      </w:r>
      <w:r>
        <w:rPr>
          <w:spacing w:val="-9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Employee</w:t>
      </w:r>
      <w:r>
        <w:rPr>
          <w:spacing w:val="-6"/>
        </w:rPr>
        <w:t xml:space="preserve"> </w:t>
      </w:r>
      <w:r>
        <w:t>class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name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age</w:t>
      </w:r>
      <w:r>
        <w:rPr>
          <w:spacing w:val="-9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attributes. The program must:</w:t>
      </w:r>
    </w:p>
    <w:p w14:paraId="0AC6411C">
      <w:pPr>
        <w:pStyle w:val="12"/>
        <w:numPr>
          <w:ilvl w:val="0"/>
          <w:numId w:val="34"/>
        </w:numPr>
        <w:tabs>
          <w:tab w:val="left" w:pos="1310"/>
        </w:tabs>
        <w:spacing w:before="4" w:after="0" w:line="256" w:lineRule="auto"/>
        <w:ind w:left="1310" w:right="1012" w:hanging="360"/>
        <w:jc w:val="left"/>
        <w:rPr>
          <w:sz w:val="24"/>
        </w:rPr>
      </w:pPr>
      <w:r>
        <w:rPr>
          <w:sz w:val="24"/>
        </w:rPr>
        <w:t>Throw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user-defined</w:t>
      </w:r>
      <w:r>
        <w:rPr>
          <w:spacing w:val="-11"/>
          <w:sz w:val="24"/>
        </w:rPr>
        <w:t xml:space="preserve"> </w:t>
      </w:r>
      <w:r>
        <w:rPr>
          <w:sz w:val="24"/>
        </w:rPr>
        <w:t>checked</w:t>
      </w:r>
      <w:r>
        <w:rPr>
          <w:spacing w:val="-9"/>
          <w:sz w:val="24"/>
        </w:rPr>
        <w:t xml:space="preserve"> </w:t>
      </w:r>
      <w:r>
        <w:rPr>
          <w:sz w:val="24"/>
        </w:rPr>
        <w:t>exception</w:t>
      </w:r>
      <w:r>
        <w:rPr>
          <w:spacing w:val="-11"/>
          <w:sz w:val="24"/>
        </w:rPr>
        <w:t xml:space="preserve"> </w:t>
      </w:r>
      <w:r>
        <w:rPr>
          <w:sz w:val="24"/>
        </w:rPr>
        <w:t>InvalidNameException</w:t>
      </w:r>
      <w:r>
        <w:rPr>
          <w:spacing w:val="-9"/>
          <w:sz w:val="24"/>
        </w:rPr>
        <w:t xml:space="preserve"> </w:t>
      </w:r>
      <w:r>
        <w:rPr>
          <w:sz w:val="24"/>
        </w:rPr>
        <w:t>if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employee name contains only numeric values.</w:t>
      </w:r>
    </w:p>
    <w:p w14:paraId="70AAC154">
      <w:pPr>
        <w:pStyle w:val="12"/>
        <w:numPr>
          <w:ilvl w:val="0"/>
          <w:numId w:val="34"/>
        </w:numPr>
        <w:tabs>
          <w:tab w:val="left" w:pos="1310"/>
        </w:tabs>
        <w:spacing w:before="165" w:after="0" w:line="256" w:lineRule="auto"/>
        <w:ind w:left="1310" w:right="622" w:hanging="360"/>
        <w:jc w:val="left"/>
        <w:rPr>
          <w:sz w:val="24"/>
        </w:rPr>
      </w:pPr>
      <w:r>
        <w:rPr>
          <w:sz w:val="24"/>
        </w:rPr>
        <w:t>Throw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user-defined</w:t>
      </w:r>
      <w:r>
        <w:rPr>
          <w:spacing w:val="-10"/>
          <w:sz w:val="24"/>
        </w:rPr>
        <w:t xml:space="preserve"> </w:t>
      </w:r>
      <w:r>
        <w:rPr>
          <w:sz w:val="24"/>
        </w:rPr>
        <w:t>checked</w:t>
      </w:r>
      <w:r>
        <w:rPr>
          <w:spacing w:val="-8"/>
          <w:sz w:val="24"/>
        </w:rPr>
        <w:t xml:space="preserve"> </w:t>
      </w:r>
      <w:r>
        <w:rPr>
          <w:sz w:val="24"/>
        </w:rPr>
        <w:t>exception</w:t>
      </w:r>
      <w:r>
        <w:rPr>
          <w:spacing w:val="-10"/>
          <w:sz w:val="24"/>
        </w:rPr>
        <w:t xml:space="preserve"> </w:t>
      </w:r>
      <w:r>
        <w:rPr>
          <w:sz w:val="24"/>
        </w:rPr>
        <w:t>InvalidAgeException</w:t>
      </w:r>
      <w:r>
        <w:rPr>
          <w:spacing w:val="-10"/>
          <w:sz w:val="24"/>
        </w:rPr>
        <w:t xml:space="preserve"> </w:t>
      </w: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employee</w:t>
      </w:r>
      <w:r>
        <w:rPr>
          <w:spacing w:val="-10"/>
          <w:sz w:val="24"/>
        </w:rPr>
        <w:t xml:space="preserve"> </w:t>
      </w:r>
      <w:r>
        <w:rPr>
          <w:sz w:val="24"/>
        </w:rPr>
        <w:t>age</w:t>
      </w:r>
      <w:r>
        <w:rPr>
          <w:spacing w:val="-8"/>
          <w:sz w:val="24"/>
        </w:rPr>
        <w:t xml:space="preserve"> </w:t>
      </w:r>
      <w:r>
        <w:rPr>
          <w:sz w:val="24"/>
        </w:rPr>
        <w:t>is greater than 50.</w:t>
      </w:r>
    </w:p>
    <w:p w14:paraId="351C0CB4">
      <w:pPr>
        <w:pStyle w:val="12"/>
        <w:numPr>
          <w:ilvl w:val="0"/>
          <w:numId w:val="34"/>
        </w:numPr>
        <w:tabs>
          <w:tab w:val="left" w:pos="1310"/>
        </w:tabs>
        <w:spacing w:before="165" w:after="0" w:line="259" w:lineRule="auto"/>
        <w:ind w:left="1310" w:right="851" w:hanging="360"/>
        <w:jc w:val="left"/>
        <w:rPr>
          <w:sz w:val="24"/>
        </w:rPr>
      </w:pPr>
      <w:r>
        <w:rPr>
          <w:sz w:val="24"/>
        </w:rPr>
        <w:t>Handle</w:t>
      </w:r>
      <w:r>
        <w:rPr>
          <w:spacing w:val="-9"/>
          <w:sz w:val="24"/>
        </w:rPr>
        <w:t xml:space="preserve"> </w:t>
      </w:r>
      <w:r>
        <w:rPr>
          <w:sz w:val="24"/>
        </w:rPr>
        <w:t>possible</w:t>
      </w:r>
      <w:r>
        <w:rPr>
          <w:spacing w:val="-4"/>
          <w:sz w:val="24"/>
        </w:rPr>
        <w:t xml:space="preserve"> </w:t>
      </w:r>
      <w:r>
        <w:rPr>
          <w:sz w:val="24"/>
        </w:rPr>
        <w:t>runtime</w:t>
      </w:r>
      <w:r>
        <w:rPr>
          <w:spacing w:val="-6"/>
          <w:sz w:val="24"/>
        </w:rPr>
        <w:t xml:space="preserve"> </w:t>
      </w:r>
      <w:r>
        <w:rPr>
          <w:sz w:val="24"/>
        </w:rPr>
        <w:t>exceptions</w:t>
      </w:r>
      <w:r>
        <w:rPr>
          <w:spacing w:val="-7"/>
          <w:sz w:val="24"/>
        </w:rPr>
        <w:t xml:space="preserve"> </w:t>
      </w:r>
      <w:r>
        <w:rPr>
          <w:sz w:val="24"/>
        </w:rPr>
        <w:t>(such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7"/>
          <w:sz w:val="24"/>
        </w:rPr>
        <w:t xml:space="preserve"> </w:t>
      </w:r>
      <w:r>
        <w:rPr>
          <w:sz w:val="24"/>
        </w:rPr>
        <w:t>invalid</w:t>
      </w:r>
      <w:r>
        <w:rPr>
          <w:spacing w:val="-6"/>
          <w:sz w:val="24"/>
        </w:rPr>
        <w:t xml:space="preserve"> </w:t>
      </w:r>
      <w:r>
        <w:rPr>
          <w:sz w:val="24"/>
        </w:rPr>
        <w:t>input</w:t>
      </w:r>
      <w:r>
        <w:rPr>
          <w:spacing w:val="-8"/>
          <w:sz w:val="24"/>
        </w:rPr>
        <w:t xml:space="preserve"> </w:t>
      </w:r>
      <w:r>
        <w:rPr>
          <w:sz w:val="24"/>
        </w:rPr>
        <w:t>type)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appropriate built-in exceptions.</w:t>
      </w:r>
    </w:p>
    <w:p w14:paraId="5AFC6FFD">
      <w:pPr>
        <w:pStyle w:val="12"/>
        <w:numPr>
          <w:ilvl w:val="0"/>
          <w:numId w:val="34"/>
        </w:numPr>
        <w:tabs>
          <w:tab w:val="left" w:pos="1309"/>
        </w:tabs>
        <w:spacing w:before="159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Use</w:t>
      </w:r>
      <w:r>
        <w:rPr>
          <w:spacing w:val="-11"/>
          <w:sz w:val="24"/>
        </w:rPr>
        <w:t xml:space="preserve"> </w:t>
      </w:r>
      <w:r>
        <w:rPr>
          <w:sz w:val="24"/>
        </w:rPr>
        <w:t>try,</w:t>
      </w:r>
      <w:r>
        <w:rPr>
          <w:spacing w:val="-10"/>
          <w:sz w:val="24"/>
        </w:rPr>
        <w:t xml:space="preserve"> </w:t>
      </w:r>
      <w:r>
        <w:rPr>
          <w:sz w:val="24"/>
        </w:rPr>
        <w:t>catch,</w:t>
      </w:r>
      <w:r>
        <w:rPr>
          <w:spacing w:val="-9"/>
          <w:sz w:val="24"/>
        </w:rPr>
        <w:t xml:space="preserve"> </w:t>
      </w:r>
      <w:r>
        <w:rPr>
          <w:sz w:val="24"/>
        </w:rPr>
        <w:t>throw,</w:t>
      </w:r>
      <w:r>
        <w:rPr>
          <w:spacing w:val="-11"/>
          <w:sz w:val="24"/>
        </w:rPr>
        <w:t xml:space="preserve"> </w:t>
      </w:r>
      <w:r>
        <w:rPr>
          <w:sz w:val="24"/>
        </w:rPr>
        <w:t>throws,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finally</w:t>
      </w:r>
      <w:r>
        <w:rPr>
          <w:spacing w:val="-10"/>
          <w:sz w:val="24"/>
        </w:rPr>
        <w:t xml:space="preserve"> </w:t>
      </w:r>
      <w:r>
        <w:rPr>
          <w:sz w:val="24"/>
        </w:rPr>
        <w:t>blocks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effectively.</w:t>
      </w:r>
    </w:p>
    <w:p w14:paraId="7029D2E2">
      <w:pPr>
        <w:pStyle w:val="12"/>
        <w:numPr>
          <w:ilvl w:val="0"/>
          <w:numId w:val="34"/>
        </w:numPr>
        <w:tabs>
          <w:tab w:val="left" w:pos="1309"/>
        </w:tabs>
        <w:spacing w:before="182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If</w:t>
      </w:r>
      <w:r>
        <w:rPr>
          <w:spacing w:val="-6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inputs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valid,</w:t>
      </w:r>
      <w:r>
        <w:rPr>
          <w:spacing w:val="-4"/>
          <w:sz w:val="24"/>
        </w:rPr>
        <w:t xml:space="preserve"> </w:t>
      </w: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display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employee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object.</w:t>
      </w:r>
    </w:p>
    <w:p w14:paraId="144B2501">
      <w:pPr>
        <w:pStyle w:val="12"/>
        <w:numPr>
          <w:ilvl w:val="0"/>
          <w:numId w:val="34"/>
        </w:numPr>
        <w:tabs>
          <w:tab w:val="left" w:pos="1309"/>
        </w:tabs>
        <w:spacing w:before="185" w:after="0" w:line="388" w:lineRule="auto"/>
        <w:ind w:left="590" w:right="3591" w:firstLine="360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12"/>
          <w:sz w:val="24"/>
        </w:rPr>
        <w:t xml:space="preserve"> </w:t>
      </w:r>
      <w:r>
        <w:rPr>
          <w:sz w:val="24"/>
        </w:rPr>
        <w:t>meaningful</w:t>
      </w:r>
      <w:r>
        <w:rPr>
          <w:spacing w:val="-10"/>
          <w:sz w:val="24"/>
        </w:rPr>
        <w:t xml:space="preserve"> </w:t>
      </w:r>
      <w:r>
        <w:rPr>
          <w:sz w:val="24"/>
        </w:rPr>
        <w:t>error</w:t>
      </w:r>
      <w:r>
        <w:rPr>
          <w:spacing w:val="-10"/>
          <w:sz w:val="24"/>
        </w:rPr>
        <w:t xml:space="preserve"> </w:t>
      </w:r>
      <w:r>
        <w:rPr>
          <w:sz w:val="24"/>
        </w:rPr>
        <w:t>messages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z w:val="24"/>
        </w:rPr>
        <w:t>all</w:t>
      </w:r>
      <w:r>
        <w:rPr>
          <w:spacing w:val="-10"/>
          <w:sz w:val="24"/>
        </w:rPr>
        <w:t xml:space="preserve"> </w:t>
      </w:r>
      <w:r>
        <w:rPr>
          <w:sz w:val="24"/>
        </w:rPr>
        <w:t>exceptions.</w:t>
      </w:r>
    </w:p>
    <w:p w14:paraId="322B9022">
      <w:pPr>
        <w:pStyle w:val="12"/>
        <w:numPr>
          <w:numId w:val="0"/>
        </w:numPr>
        <w:tabs>
          <w:tab w:val="left" w:pos="1309"/>
        </w:tabs>
        <w:spacing w:before="185" w:after="0" w:line="388" w:lineRule="auto"/>
        <w:ind w:left="950" w:leftChars="0" w:right="3591" w:rightChars="0"/>
        <w:jc w:val="left"/>
        <w:rPr>
          <w:b/>
          <w:bCs/>
          <w:sz w:val="24"/>
        </w:rPr>
      </w:pPr>
      <w:r>
        <w:rPr>
          <w:b/>
          <w:bCs/>
          <w:spacing w:val="-4"/>
          <w:sz w:val="24"/>
        </w:rPr>
        <w:t>Aim</w:t>
      </w:r>
    </w:p>
    <w:p w14:paraId="6ABB484F">
      <w:pPr>
        <w:pStyle w:val="8"/>
        <w:spacing w:before="1" w:line="259" w:lineRule="auto"/>
        <w:ind w:left="950" w:right="543"/>
      </w:pPr>
      <w:r>
        <w:t>To</w:t>
      </w:r>
      <w:r>
        <w:rPr>
          <w:spacing w:val="-11"/>
        </w:rPr>
        <w:t xml:space="preserve"> </w:t>
      </w:r>
      <w:r>
        <w:t>write</w:t>
      </w:r>
      <w:r>
        <w:rPr>
          <w:spacing w:val="-8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Java</w:t>
      </w:r>
      <w:r>
        <w:rPr>
          <w:spacing w:val="-11"/>
        </w:rPr>
        <w:t xml:space="preserve"> </w:t>
      </w:r>
      <w:r>
        <w:t>program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read</w:t>
      </w:r>
      <w:r>
        <w:rPr>
          <w:spacing w:val="-8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validate</w:t>
      </w:r>
      <w:r>
        <w:rPr>
          <w:spacing w:val="-11"/>
        </w:rPr>
        <w:t xml:space="preserve"> </w:t>
      </w:r>
      <w:r>
        <w:t>employee</w:t>
      </w:r>
      <w:r>
        <w:rPr>
          <w:spacing w:val="-8"/>
        </w:rPr>
        <w:t xml:space="preserve"> </w:t>
      </w:r>
      <w:r>
        <w:t>details</w:t>
      </w:r>
      <w:r>
        <w:rPr>
          <w:spacing w:val="-9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exception</w:t>
      </w:r>
      <w:r>
        <w:rPr>
          <w:spacing w:val="-8"/>
        </w:rPr>
        <w:t xml:space="preserve"> </w:t>
      </w:r>
      <w:r>
        <w:t>handling and user-defined exceptions.</w:t>
      </w:r>
    </w:p>
    <w:p w14:paraId="6306CF06">
      <w:pPr>
        <w:pStyle w:val="8"/>
        <w:spacing w:before="1" w:line="259" w:lineRule="auto"/>
        <w:ind w:left="950" w:right="543"/>
        <w:rPr>
          <w:rFonts w:hint="default"/>
          <w:b/>
          <w:bCs/>
          <w:lang w:val="en-US"/>
        </w:rPr>
      </w:pPr>
    </w:p>
    <w:p w14:paraId="6A85C363">
      <w:pPr>
        <w:pStyle w:val="8"/>
        <w:spacing w:before="1" w:line="259" w:lineRule="auto"/>
        <w:ind w:left="950" w:right="543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Source Code</w:t>
      </w:r>
    </w:p>
    <w:p w14:paraId="7011865D">
      <w:pPr>
        <w:pStyle w:val="12"/>
        <w:numPr>
          <w:numId w:val="0"/>
        </w:numPr>
        <w:tabs>
          <w:tab w:val="left" w:pos="1309"/>
        </w:tabs>
        <w:spacing w:before="22" w:after="0" w:line="240" w:lineRule="auto"/>
        <w:ind w:left="950" w:leftChars="0" w:right="0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import java.util.Scanner;</w:t>
      </w:r>
    </w:p>
    <w:p w14:paraId="1D703FAA">
      <w:pPr>
        <w:pStyle w:val="12"/>
        <w:numPr>
          <w:numId w:val="0"/>
        </w:numPr>
        <w:tabs>
          <w:tab w:val="left" w:pos="1309"/>
        </w:tabs>
        <w:spacing w:before="22" w:after="0" w:line="240" w:lineRule="auto"/>
        <w:ind w:left="950" w:leftChars="0" w:right="0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class InvalidNameException extends Exception {</w:t>
      </w:r>
    </w:p>
    <w:p w14:paraId="36036758">
      <w:pPr>
        <w:pStyle w:val="12"/>
        <w:numPr>
          <w:numId w:val="0"/>
        </w:numPr>
        <w:tabs>
          <w:tab w:val="left" w:pos="1309"/>
        </w:tabs>
        <w:spacing w:before="22" w:after="0" w:line="240" w:lineRule="auto"/>
        <w:ind w:left="950" w:leftChars="0" w:right="0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InvalidNameException(String msg) {</w:t>
      </w:r>
    </w:p>
    <w:p w14:paraId="0767EADB">
      <w:pPr>
        <w:pStyle w:val="12"/>
        <w:numPr>
          <w:numId w:val="0"/>
        </w:numPr>
        <w:tabs>
          <w:tab w:val="left" w:pos="1309"/>
        </w:tabs>
        <w:spacing w:before="22" w:after="0" w:line="240" w:lineRule="auto"/>
        <w:ind w:left="950" w:leftChars="0" w:right="0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super(msg);</w:t>
      </w:r>
    </w:p>
    <w:p w14:paraId="1351DA4B">
      <w:pPr>
        <w:pStyle w:val="12"/>
        <w:numPr>
          <w:numId w:val="0"/>
        </w:numPr>
        <w:tabs>
          <w:tab w:val="left" w:pos="1309"/>
        </w:tabs>
        <w:spacing w:before="22" w:after="0" w:line="240" w:lineRule="auto"/>
        <w:ind w:left="950" w:leftChars="0" w:right="0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68C93C4B">
      <w:pPr>
        <w:pStyle w:val="12"/>
        <w:numPr>
          <w:numId w:val="0"/>
        </w:numPr>
        <w:tabs>
          <w:tab w:val="left" w:pos="1309"/>
        </w:tabs>
        <w:spacing w:before="22" w:after="0" w:line="240" w:lineRule="auto"/>
        <w:ind w:left="950" w:leftChars="0" w:right="0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50D28F3B">
      <w:pPr>
        <w:pStyle w:val="12"/>
        <w:numPr>
          <w:numId w:val="0"/>
        </w:numPr>
        <w:tabs>
          <w:tab w:val="left" w:pos="1309"/>
        </w:tabs>
        <w:spacing w:before="22" w:after="0" w:line="240" w:lineRule="auto"/>
        <w:ind w:left="950" w:leftChars="0" w:right="0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class InvalidAgeException extends Exception {</w:t>
      </w:r>
    </w:p>
    <w:p w14:paraId="2A13B198">
      <w:pPr>
        <w:pStyle w:val="12"/>
        <w:numPr>
          <w:numId w:val="0"/>
        </w:numPr>
        <w:tabs>
          <w:tab w:val="left" w:pos="1309"/>
        </w:tabs>
        <w:spacing w:before="22" w:after="0" w:line="240" w:lineRule="auto"/>
        <w:ind w:left="950" w:leftChars="0" w:right="0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InvalidAgeException(String msg) {</w:t>
      </w:r>
    </w:p>
    <w:p w14:paraId="3E47F5D1">
      <w:pPr>
        <w:pStyle w:val="12"/>
        <w:numPr>
          <w:numId w:val="0"/>
        </w:numPr>
        <w:tabs>
          <w:tab w:val="left" w:pos="1309"/>
        </w:tabs>
        <w:spacing w:before="22" w:after="0" w:line="240" w:lineRule="auto"/>
        <w:ind w:left="950" w:leftChars="0" w:right="0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super(msg);</w:t>
      </w:r>
    </w:p>
    <w:p w14:paraId="61DECA87">
      <w:pPr>
        <w:pStyle w:val="12"/>
        <w:numPr>
          <w:numId w:val="0"/>
        </w:numPr>
        <w:tabs>
          <w:tab w:val="left" w:pos="1309"/>
        </w:tabs>
        <w:spacing w:before="22" w:after="0" w:line="240" w:lineRule="auto"/>
        <w:ind w:left="950" w:leftChars="0" w:right="0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4E7B6A27">
      <w:pPr>
        <w:pStyle w:val="12"/>
        <w:numPr>
          <w:numId w:val="0"/>
        </w:numPr>
        <w:tabs>
          <w:tab w:val="left" w:pos="1309"/>
        </w:tabs>
        <w:spacing w:before="22" w:after="0" w:line="240" w:lineRule="auto"/>
        <w:ind w:left="950" w:leftChars="0" w:right="0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61772C8B">
      <w:pPr>
        <w:pStyle w:val="12"/>
        <w:numPr>
          <w:numId w:val="0"/>
        </w:numPr>
        <w:tabs>
          <w:tab w:val="left" w:pos="1309"/>
        </w:tabs>
        <w:spacing w:before="22" w:after="0" w:line="240" w:lineRule="auto"/>
        <w:ind w:left="950" w:leftChars="0" w:right="0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class Employee {</w:t>
      </w:r>
    </w:p>
    <w:p w14:paraId="217F51A4">
      <w:pPr>
        <w:pStyle w:val="12"/>
        <w:numPr>
          <w:numId w:val="0"/>
        </w:numPr>
        <w:tabs>
          <w:tab w:val="left" w:pos="1309"/>
        </w:tabs>
        <w:spacing w:before="22" w:after="0" w:line="240" w:lineRule="auto"/>
        <w:ind w:left="950" w:leftChars="0" w:right="0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String name;</w:t>
      </w:r>
    </w:p>
    <w:p w14:paraId="416B4399">
      <w:pPr>
        <w:pStyle w:val="12"/>
        <w:numPr>
          <w:numId w:val="0"/>
        </w:numPr>
        <w:tabs>
          <w:tab w:val="left" w:pos="1309"/>
        </w:tabs>
        <w:spacing w:before="22" w:after="0" w:line="240" w:lineRule="auto"/>
        <w:ind w:left="950" w:leftChars="0" w:right="0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age;</w:t>
      </w:r>
    </w:p>
    <w:p w14:paraId="3FCD81B6">
      <w:pPr>
        <w:pStyle w:val="12"/>
        <w:numPr>
          <w:numId w:val="0"/>
        </w:numPr>
        <w:tabs>
          <w:tab w:val="left" w:pos="1309"/>
        </w:tabs>
        <w:spacing w:before="22" w:after="0" w:line="240" w:lineRule="auto"/>
        <w:ind w:left="950" w:leftChars="0" w:right="0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Employee(String name, int age) {</w:t>
      </w:r>
    </w:p>
    <w:p w14:paraId="76E5BDE6">
      <w:pPr>
        <w:pStyle w:val="12"/>
        <w:numPr>
          <w:numId w:val="0"/>
        </w:numPr>
        <w:tabs>
          <w:tab w:val="left" w:pos="1309"/>
        </w:tabs>
        <w:spacing w:before="22" w:after="0" w:line="240" w:lineRule="auto"/>
        <w:ind w:left="950" w:leftChars="0" w:right="0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this.name = name;</w:t>
      </w:r>
    </w:p>
    <w:p w14:paraId="6590E8B4">
      <w:pPr>
        <w:pStyle w:val="12"/>
        <w:numPr>
          <w:numId w:val="0"/>
        </w:numPr>
        <w:tabs>
          <w:tab w:val="left" w:pos="1309"/>
        </w:tabs>
        <w:spacing w:before="22" w:after="0" w:line="240" w:lineRule="auto"/>
        <w:ind w:left="950" w:leftChars="0" w:right="0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this.age = age;</w:t>
      </w:r>
    </w:p>
    <w:p w14:paraId="6FACD3B2">
      <w:pPr>
        <w:pStyle w:val="12"/>
        <w:numPr>
          <w:numId w:val="0"/>
        </w:numPr>
        <w:tabs>
          <w:tab w:val="left" w:pos="1309"/>
        </w:tabs>
        <w:spacing w:before="22" w:after="0" w:line="240" w:lineRule="auto"/>
        <w:ind w:left="950" w:leftChars="0" w:right="0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2DB62F8F">
      <w:pPr>
        <w:pStyle w:val="12"/>
        <w:numPr>
          <w:numId w:val="0"/>
        </w:numPr>
        <w:tabs>
          <w:tab w:val="left" w:pos="1309"/>
        </w:tabs>
        <w:spacing w:before="22" w:after="0" w:line="240" w:lineRule="auto"/>
        <w:ind w:left="950" w:leftChars="0" w:right="0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void display() {</w:t>
      </w:r>
    </w:p>
    <w:p w14:paraId="7B181880">
      <w:pPr>
        <w:pStyle w:val="12"/>
        <w:numPr>
          <w:numId w:val="0"/>
        </w:numPr>
        <w:tabs>
          <w:tab w:val="left" w:pos="1309"/>
        </w:tabs>
        <w:spacing w:before="22" w:after="0" w:line="240" w:lineRule="auto"/>
        <w:ind w:left="950" w:leftChars="0" w:right="0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System.out.println("Name: " + name + " Age: " + age);</w:t>
      </w:r>
    </w:p>
    <w:p w14:paraId="7E9E6595">
      <w:pPr>
        <w:pStyle w:val="12"/>
        <w:numPr>
          <w:numId w:val="0"/>
        </w:numPr>
        <w:tabs>
          <w:tab w:val="left" w:pos="1309"/>
        </w:tabs>
        <w:spacing w:before="22" w:after="0" w:line="240" w:lineRule="auto"/>
        <w:ind w:left="950" w:leftChars="0" w:right="0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355DAA73">
      <w:pPr>
        <w:pStyle w:val="12"/>
        <w:numPr>
          <w:numId w:val="0"/>
        </w:numPr>
        <w:tabs>
          <w:tab w:val="left" w:pos="1309"/>
        </w:tabs>
        <w:spacing w:before="22" w:after="0" w:line="240" w:lineRule="auto"/>
        <w:ind w:left="950" w:leftChars="0" w:right="0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3039E3A0">
      <w:pPr>
        <w:pStyle w:val="12"/>
        <w:numPr>
          <w:numId w:val="0"/>
        </w:numPr>
        <w:tabs>
          <w:tab w:val="left" w:pos="1309"/>
        </w:tabs>
        <w:spacing w:before="22" w:after="0" w:line="240" w:lineRule="auto"/>
        <w:ind w:left="950" w:leftChars="0" w:right="0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public class Main {</w:t>
      </w:r>
    </w:p>
    <w:p w14:paraId="445F39FF">
      <w:pPr>
        <w:pStyle w:val="12"/>
        <w:numPr>
          <w:numId w:val="0"/>
        </w:numPr>
        <w:tabs>
          <w:tab w:val="left" w:pos="1309"/>
        </w:tabs>
        <w:spacing w:before="22" w:after="0" w:line="240" w:lineRule="auto"/>
        <w:ind w:left="950" w:leftChars="0" w:right="0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static void validate(String name, int age) throws InvalidNameException, InvalidAgeException {</w:t>
      </w:r>
    </w:p>
    <w:p w14:paraId="3446AFCF">
      <w:pPr>
        <w:pStyle w:val="12"/>
        <w:numPr>
          <w:numId w:val="0"/>
        </w:numPr>
        <w:tabs>
          <w:tab w:val="left" w:pos="1309"/>
        </w:tabs>
        <w:spacing w:before="22" w:after="0" w:line="240" w:lineRule="auto"/>
        <w:ind w:left="950" w:leftChars="0" w:right="0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 (name.matches("\\d+")) throw new InvalidNameException("Name cannot be numeric");</w:t>
      </w:r>
    </w:p>
    <w:p w14:paraId="3AA07E9C">
      <w:pPr>
        <w:pStyle w:val="12"/>
        <w:numPr>
          <w:numId w:val="0"/>
        </w:numPr>
        <w:tabs>
          <w:tab w:val="left" w:pos="1309"/>
        </w:tabs>
        <w:spacing w:before="22" w:after="0" w:line="240" w:lineRule="auto"/>
        <w:ind w:left="950" w:leftChars="0" w:right="0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 (age &gt; 50) throw new InvalidAgeException("Age cannot be greater than 50");</w:t>
      </w:r>
    </w:p>
    <w:p w14:paraId="73801F6B">
      <w:pPr>
        <w:pStyle w:val="12"/>
        <w:numPr>
          <w:numId w:val="0"/>
        </w:numPr>
        <w:tabs>
          <w:tab w:val="left" w:pos="1309"/>
        </w:tabs>
        <w:spacing w:before="22" w:after="0" w:line="240" w:lineRule="auto"/>
        <w:ind w:left="950" w:leftChars="0" w:right="0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1DC675AE">
      <w:pPr>
        <w:pStyle w:val="12"/>
        <w:numPr>
          <w:numId w:val="0"/>
        </w:numPr>
        <w:tabs>
          <w:tab w:val="left" w:pos="1309"/>
        </w:tabs>
        <w:spacing w:before="22" w:after="0" w:line="240" w:lineRule="auto"/>
        <w:ind w:left="950" w:leftChars="0" w:right="0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public static void main(String[] args) {</w:t>
      </w:r>
    </w:p>
    <w:p w14:paraId="29C22BDE">
      <w:pPr>
        <w:pStyle w:val="12"/>
        <w:numPr>
          <w:numId w:val="0"/>
        </w:numPr>
        <w:tabs>
          <w:tab w:val="left" w:pos="1309"/>
        </w:tabs>
        <w:spacing w:before="22" w:after="0" w:line="240" w:lineRule="auto"/>
        <w:ind w:left="950" w:leftChars="0" w:right="0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Scanner sc = new Scanner(System.in);</w:t>
      </w:r>
    </w:p>
    <w:p w14:paraId="42D46D28">
      <w:pPr>
        <w:pStyle w:val="12"/>
        <w:numPr>
          <w:numId w:val="0"/>
        </w:numPr>
        <w:tabs>
          <w:tab w:val="left" w:pos="1309"/>
        </w:tabs>
        <w:spacing w:before="22" w:after="0" w:line="240" w:lineRule="auto"/>
        <w:ind w:left="950" w:leftChars="0" w:right="0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try {</w:t>
      </w:r>
    </w:p>
    <w:p w14:paraId="534C36F8">
      <w:pPr>
        <w:pStyle w:val="12"/>
        <w:numPr>
          <w:numId w:val="0"/>
        </w:numPr>
        <w:tabs>
          <w:tab w:val="left" w:pos="1309"/>
        </w:tabs>
        <w:spacing w:before="22" w:after="0" w:line="240" w:lineRule="auto"/>
        <w:ind w:left="950" w:leftChars="0" w:right="0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System.out.print("Enter name: ");</w:t>
      </w:r>
    </w:p>
    <w:p w14:paraId="5DA88B2A">
      <w:pPr>
        <w:pStyle w:val="12"/>
        <w:numPr>
          <w:numId w:val="0"/>
        </w:numPr>
        <w:tabs>
          <w:tab w:val="left" w:pos="1309"/>
        </w:tabs>
        <w:spacing w:before="22" w:after="0" w:line="240" w:lineRule="auto"/>
        <w:ind w:left="950" w:leftChars="0" w:right="0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String name = sc.next();</w:t>
      </w:r>
    </w:p>
    <w:p w14:paraId="6D3BEB14">
      <w:pPr>
        <w:pStyle w:val="12"/>
        <w:numPr>
          <w:numId w:val="0"/>
        </w:numPr>
        <w:tabs>
          <w:tab w:val="left" w:pos="1309"/>
        </w:tabs>
        <w:spacing w:before="22" w:after="0" w:line="240" w:lineRule="auto"/>
        <w:ind w:left="950" w:leftChars="0" w:right="0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System.out.print("Enter age: ");</w:t>
      </w:r>
    </w:p>
    <w:p w14:paraId="04883162">
      <w:pPr>
        <w:pStyle w:val="12"/>
        <w:numPr>
          <w:numId w:val="0"/>
        </w:numPr>
        <w:tabs>
          <w:tab w:val="left" w:pos="1309"/>
        </w:tabs>
        <w:spacing w:before="22" w:after="0" w:line="240" w:lineRule="auto"/>
        <w:ind w:left="950" w:leftChars="0" w:right="0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int age = sc.nextInt();</w:t>
      </w:r>
    </w:p>
    <w:p w14:paraId="35EA8DF4">
      <w:pPr>
        <w:pStyle w:val="12"/>
        <w:numPr>
          <w:numId w:val="0"/>
        </w:numPr>
        <w:tabs>
          <w:tab w:val="left" w:pos="1309"/>
        </w:tabs>
        <w:spacing w:before="22" w:after="0" w:line="240" w:lineRule="auto"/>
        <w:ind w:left="950" w:leftChars="0" w:right="0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validate(name, age);</w:t>
      </w:r>
    </w:p>
    <w:p w14:paraId="6EE3B60B">
      <w:pPr>
        <w:pStyle w:val="12"/>
        <w:numPr>
          <w:numId w:val="0"/>
        </w:numPr>
        <w:tabs>
          <w:tab w:val="left" w:pos="1309"/>
        </w:tabs>
        <w:spacing w:before="22" w:after="0" w:line="240" w:lineRule="auto"/>
        <w:ind w:left="950" w:leftChars="0" w:right="0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Employee e = new Employee(name, age);</w:t>
      </w:r>
    </w:p>
    <w:p w14:paraId="0F0D1EEE">
      <w:pPr>
        <w:pStyle w:val="12"/>
        <w:numPr>
          <w:numId w:val="0"/>
        </w:numPr>
        <w:tabs>
          <w:tab w:val="left" w:pos="1309"/>
        </w:tabs>
        <w:spacing w:before="22" w:after="0" w:line="240" w:lineRule="auto"/>
        <w:ind w:left="950" w:leftChars="0" w:right="0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e.display();</w:t>
      </w:r>
    </w:p>
    <w:p w14:paraId="2DE73D5F">
      <w:pPr>
        <w:pStyle w:val="12"/>
        <w:numPr>
          <w:numId w:val="0"/>
        </w:numPr>
        <w:tabs>
          <w:tab w:val="left" w:pos="1309"/>
        </w:tabs>
        <w:spacing w:before="22" w:after="0" w:line="240" w:lineRule="auto"/>
        <w:ind w:left="950" w:leftChars="0" w:right="0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 catch (InvalidNameException | InvalidAgeException e) {</w:t>
      </w:r>
    </w:p>
    <w:p w14:paraId="2B82F5F6">
      <w:pPr>
        <w:pStyle w:val="12"/>
        <w:numPr>
          <w:numId w:val="0"/>
        </w:numPr>
        <w:tabs>
          <w:tab w:val="left" w:pos="1309"/>
        </w:tabs>
        <w:spacing w:before="22" w:after="0" w:line="240" w:lineRule="auto"/>
        <w:ind w:left="950" w:leftChars="0" w:right="0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System.out.println(e.getMessage());</w:t>
      </w:r>
    </w:p>
    <w:p w14:paraId="20087CB2">
      <w:pPr>
        <w:pStyle w:val="12"/>
        <w:numPr>
          <w:numId w:val="0"/>
        </w:numPr>
        <w:tabs>
          <w:tab w:val="left" w:pos="1309"/>
        </w:tabs>
        <w:spacing w:before="22" w:after="0" w:line="240" w:lineRule="auto"/>
        <w:ind w:left="950" w:leftChars="0" w:right="0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 catch (Exception e) {</w:t>
      </w:r>
    </w:p>
    <w:p w14:paraId="75BBE1DC">
      <w:pPr>
        <w:pStyle w:val="12"/>
        <w:numPr>
          <w:numId w:val="0"/>
        </w:numPr>
        <w:tabs>
          <w:tab w:val="left" w:pos="1309"/>
        </w:tabs>
        <w:spacing w:before="22" w:after="0" w:line="240" w:lineRule="auto"/>
        <w:ind w:left="950" w:leftChars="0" w:right="0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System.out.println("Invalid input type");</w:t>
      </w:r>
    </w:p>
    <w:p w14:paraId="129CCAC2">
      <w:pPr>
        <w:pStyle w:val="12"/>
        <w:numPr>
          <w:numId w:val="0"/>
        </w:numPr>
        <w:tabs>
          <w:tab w:val="left" w:pos="1309"/>
        </w:tabs>
        <w:spacing w:before="22" w:after="0" w:line="240" w:lineRule="auto"/>
        <w:ind w:left="950" w:leftChars="0" w:right="0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 finally {</w:t>
      </w:r>
    </w:p>
    <w:p w14:paraId="1194EC2E">
      <w:pPr>
        <w:pStyle w:val="12"/>
        <w:numPr>
          <w:numId w:val="0"/>
        </w:numPr>
        <w:tabs>
          <w:tab w:val="left" w:pos="1309"/>
        </w:tabs>
        <w:spacing w:before="22" w:after="0" w:line="240" w:lineRule="auto"/>
        <w:ind w:left="950" w:leftChars="0" w:right="0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System.out.println("Execution completed");</w:t>
      </w:r>
    </w:p>
    <w:p w14:paraId="4182BFB6">
      <w:pPr>
        <w:pStyle w:val="12"/>
        <w:numPr>
          <w:numId w:val="0"/>
        </w:numPr>
        <w:tabs>
          <w:tab w:val="left" w:pos="1309"/>
        </w:tabs>
        <w:spacing w:before="22" w:after="0" w:line="240" w:lineRule="auto"/>
        <w:ind w:left="950" w:leftChars="0" w:right="0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sc.close();</w:t>
      </w:r>
    </w:p>
    <w:p w14:paraId="6D78B4C5">
      <w:pPr>
        <w:pStyle w:val="12"/>
        <w:numPr>
          <w:numId w:val="0"/>
        </w:numPr>
        <w:tabs>
          <w:tab w:val="left" w:pos="1309"/>
        </w:tabs>
        <w:spacing w:before="22" w:after="0" w:line="240" w:lineRule="auto"/>
        <w:ind w:left="950" w:leftChars="0" w:right="0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6AE154D9">
      <w:pPr>
        <w:pStyle w:val="12"/>
        <w:numPr>
          <w:numId w:val="0"/>
        </w:numPr>
        <w:tabs>
          <w:tab w:val="left" w:pos="1309"/>
        </w:tabs>
        <w:spacing w:before="22" w:after="0" w:line="240" w:lineRule="auto"/>
        <w:ind w:left="950" w:leftChars="0" w:right="0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74EB8CB8">
      <w:pPr>
        <w:pStyle w:val="12"/>
        <w:numPr>
          <w:numId w:val="0"/>
        </w:numPr>
        <w:tabs>
          <w:tab w:val="left" w:pos="1309"/>
        </w:tabs>
        <w:spacing w:before="22" w:after="0" w:line="240" w:lineRule="auto"/>
        <w:ind w:left="950" w:leftChars="0" w:right="0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4DCFBB21">
      <w:pPr>
        <w:pStyle w:val="12"/>
        <w:numPr>
          <w:numId w:val="0"/>
        </w:numPr>
        <w:tabs>
          <w:tab w:val="left" w:pos="1309"/>
        </w:tabs>
        <w:spacing w:before="22" w:after="0" w:line="240" w:lineRule="auto"/>
        <w:ind w:left="950" w:leftChars="0" w:right="0" w:rightChars="0"/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Output : </w:t>
      </w:r>
    </w:p>
    <w:p w14:paraId="4ABA9065">
      <w:pPr>
        <w:pStyle w:val="12"/>
        <w:numPr>
          <w:numId w:val="0"/>
        </w:numPr>
        <w:tabs>
          <w:tab w:val="left" w:pos="1309"/>
        </w:tabs>
        <w:spacing w:before="22" w:after="0" w:line="240" w:lineRule="auto"/>
        <w:ind w:left="950" w:leftChars="0" w:right="0" w:rightChars="0"/>
        <w:jc w:val="left"/>
      </w:pPr>
      <w:r>
        <w:drawing>
          <wp:inline distT="0" distB="0" distL="114300" distR="114300">
            <wp:extent cx="2667000" cy="2124075"/>
            <wp:effectExtent l="0" t="0" r="0" b="9525"/>
            <wp:docPr id="11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47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C7825">
      <w:pPr>
        <w:pStyle w:val="8"/>
        <w:spacing w:before="185"/>
        <w:ind w:left="590"/>
      </w:pPr>
      <w:r>
        <w:rPr>
          <w:spacing w:val="-2"/>
        </w:rPr>
        <w:t>Result</w:t>
      </w:r>
    </w:p>
    <w:p w14:paraId="7D3DE22D">
      <w:pPr>
        <w:pStyle w:val="8"/>
        <w:spacing w:before="184" w:line="259" w:lineRule="auto"/>
        <w:ind w:left="950" w:right="393"/>
      </w:pPr>
      <w:r>
        <w:t>The</w:t>
      </w:r>
      <w:r>
        <w:rPr>
          <w:spacing w:val="-9"/>
        </w:rPr>
        <w:t xml:space="preserve"> </w:t>
      </w:r>
      <w:r>
        <w:t>program</w:t>
      </w:r>
      <w:r>
        <w:rPr>
          <w:spacing w:val="-8"/>
        </w:rPr>
        <w:t xml:space="preserve"> </w:t>
      </w:r>
      <w:r>
        <w:t>successfully</w:t>
      </w:r>
      <w:r>
        <w:rPr>
          <w:spacing w:val="-9"/>
        </w:rPr>
        <w:t xml:space="preserve"> </w:t>
      </w:r>
      <w:r>
        <w:t>validates</w:t>
      </w:r>
      <w:r>
        <w:rPr>
          <w:spacing w:val="-8"/>
        </w:rPr>
        <w:t xml:space="preserve"> </w:t>
      </w:r>
      <w:r>
        <w:t>employee</w:t>
      </w:r>
      <w:r>
        <w:rPr>
          <w:spacing w:val="-7"/>
        </w:rPr>
        <w:t xml:space="preserve"> </w:t>
      </w:r>
      <w:r>
        <w:t>name</w:t>
      </w:r>
      <w:r>
        <w:rPr>
          <w:spacing w:val="-5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age,</w:t>
      </w:r>
      <w:r>
        <w:rPr>
          <w:spacing w:val="-8"/>
        </w:rPr>
        <w:t xml:space="preserve"> </w:t>
      </w:r>
      <w:r>
        <w:t>uses</w:t>
      </w:r>
      <w:r>
        <w:rPr>
          <w:spacing w:val="-6"/>
        </w:rPr>
        <w:t xml:space="preserve"> </w:t>
      </w:r>
      <w:r>
        <w:t>user-defined</w:t>
      </w:r>
      <w:r>
        <w:rPr>
          <w:spacing w:val="-7"/>
        </w:rPr>
        <w:t xml:space="preserve"> </w:t>
      </w:r>
      <w:r>
        <w:t xml:space="preserve">checked exceptions, handles runtime errors like invalid input, and displays appropriate error </w:t>
      </w:r>
      <w:r>
        <w:rPr>
          <w:spacing w:val="-2"/>
        </w:rPr>
        <w:t>messages.</w:t>
      </w:r>
    </w:p>
    <w:p w14:paraId="020240DF">
      <w:pPr>
        <w:pStyle w:val="8"/>
        <w:spacing w:after="0" w:line="259" w:lineRule="auto"/>
        <w:sectPr>
          <w:pgSz w:w="11910" w:h="16840"/>
          <w:pgMar w:top="1420" w:right="992" w:bottom="1200" w:left="850" w:header="0" w:footer="1001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5813A224">
      <w:pPr>
        <w:pStyle w:val="12"/>
        <w:numPr>
          <w:numId w:val="0"/>
        </w:numPr>
        <w:tabs>
          <w:tab w:val="left" w:pos="1309"/>
        </w:tabs>
        <w:spacing w:before="22" w:after="0" w:line="240" w:lineRule="auto"/>
        <w:ind w:right="0" w:rightChars="0"/>
        <w:jc w:val="left"/>
        <w:rPr>
          <w:rFonts w:hint="default"/>
          <w:lang w:val="en-US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-104775</wp:posOffset>
                </wp:positionH>
                <wp:positionV relativeFrom="paragraph">
                  <wp:posOffset>-45085</wp:posOffset>
                </wp:positionV>
                <wp:extent cx="6676390" cy="897890"/>
                <wp:effectExtent l="4445" t="4445" r="5715" b="12065"/>
                <wp:wrapNone/>
                <wp:docPr id="68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6390" cy="89789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C94620">
                            <w:pP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Ex : 09</w:t>
                            </w:r>
                          </w:p>
                          <w:p w14:paraId="69E685A8">
                            <w:pP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776F668E">
                            <w:pPr>
                              <w:rPr>
                                <w:rFonts w:hint="default"/>
                                <w:b/>
                                <w:bCs/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26/02/2025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        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     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6"/>
                                <w:szCs w:val="26"/>
                                <w:lang w:val="en-US"/>
                              </w:rPr>
                              <w:t>SET - 9 Threads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8.25pt;margin-top:-3.55pt;height:70.7pt;width:525.7pt;z-index:251681792;mso-width-relative:page;mso-height-relative:page;" filled="f" stroked="t" coordsize="21600,21600" o:gfxdata="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LIjM4jZAAAACgEAAA8AAAAAAAAAAQAg&#10;AAAAIgAAAGRycy9kb3ducmV2LnhtbFBLAQIUABQAAAAIAIdO4kDg77nGRgIAAJwEAAAOAAAAAAAA&#10;AAEAIAAAACgBAABkcnMvZTJvRG9jLnhtbFBLBQYAAAAABgAGAFkBAADgBQAAAAA=&#10;">
                <v:fill on="f" focussize="0,0"/>
                <v:stroke weight="0.5pt" color="#000000 [3213]" joinstyle="round"/>
                <v:imagedata o:title=""/>
                <o:lock v:ext="edit" aspectratio="f"/>
                <v:textbox>
                  <w:txbxContent>
                    <w:p w14:paraId="1BC94620">
                      <w:pPr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US"/>
                        </w:rPr>
                        <w:t>Ex : 09</w:t>
                      </w:r>
                    </w:p>
                    <w:p w14:paraId="69E685A8">
                      <w:pPr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  <w:p w14:paraId="776F668E">
                      <w:pPr>
                        <w:rPr>
                          <w:rFonts w:hint="default"/>
                          <w:b/>
                          <w:bCs/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US"/>
                        </w:rPr>
                        <w:t>26/02/2025</w:t>
                      </w:r>
                      <w:r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        </w:t>
                      </w:r>
                      <w:r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     </w:t>
                      </w:r>
                      <w:r>
                        <w:rPr>
                          <w:rFonts w:hint="default"/>
                          <w:b/>
                          <w:bCs/>
                          <w:sz w:val="26"/>
                          <w:szCs w:val="26"/>
                          <w:lang w:val="en-US"/>
                        </w:rPr>
                        <w:t>SET - 9 Threads</w:t>
                      </w:r>
                    </w:p>
                  </w:txbxContent>
                </v:textbox>
              </v:shape>
            </w:pict>
          </mc:Fallback>
        </mc:AlternateContent>
      </w:r>
    </w:p>
    <w:p w14:paraId="612AAAB4">
      <w:pPr>
        <w:pStyle w:val="12"/>
        <w:numPr>
          <w:numId w:val="0"/>
        </w:numPr>
        <w:tabs>
          <w:tab w:val="left" w:pos="1309"/>
        </w:tabs>
        <w:spacing w:before="22" w:after="0" w:line="240" w:lineRule="auto"/>
        <w:ind w:right="0" w:rightChars="0"/>
        <w:jc w:val="left"/>
        <w:rPr>
          <w:rFonts w:hint="default"/>
          <w:lang w:val="en-US"/>
        </w:rPr>
      </w:pPr>
    </w:p>
    <w:p w14:paraId="2FBE21EB">
      <w:pPr>
        <w:pStyle w:val="12"/>
        <w:numPr>
          <w:numId w:val="0"/>
        </w:numPr>
        <w:tabs>
          <w:tab w:val="left" w:pos="1309"/>
        </w:tabs>
        <w:spacing w:before="22" w:after="0" w:line="240" w:lineRule="auto"/>
        <w:ind w:right="0" w:rightChars="0"/>
        <w:jc w:val="left"/>
        <w:rPr>
          <w:rFonts w:hint="default"/>
          <w:lang w:val="en-US"/>
        </w:rPr>
      </w:pPr>
    </w:p>
    <w:p w14:paraId="514711D6">
      <w:pPr>
        <w:pStyle w:val="12"/>
        <w:numPr>
          <w:numId w:val="0"/>
        </w:numPr>
        <w:tabs>
          <w:tab w:val="left" w:pos="1309"/>
        </w:tabs>
        <w:spacing w:before="22" w:after="0" w:line="240" w:lineRule="auto"/>
        <w:ind w:right="0" w:rightChars="0"/>
        <w:jc w:val="left"/>
        <w:rPr>
          <w:rFonts w:hint="default"/>
          <w:lang w:val="en-US"/>
        </w:rPr>
      </w:pPr>
    </w:p>
    <w:p w14:paraId="02801425">
      <w:pPr>
        <w:pStyle w:val="12"/>
        <w:numPr>
          <w:numId w:val="0"/>
        </w:numPr>
        <w:tabs>
          <w:tab w:val="left" w:pos="1309"/>
        </w:tabs>
        <w:spacing w:before="22" w:after="0" w:line="240" w:lineRule="auto"/>
        <w:ind w:right="0" w:rightChars="0"/>
        <w:jc w:val="left"/>
        <w:rPr>
          <w:rFonts w:hint="default"/>
          <w:lang w:val="en-US"/>
        </w:rPr>
      </w:pPr>
    </w:p>
    <w:p w14:paraId="7C9B6031">
      <w:pPr>
        <w:pStyle w:val="12"/>
        <w:numPr>
          <w:numId w:val="0"/>
        </w:numPr>
        <w:tabs>
          <w:tab w:val="left" w:pos="1309"/>
        </w:tabs>
        <w:spacing w:before="22" w:after="0" w:line="240" w:lineRule="auto"/>
        <w:ind w:right="0" w:rightChars="0"/>
        <w:jc w:val="left"/>
        <w:rPr>
          <w:rFonts w:hint="default"/>
          <w:lang w:val="en-US"/>
        </w:rPr>
      </w:pPr>
    </w:p>
    <w:p w14:paraId="14EA51E8">
      <w:pPr>
        <w:pStyle w:val="12"/>
        <w:numPr>
          <w:ilvl w:val="0"/>
          <w:numId w:val="35"/>
        </w:numPr>
        <w:tabs>
          <w:tab w:val="left" w:pos="823"/>
        </w:tabs>
        <w:spacing w:before="0" w:after="0" w:line="256" w:lineRule="auto"/>
        <w:ind w:left="590" w:right="672" w:firstLine="0"/>
        <w:jc w:val="left"/>
        <w:rPr>
          <w:sz w:val="24"/>
        </w:rPr>
      </w:pPr>
      <w:r>
        <w:rPr>
          <w:sz w:val="24"/>
        </w:rPr>
        <w:t>Design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thread-safe</w:t>
      </w:r>
      <w:r>
        <w:rPr>
          <w:spacing w:val="-9"/>
          <w:sz w:val="24"/>
        </w:rPr>
        <w:t xml:space="preserve"> </w:t>
      </w:r>
      <w:r>
        <w:rPr>
          <w:sz w:val="24"/>
        </w:rPr>
        <w:t>implementation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Queue</w:t>
      </w:r>
      <w:r>
        <w:rPr>
          <w:spacing w:val="-6"/>
          <w:sz w:val="24"/>
        </w:rPr>
        <w:t xml:space="preserve"> </w:t>
      </w:r>
      <w:r>
        <w:rPr>
          <w:sz w:val="24"/>
        </w:rPr>
        <w:t>class.</w:t>
      </w:r>
      <w:r>
        <w:rPr>
          <w:spacing w:val="-5"/>
          <w:sz w:val="24"/>
        </w:rPr>
        <w:t xml:space="preserve"> </w:t>
      </w:r>
      <w:r>
        <w:rPr>
          <w:sz w:val="24"/>
        </w:rPr>
        <w:t>Write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multi-threaded</w:t>
      </w:r>
      <w:r>
        <w:rPr>
          <w:spacing w:val="80"/>
          <w:sz w:val="24"/>
        </w:rPr>
        <w:t xml:space="preserve"> </w:t>
      </w:r>
      <w:r>
        <w:rPr>
          <w:sz w:val="24"/>
        </w:rPr>
        <w:t>producer- consumer application that uses this Queue class.</w:t>
      </w:r>
    </w:p>
    <w:p w14:paraId="30FF69FD">
      <w:pPr>
        <w:pStyle w:val="8"/>
        <w:spacing w:before="165"/>
        <w:ind w:left="590"/>
      </w:pPr>
      <w:r>
        <w:rPr>
          <w:spacing w:val="-5"/>
        </w:rPr>
        <w:t>Aim</w:t>
      </w:r>
    </w:p>
    <w:p w14:paraId="2E8AC161">
      <w:pPr>
        <w:pStyle w:val="8"/>
        <w:spacing w:before="182" w:line="259" w:lineRule="auto"/>
        <w:ind w:left="590" w:right="630" w:firstLine="720"/>
      </w:pPr>
      <w:r>
        <w:t>To</w:t>
      </w:r>
      <w:r>
        <w:rPr>
          <w:spacing w:val="-10"/>
        </w:rPr>
        <w:t xml:space="preserve"> </w:t>
      </w:r>
      <w:r>
        <w:t>design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thread-safe</w:t>
      </w:r>
      <w:r>
        <w:rPr>
          <w:spacing w:val="-10"/>
        </w:rPr>
        <w:t xml:space="preserve"> </w:t>
      </w:r>
      <w:r>
        <w:t>Queue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implement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Producer-Consumer</w:t>
      </w:r>
      <w:r>
        <w:rPr>
          <w:spacing w:val="-8"/>
        </w:rPr>
        <w:t xml:space="preserve"> </w:t>
      </w:r>
      <w:r>
        <w:t>problem</w:t>
      </w:r>
      <w:r>
        <w:rPr>
          <w:spacing w:val="-8"/>
        </w:rPr>
        <w:t xml:space="preserve"> </w:t>
      </w:r>
      <w:r>
        <w:t>using multi-threading in Java.</w:t>
      </w:r>
    </w:p>
    <w:p w14:paraId="4609794D">
      <w:pPr>
        <w:pStyle w:val="8"/>
        <w:spacing w:before="160"/>
        <w:ind w:left="590"/>
      </w:pPr>
      <w:r>
        <w:rPr>
          <w:spacing w:val="-2"/>
        </w:rPr>
        <w:t>Algorithm</w:t>
      </w:r>
    </w:p>
    <w:p w14:paraId="38E77853">
      <w:pPr>
        <w:pStyle w:val="12"/>
        <w:numPr>
          <w:ilvl w:val="1"/>
          <w:numId w:val="35"/>
        </w:numPr>
        <w:tabs>
          <w:tab w:val="left" w:pos="1309"/>
        </w:tabs>
        <w:spacing w:before="184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Start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195D1AAF">
      <w:pPr>
        <w:pStyle w:val="12"/>
        <w:numPr>
          <w:ilvl w:val="1"/>
          <w:numId w:val="35"/>
        </w:numPr>
        <w:tabs>
          <w:tab w:val="left" w:pos="1309"/>
        </w:tabs>
        <w:spacing w:before="182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class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Queue</w:t>
      </w:r>
    </w:p>
    <w:p w14:paraId="1E97B04A">
      <w:pPr>
        <w:pStyle w:val="12"/>
        <w:numPr>
          <w:ilvl w:val="2"/>
          <w:numId w:val="35"/>
        </w:numPr>
        <w:tabs>
          <w:tab w:val="left" w:pos="2029"/>
        </w:tabs>
        <w:spacing w:before="183" w:after="0" w:line="240" w:lineRule="auto"/>
        <w:ind w:left="2029" w:right="0" w:hanging="359"/>
        <w:jc w:val="left"/>
        <w:rPr>
          <w:sz w:val="24"/>
        </w:rPr>
      </w:pPr>
      <w:r>
        <w:rPr>
          <w:sz w:val="24"/>
        </w:rPr>
        <w:t>Use</w:t>
      </w:r>
      <w:r>
        <w:rPr>
          <w:spacing w:val="-6"/>
          <w:sz w:val="24"/>
        </w:rPr>
        <w:t xml:space="preserve"> </w:t>
      </w:r>
      <w:r>
        <w:rPr>
          <w:sz w:val="24"/>
        </w:rPr>
        <w:t>an</w:t>
      </w:r>
      <w:r>
        <w:rPr>
          <w:spacing w:val="-5"/>
          <w:sz w:val="24"/>
        </w:rPr>
        <w:t xml:space="preserve"> </w:t>
      </w:r>
      <w:r>
        <w:rPr>
          <w:sz w:val="24"/>
        </w:rPr>
        <w:t>array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store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elements</w:t>
      </w:r>
    </w:p>
    <w:p w14:paraId="5F8EF275">
      <w:pPr>
        <w:pStyle w:val="12"/>
        <w:numPr>
          <w:ilvl w:val="2"/>
          <w:numId w:val="35"/>
        </w:numPr>
        <w:tabs>
          <w:tab w:val="left" w:pos="2029"/>
        </w:tabs>
        <w:spacing w:before="184" w:after="0" w:line="240" w:lineRule="auto"/>
        <w:ind w:left="2029" w:right="0" w:hanging="359"/>
        <w:jc w:val="left"/>
        <w:rPr>
          <w:sz w:val="24"/>
        </w:rPr>
      </w:pPr>
      <w:r>
        <w:rPr>
          <w:sz w:val="24"/>
        </w:rPr>
        <w:t>Use</w:t>
      </w:r>
      <w:r>
        <w:rPr>
          <w:spacing w:val="-8"/>
          <w:sz w:val="24"/>
        </w:rPr>
        <w:t xml:space="preserve"> </w:t>
      </w:r>
      <w:r>
        <w:rPr>
          <w:sz w:val="24"/>
        </w:rPr>
        <w:t>synchronized</w:t>
      </w:r>
      <w:r>
        <w:rPr>
          <w:spacing w:val="-7"/>
          <w:sz w:val="24"/>
        </w:rPr>
        <w:t xml:space="preserve"> </w:t>
      </w:r>
      <w:r>
        <w:rPr>
          <w:sz w:val="24"/>
        </w:rPr>
        <w:t>methods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thread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safety</w:t>
      </w:r>
    </w:p>
    <w:p w14:paraId="397D183B">
      <w:pPr>
        <w:pStyle w:val="12"/>
        <w:numPr>
          <w:ilvl w:val="2"/>
          <w:numId w:val="35"/>
        </w:numPr>
        <w:tabs>
          <w:tab w:val="left" w:pos="2029"/>
        </w:tabs>
        <w:spacing w:before="183" w:after="0" w:line="240" w:lineRule="auto"/>
        <w:ind w:left="2029" w:right="0" w:hanging="359"/>
        <w:jc w:val="left"/>
        <w:rPr>
          <w:sz w:val="24"/>
        </w:rPr>
      </w:pP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wait()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notify()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coordination</w:t>
      </w:r>
    </w:p>
    <w:p w14:paraId="5393609C">
      <w:pPr>
        <w:pStyle w:val="12"/>
        <w:numPr>
          <w:ilvl w:val="1"/>
          <w:numId w:val="35"/>
        </w:numPr>
        <w:tabs>
          <w:tab w:val="left" w:pos="1309"/>
        </w:tabs>
        <w:spacing w:before="184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14"/>
          <w:sz w:val="24"/>
        </w:rPr>
        <w:t xml:space="preserve"> </w:t>
      </w:r>
      <w:r>
        <w:rPr>
          <w:sz w:val="24"/>
        </w:rPr>
        <w:t>Producer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thread</w:t>
      </w:r>
    </w:p>
    <w:p w14:paraId="37F66CBB">
      <w:pPr>
        <w:pStyle w:val="12"/>
        <w:numPr>
          <w:ilvl w:val="2"/>
          <w:numId w:val="35"/>
        </w:numPr>
        <w:tabs>
          <w:tab w:val="left" w:pos="2029"/>
        </w:tabs>
        <w:spacing w:before="182" w:after="0" w:line="240" w:lineRule="auto"/>
        <w:ind w:left="2029" w:right="0" w:hanging="359"/>
        <w:jc w:val="left"/>
        <w:rPr>
          <w:sz w:val="24"/>
        </w:rPr>
      </w:pPr>
      <w:r>
        <w:rPr>
          <w:sz w:val="24"/>
        </w:rPr>
        <w:t>Adds</w:t>
      </w:r>
      <w:r>
        <w:rPr>
          <w:spacing w:val="-4"/>
          <w:sz w:val="24"/>
        </w:rPr>
        <w:t xml:space="preserve"> </w:t>
      </w:r>
      <w:r>
        <w:rPr>
          <w:sz w:val="24"/>
        </w:rPr>
        <w:t>elements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queue</w:t>
      </w:r>
    </w:p>
    <w:p w14:paraId="50DCAAF2">
      <w:pPr>
        <w:pStyle w:val="12"/>
        <w:numPr>
          <w:ilvl w:val="1"/>
          <w:numId w:val="35"/>
        </w:numPr>
        <w:tabs>
          <w:tab w:val="left" w:pos="1309"/>
        </w:tabs>
        <w:spacing w:before="183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z w:val="24"/>
        </w:rPr>
        <w:t>Consumer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thread</w:t>
      </w:r>
    </w:p>
    <w:p w14:paraId="5C92BE24">
      <w:pPr>
        <w:pStyle w:val="12"/>
        <w:numPr>
          <w:ilvl w:val="2"/>
          <w:numId w:val="35"/>
        </w:numPr>
        <w:tabs>
          <w:tab w:val="left" w:pos="2029"/>
        </w:tabs>
        <w:spacing w:before="184" w:after="0" w:line="240" w:lineRule="auto"/>
        <w:ind w:left="2029" w:right="0" w:hanging="359"/>
        <w:jc w:val="left"/>
        <w:rPr>
          <w:sz w:val="24"/>
        </w:rPr>
      </w:pPr>
      <w:r>
        <w:rPr>
          <w:sz w:val="24"/>
        </w:rPr>
        <w:t>Removes</w:t>
      </w:r>
      <w:r>
        <w:rPr>
          <w:spacing w:val="-8"/>
          <w:sz w:val="24"/>
        </w:rPr>
        <w:t xml:space="preserve"> </w:t>
      </w:r>
      <w:r>
        <w:rPr>
          <w:sz w:val="24"/>
        </w:rPr>
        <w:t>elements</w:t>
      </w:r>
      <w:r>
        <w:rPr>
          <w:spacing w:val="-8"/>
          <w:sz w:val="24"/>
        </w:rPr>
        <w:t xml:space="preserve"> </w:t>
      </w:r>
      <w:r>
        <w:rPr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queue</w:t>
      </w:r>
    </w:p>
    <w:p w14:paraId="554BA3F2">
      <w:pPr>
        <w:pStyle w:val="12"/>
        <w:numPr>
          <w:ilvl w:val="1"/>
          <w:numId w:val="35"/>
        </w:numPr>
        <w:tabs>
          <w:tab w:val="left" w:pos="1309"/>
        </w:tabs>
        <w:spacing w:before="183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main():</w:t>
      </w:r>
    </w:p>
    <w:p w14:paraId="4A382A1A">
      <w:pPr>
        <w:pStyle w:val="12"/>
        <w:numPr>
          <w:ilvl w:val="2"/>
          <w:numId w:val="35"/>
        </w:numPr>
        <w:tabs>
          <w:tab w:val="left" w:pos="2029"/>
        </w:tabs>
        <w:spacing w:before="182" w:after="0" w:line="240" w:lineRule="auto"/>
        <w:ind w:left="2029" w:right="0" w:hanging="35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9"/>
          <w:sz w:val="24"/>
        </w:rPr>
        <w:t xml:space="preserve"> </w:t>
      </w:r>
      <w:r>
        <w:rPr>
          <w:sz w:val="24"/>
        </w:rPr>
        <w:t>shared</w:t>
      </w:r>
      <w:r>
        <w:rPr>
          <w:spacing w:val="-5"/>
          <w:sz w:val="24"/>
        </w:rPr>
        <w:t xml:space="preserve"> </w:t>
      </w:r>
      <w:r>
        <w:rPr>
          <w:sz w:val="24"/>
        </w:rPr>
        <w:t>Queue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object</w:t>
      </w:r>
    </w:p>
    <w:p w14:paraId="5342CD85">
      <w:pPr>
        <w:pStyle w:val="12"/>
        <w:numPr>
          <w:ilvl w:val="2"/>
          <w:numId w:val="35"/>
        </w:numPr>
        <w:tabs>
          <w:tab w:val="left" w:pos="2029"/>
        </w:tabs>
        <w:spacing w:before="184" w:after="0" w:line="240" w:lineRule="auto"/>
        <w:ind w:left="2029" w:right="0" w:hanging="359"/>
        <w:jc w:val="left"/>
        <w:rPr>
          <w:sz w:val="24"/>
        </w:rPr>
      </w:pPr>
      <w:r>
        <w:rPr>
          <w:sz w:val="24"/>
        </w:rPr>
        <w:t>Start</w:t>
      </w:r>
      <w:r>
        <w:rPr>
          <w:spacing w:val="-5"/>
          <w:sz w:val="24"/>
        </w:rPr>
        <w:t xml:space="preserve"> </w:t>
      </w:r>
      <w:r>
        <w:rPr>
          <w:sz w:val="24"/>
        </w:rPr>
        <w:t>Producer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Consumer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threads</w:t>
      </w:r>
    </w:p>
    <w:p w14:paraId="5BD3B31D">
      <w:pPr>
        <w:pStyle w:val="12"/>
        <w:numPr>
          <w:ilvl w:val="1"/>
          <w:numId w:val="35"/>
        </w:numPr>
        <w:tabs>
          <w:tab w:val="left" w:pos="1309"/>
        </w:tabs>
        <w:spacing w:before="185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8"/>
          <w:sz w:val="24"/>
        </w:rPr>
        <w:t xml:space="preserve"> </w:t>
      </w:r>
      <w:r>
        <w:rPr>
          <w:sz w:val="24"/>
        </w:rPr>
        <w:t>produced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consumed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items</w:t>
      </w:r>
    </w:p>
    <w:p w14:paraId="6358C585">
      <w:pPr>
        <w:pStyle w:val="12"/>
        <w:numPr>
          <w:ilvl w:val="1"/>
          <w:numId w:val="35"/>
        </w:numPr>
        <w:tabs>
          <w:tab w:val="left" w:pos="1309"/>
        </w:tabs>
        <w:spacing w:before="182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End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25983CF4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/>
          <w:bCs/>
          <w:spacing w:val="-2"/>
          <w:sz w:val="24"/>
          <w:lang w:val="en-US"/>
        </w:rPr>
      </w:pPr>
      <w:r>
        <w:rPr>
          <w:rFonts w:hint="default"/>
          <w:b/>
          <w:bCs/>
          <w:spacing w:val="-2"/>
          <w:sz w:val="24"/>
          <w:lang w:val="en-US"/>
        </w:rPr>
        <w:t>Source Code</w:t>
      </w:r>
    </w:p>
    <w:p w14:paraId="70CA8784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spacing w:val="-2"/>
          <w:sz w:val="24"/>
          <w:lang w:val="en-US"/>
        </w:rPr>
      </w:pPr>
      <w:r>
        <w:rPr>
          <w:rFonts w:hint="default"/>
          <w:b w:val="0"/>
          <w:bCs w:val="0"/>
          <w:spacing w:val="-2"/>
          <w:sz w:val="24"/>
          <w:lang w:val="en-US"/>
        </w:rPr>
        <w:t>class Queue {</w:t>
      </w:r>
    </w:p>
    <w:p w14:paraId="12531ADA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spacing w:val="-2"/>
          <w:sz w:val="24"/>
          <w:lang w:val="en-US"/>
        </w:rPr>
      </w:pPr>
      <w:r>
        <w:rPr>
          <w:rFonts w:hint="default"/>
          <w:b w:val="0"/>
          <w:bCs w:val="0"/>
          <w:spacing w:val="-2"/>
          <w:sz w:val="24"/>
          <w:lang w:val="en-US"/>
        </w:rPr>
        <w:t xml:space="preserve">    private int item;</w:t>
      </w:r>
    </w:p>
    <w:p w14:paraId="0E8AE096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spacing w:val="-2"/>
          <w:sz w:val="24"/>
          <w:lang w:val="en-US"/>
        </w:rPr>
      </w:pPr>
      <w:r>
        <w:rPr>
          <w:rFonts w:hint="default"/>
          <w:b w:val="0"/>
          <w:bCs w:val="0"/>
          <w:spacing w:val="-2"/>
          <w:sz w:val="24"/>
          <w:lang w:val="en-US"/>
        </w:rPr>
        <w:t xml:space="preserve">    private boolean hasValue = false;</w:t>
      </w:r>
    </w:p>
    <w:p w14:paraId="6A95CF28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spacing w:val="-2"/>
          <w:sz w:val="24"/>
          <w:lang w:val="en-US"/>
        </w:rPr>
      </w:pPr>
      <w:r>
        <w:rPr>
          <w:rFonts w:hint="default"/>
          <w:b w:val="0"/>
          <w:bCs w:val="0"/>
          <w:spacing w:val="-2"/>
          <w:sz w:val="24"/>
          <w:lang w:val="en-US"/>
        </w:rPr>
        <w:t xml:space="preserve">    synchronized void put(int value) {</w:t>
      </w:r>
    </w:p>
    <w:p w14:paraId="65E587DB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spacing w:val="-2"/>
          <w:sz w:val="24"/>
          <w:lang w:val="en-US"/>
        </w:rPr>
      </w:pPr>
      <w:r>
        <w:rPr>
          <w:rFonts w:hint="default"/>
          <w:b w:val="0"/>
          <w:bCs w:val="0"/>
          <w:spacing w:val="-2"/>
          <w:sz w:val="24"/>
          <w:lang w:val="en-US"/>
        </w:rPr>
        <w:t xml:space="preserve">        try {</w:t>
      </w:r>
    </w:p>
    <w:p w14:paraId="1A0A960A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spacing w:val="-2"/>
          <w:sz w:val="24"/>
          <w:lang w:val="en-US"/>
        </w:rPr>
      </w:pPr>
      <w:r>
        <w:rPr>
          <w:rFonts w:hint="default"/>
          <w:b w:val="0"/>
          <w:bCs w:val="0"/>
          <w:spacing w:val="-2"/>
          <w:sz w:val="24"/>
          <w:lang w:val="en-US"/>
        </w:rPr>
        <w:t xml:space="preserve">            while (hasValue) wait();</w:t>
      </w:r>
    </w:p>
    <w:p w14:paraId="6AE9DE9D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spacing w:val="-2"/>
          <w:sz w:val="24"/>
          <w:lang w:val="en-US"/>
        </w:rPr>
      </w:pPr>
      <w:r>
        <w:rPr>
          <w:rFonts w:hint="default"/>
          <w:b w:val="0"/>
          <w:bCs w:val="0"/>
          <w:spacing w:val="-2"/>
          <w:sz w:val="24"/>
          <w:lang w:val="en-US"/>
        </w:rPr>
        <w:t xml:space="preserve">            item = value;</w:t>
      </w:r>
    </w:p>
    <w:p w14:paraId="495E0962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spacing w:val="-2"/>
          <w:sz w:val="24"/>
          <w:lang w:val="en-US"/>
        </w:rPr>
      </w:pPr>
      <w:r>
        <w:rPr>
          <w:rFonts w:hint="default"/>
          <w:b w:val="0"/>
          <w:bCs w:val="0"/>
          <w:spacing w:val="-2"/>
          <w:sz w:val="24"/>
          <w:lang w:val="en-US"/>
        </w:rPr>
        <w:t xml:space="preserve">            hasValue = true;</w:t>
      </w:r>
    </w:p>
    <w:p w14:paraId="6C7CB4AE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spacing w:val="-2"/>
          <w:sz w:val="24"/>
          <w:lang w:val="en-US"/>
        </w:rPr>
      </w:pPr>
      <w:r>
        <w:rPr>
          <w:rFonts w:hint="default"/>
          <w:b w:val="0"/>
          <w:bCs w:val="0"/>
          <w:spacing w:val="-2"/>
          <w:sz w:val="24"/>
          <w:lang w:val="en-US"/>
        </w:rPr>
        <w:t xml:space="preserve">            System.out.println("Produced: " + item);</w:t>
      </w:r>
    </w:p>
    <w:p w14:paraId="4DF633F7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spacing w:val="-2"/>
          <w:sz w:val="24"/>
          <w:lang w:val="en-US"/>
        </w:rPr>
      </w:pPr>
      <w:r>
        <w:rPr>
          <w:rFonts w:hint="default"/>
          <w:b w:val="0"/>
          <w:bCs w:val="0"/>
          <w:spacing w:val="-2"/>
          <w:sz w:val="24"/>
          <w:lang w:val="en-US"/>
        </w:rPr>
        <w:t xml:space="preserve">            notify();</w:t>
      </w:r>
    </w:p>
    <w:p w14:paraId="4640BD67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spacing w:val="-2"/>
          <w:sz w:val="24"/>
          <w:lang w:val="en-US"/>
        </w:rPr>
      </w:pPr>
      <w:r>
        <w:rPr>
          <w:rFonts w:hint="default"/>
          <w:b w:val="0"/>
          <w:bCs w:val="0"/>
          <w:spacing w:val="-2"/>
          <w:sz w:val="24"/>
          <w:lang w:val="en-US"/>
        </w:rPr>
        <w:t xml:space="preserve">        } catch (Exception e) {}</w:t>
      </w:r>
    </w:p>
    <w:p w14:paraId="4864759F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spacing w:val="-2"/>
          <w:sz w:val="24"/>
          <w:lang w:val="en-US"/>
        </w:rPr>
      </w:pPr>
      <w:r>
        <w:rPr>
          <w:rFonts w:hint="default"/>
          <w:b w:val="0"/>
          <w:bCs w:val="0"/>
          <w:spacing w:val="-2"/>
          <w:sz w:val="24"/>
          <w:lang w:val="en-US"/>
        </w:rPr>
        <w:t xml:space="preserve">    }</w:t>
      </w:r>
    </w:p>
    <w:p w14:paraId="32461EC8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spacing w:val="-2"/>
          <w:sz w:val="24"/>
          <w:lang w:val="en-US"/>
        </w:rPr>
      </w:pPr>
      <w:r>
        <w:rPr>
          <w:rFonts w:hint="default"/>
          <w:b w:val="0"/>
          <w:bCs w:val="0"/>
          <w:spacing w:val="-2"/>
          <w:sz w:val="24"/>
          <w:lang w:val="en-US"/>
        </w:rPr>
        <w:t xml:space="preserve">    synchronized int get() {</w:t>
      </w:r>
    </w:p>
    <w:p w14:paraId="6C512D69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spacing w:val="-2"/>
          <w:sz w:val="24"/>
          <w:lang w:val="en-US"/>
        </w:rPr>
      </w:pPr>
      <w:r>
        <w:rPr>
          <w:rFonts w:hint="default"/>
          <w:b w:val="0"/>
          <w:bCs w:val="0"/>
          <w:spacing w:val="-2"/>
          <w:sz w:val="24"/>
          <w:lang w:val="en-US"/>
        </w:rPr>
        <w:t xml:space="preserve">        try {</w:t>
      </w:r>
    </w:p>
    <w:p w14:paraId="5D561FF7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spacing w:val="-2"/>
          <w:sz w:val="24"/>
          <w:lang w:val="en-US"/>
        </w:rPr>
      </w:pPr>
      <w:r>
        <w:rPr>
          <w:rFonts w:hint="default"/>
          <w:b w:val="0"/>
          <w:bCs w:val="0"/>
          <w:spacing w:val="-2"/>
          <w:sz w:val="24"/>
          <w:lang w:val="en-US"/>
        </w:rPr>
        <w:t xml:space="preserve">            while (!hasValue) wait();</w:t>
      </w:r>
    </w:p>
    <w:p w14:paraId="008F6BE0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spacing w:val="-2"/>
          <w:sz w:val="24"/>
          <w:lang w:val="en-US"/>
        </w:rPr>
      </w:pPr>
      <w:r>
        <w:rPr>
          <w:rFonts w:hint="default"/>
          <w:b w:val="0"/>
          <w:bCs w:val="0"/>
          <w:spacing w:val="-2"/>
          <w:sz w:val="24"/>
          <w:lang w:val="en-US"/>
        </w:rPr>
        <w:t xml:space="preserve">            hasValue = false;</w:t>
      </w:r>
    </w:p>
    <w:p w14:paraId="38128DCB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spacing w:val="-2"/>
          <w:sz w:val="24"/>
          <w:lang w:val="en-US"/>
        </w:rPr>
      </w:pPr>
      <w:r>
        <w:rPr>
          <w:rFonts w:hint="default"/>
          <w:b w:val="0"/>
          <w:bCs w:val="0"/>
          <w:spacing w:val="-2"/>
          <w:sz w:val="24"/>
          <w:lang w:val="en-US"/>
        </w:rPr>
        <w:t xml:space="preserve">            System.out.println("Consumed: " + item);</w:t>
      </w:r>
    </w:p>
    <w:p w14:paraId="1F2AD441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spacing w:val="-2"/>
          <w:sz w:val="24"/>
          <w:lang w:val="en-US"/>
        </w:rPr>
      </w:pPr>
      <w:r>
        <w:rPr>
          <w:rFonts w:hint="default"/>
          <w:b w:val="0"/>
          <w:bCs w:val="0"/>
          <w:spacing w:val="-2"/>
          <w:sz w:val="24"/>
          <w:lang w:val="en-US"/>
        </w:rPr>
        <w:t xml:space="preserve">            notify();</w:t>
      </w:r>
    </w:p>
    <w:p w14:paraId="505AF774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spacing w:val="-2"/>
          <w:sz w:val="24"/>
          <w:lang w:val="en-US"/>
        </w:rPr>
      </w:pPr>
      <w:r>
        <w:rPr>
          <w:rFonts w:hint="default"/>
          <w:b w:val="0"/>
          <w:bCs w:val="0"/>
          <w:spacing w:val="-2"/>
          <w:sz w:val="24"/>
          <w:lang w:val="en-US"/>
        </w:rPr>
        <w:t xml:space="preserve">        } catch (Exception e) {}</w:t>
      </w:r>
    </w:p>
    <w:p w14:paraId="3CFCC141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spacing w:val="-2"/>
          <w:sz w:val="24"/>
          <w:lang w:val="en-US"/>
        </w:rPr>
      </w:pPr>
      <w:r>
        <w:rPr>
          <w:rFonts w:hint="default"/>
          <w:b w:val="0"/>
          <w:bCs w:val="0"/>
          <w:spacing w:val="-2"/>
          <w:sz w:val="24"/>
          <w:lang w:val="en-US"/>
        </w:rPr>
        <w:t xml:space="preserve">        return item;</w:t>
      </w:r>
    </w:p>
    <w:p w14:paraId="71697C1B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spacing w:val="-2"/>
          <w:sz w:val="24"/>
          <w:lang w:val="en-US"/>
        </w:rPr>
      </w:pPr>
      <w:r>
        <w:rPr>
          <w:rFonts w:hint="default"/>
          <w:b w:val="0"/>
          <w:bCs w:val="0"/>
          <w:spacing w:val="-2"/>
          <w:sz w:val="24"/>
          <w:lang w:val="en-US"/>
        </w:rPr>
        <w:t xml:space="preserve">    }</w:t>
      </w:r>
    </w:p>
    <w:p w14:paraId="7634908C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spacing w:val="-2"/>
          <w:sz w:val="24"/>
          <w:lang w:val="en-US"/>
        </w:rPr>
      </w:pPr>
      <w:r>
        <w:rPr>
          <w:rFonts w:hint="default"/>
          <w:b w:val="0"/>
          <w:bCs w:val="0"/>
          <w:spacing w:val="-2"/>
          <w:sz w:val="24"/>
          <w:lang w:val="en-US"/>
        </w:rPr>
        <w:t>}</w:t>
      </w:r>
    </w:p>
    <w:p w14:paraId="7D51A138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spacing w:val="-2"/>
          <w:sz w:val="24"/>
          <w:lang w:val="en-US"/>
        </w:rPr>
      </w:pPr>
      <w:r>
        <w:rPr>
          <w:rFonts w:hint="default"/>
          <w:b w:val="0"/>
          <w:bCs w:val="0"/>
          <w:spacing w:val="-2"/>
          <w:sz w:val="24"/>
          <w:lang w:val="en-US"/>
        </w:rPr>
        <w:t>class Producer extends Thread {</w:t>
      </w:r>
    </w:p>
    <w:p w14:paraId="68CFDEC1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spacing w:val="-2"/>
          <w:sz w:val="24"/>
          <w:lang w:val="en-US"/>
        </w:rPr>
      </w:pPr>
      <w:r>
        <w:rPr>
          <w:rFonts w:hint="default"/>
          <w:b w:val="0"/>
          <w:bCs w:val="0"/>
          <w:spacing w:val="-2"/>
          <w:sz w:val="24"/>
          <w:lang w:val="en-US"/>
        </w:rPr>
        <w:t xml:space="preserve">    Queue q;</w:t>
      </w:r>
    </w:p>
    <w:p w14:paraId="729FD00A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spacing w:val="-2"/>
          <w:sz w:val="24"/>
          <w:lang w:val="en-US"/>
        </w:rPr>
      </w:pPr>
      <w:r>
        <w:rPr>
          <w:rFonts w:hint="default"/>
          <w:b w:val="0"/>
          <w:bCs w:val="0"/>
          <w:spacing w:val="-2"/>
          <w:sz w:val="24"/>
          <w:lang w:val="en-US"/>
        </w:rPr>
        <w:t xml:space="preserve">    Producer(Queue q) {</w:t>
      </w:r>
    </w:p>
    <w:p w14:paraId="4708B820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spacing w:val="-2"/>
          <w:sz w:val="24"/>
          <w:lang w:val="en-US"/>
        </w:rPr>
      </w:pPr>
      <w:r>
        <w:rPr>
          <w:rFonts w:hint="default"/>
          <w:b w:val="0"/>
          <w:bCs w:val="0"/>
          <w:spacing w:val="-2"/>
          <w:sz w:val="24"/>
          <w:lang w:val="en-US"/>
        </w:rPr>
        <w:t xml:space="preserve">        this.q = q;</w:t>
      </w:r>
    </w:p>
    <w:p w14:paraId="0068D5CE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spacing w:val="-2"/>
          <w:sz w:val="24"/>
          <w:lang w:val="en-US"/>
        </w:rPr>
      </w:pPr>
      <w:r>
        <w:rPr>
          <w:rFonts w:hint="default"/>
          <w:b w:val="0"/>
          <w:bCs w:val="0"/>
          <w:spacing w:val="-2"/>
          <w:sz w:val="24"/>
          <w:lang w:val="en-US"/>
        </w:rPr>
        <w:t xml:space="preserve">    }</w:t>
      </w:r>
    </w:p>
    <w:p w14:paraId="6D7C50BD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spacing w:val="-2"/>
          <w:sz w:val="24"/>
          <w:lang w:val="en-US"/>
        </w:rPr>
      </w:pPr>
      <w:r>
        <w:rPr>
          <w:rFonts w:hint="default"/>
          <w:b w:val="0"/>
          <w:bCs w:val="0"/>
          <w:spacing w:val="-2"/>
          <w:sz w:val="24"/>
          <w:lang w:val="en-US"/>
        </w:rPr>
        <w:t xml:space="preserve">    public void run() {</w:t>
      </w:r>
    </w:p>
    <w:p w14:paraId="09054F00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spacing w:val="-2"/>
          <w:sz w:val="24"/>
          <w:lang w:val="en-US"/>
        </w:rPr>
      </w:pPr>
      <w:r>
        <w:rPr>
          <w:rFonts w:hint="default"/>
          <w:b w:val="0"/>
          <w:bCs w:val="0"/>
          <w:spacing w:val="-2"/>
          <w:sz w:val="24"/>
          <w:lang w:val="en-US"/>
        </w:rPr>
        <w:t xml:space="preserve">        int i = 1;</w:t>
      </w:r>
    </w:p>
    <w:p w14:paraId="26FEDA5E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spacing w:val="-2"/>
          <w:sz w:val="24"/>
          <w:lang w:val="en-US"/>
        </w:rPr>
      </w:pPr>
      <w:r>
        <w:rPr>
          <w:rFonts w:hint="default"/>
          <w:b w:val="0"/>
          <w:bCs w:val="0"/>
          <w:spacing w:val="-2"/>
          <w:sz w:val="24"/>
          <w:lang w:val="en-US"/>
        </w:rPr>
        <w:t xml:space="preserve">        while (true) {</w:t>
      </w:r>
    </w:p>
    <w:p w14:paraId="4D4C514C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spacing w:val="-2"/>
          <w:sz w:val="24"/>
          <w:lang w:val="en-US"/>
        </w:rPr>
      </w:pPr>
      <w:r>
        <w:rPr>
          <w:rFonts w:hint="default"/>
          <w:b w:val="0"/>
          <w:bCs w:val="0"/>
          <w:spacing w:val="-2"/>
          <w:sz w:val="24"/>
          <w:lang w:val="en-US"/>
        </w:rPr>
        <w:t xml:space="preserve">            q.put(i++);</w:t>
      </w:r>
    </w:p>
    <w:p w14:paraId="31581210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spacing w:val="-2"/>
          <w:sz w:val="24"/>
          <w:lang w:val="en-US"/>
        </w:rPr>
      </w:pPr>
      <w:r>
        <w:rPr>
          <w:rFonts w:hint="default"/>
          <w:b w:val="0"/>
          <w:bCs w:val="0"/>
          <w:spacing w:val="-2"/>
          <w:sz w:val="24"/>
          <w:lang w:val="en-US"/>
        </w:rPr>
        <w:t xml:space="preserve">            try { sleep(500); } catch (Exception e) {}</w:t>
      </w:r>
    </w:p>
    <w:p w14:paraId="09532D08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spacing w:val="-2"/>
          <w:sz w:val="24"/>
          <w:lang w:val="en-US"/>
        </w:rPr>
      </w:pPr>
      <w:r>
        <w:rPr>
          <w:rFonts w:hint="default"/>
          <w:b w:val="0"/>
          <w:bCs w:val="0"/>
          <w:spacing w:val="-2"/>
          <w:sz w:val="24"/>
          <w:lang w:val="en-US"/>
        </w:rPr>
        <w:t xml:space="preserve">        }</w:t>
      </w:r>
    </w:p>
    <w:p w14:paraId="182CF3BF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spacing w:val="-2"/>
          <w:sz w:val="24"/>
          <w:lang w:val="en-US"/>
        </w:rPr>
      </w:pPr>
      <w:r>
        <w:rPr>
          <w:rFonts w:hint="default"/>
          <w:b w:val="0"/>
          <w:bCs w:val="0"/>
          <w:spacing w:val="-2"/>
          <w:sz w:val="24"/>
          <w:lang w:val="en-US"/>
        </w:rPr>
        <w:t xml:space="preserve">    }</w:t>
      </w:r>
    </w:p>
    <w:p w14:paraId="3060457D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spacing w:val="-2"/>
          <w:sz w:val="24"/>
          <w:lang w:val="en-US"/>
        </w:rPr>
      </w:pPr>
      <w:r>
        <w:rPr>
          <w:rFonts w:hint="default"/>
          <w:b w:val="0"/>
          <w:bCs w:val="0"/>
          <w:spacing w:val="-2"/>
          <w:sz w:val="24"/>
          <w:lang w:val="en-US"/>
        </w:rPr>
        <w:t>}</w:t>
      </w:r>
    </w:p>
    <w:p w14:paraId="202F8C18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spacing w:val="-2"/>
          <w:sz w:val="24"/>
          <w:lang w:val="en-US"/>
        </w:rPr>
      </w:pPr>
      <w:r>
        <w:rPr>
          <w:rFonts w:hint="default"/>
          <w:b w:val="0"/>
          <w:bCs w:val="0"/>
          <w:spacing w:val="-2"/>
          <w:sz w:val="24"/>
          <w:lang w:val="en-US"/>
        </w:rPr>
        <w:t>class Consumer extends Thread {</w:t>
      </w:r>
    </w:p>
    <w:p w14:paraId="6F6D3431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spacing w:val="-2"/>
          <w:sz w:val="24"/>
          <w:lang w:val="en-US"/>
        </w:rPr>
      </w:pPr>
      <w:r>
        <w:rPr>
          <w:rFonts w:hint="default"/>
          <w:b w:val="0"/>
          <w:bCs w:val="0"/>
          <w:spacing w:val="-2"/>
          <w:sz w:val="24"/>
          <w:lang w:val="en-US"/>
        </w:rPr>
        <w:t xml:space="preserve">    Queue q;</w:t>
      </w:r>
    </w:p>
    <w:p w14:paraId="2B123FE2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spacing w:val="-2"/>
          <w:sz w:val="24"/>
          <w:lang w:val="en-US"/>
        </w:rPr>
      </w:pPr>
      <w:r>
        <w:rPr>
          <w:rFonts w:hint="default"/>
          <w:b w:val="0"/>
          <w:bCs w:val="0"/>
          <w:spacing w:val="-2"/>
          <w:sz w:val="24"/>
          <w:lang w:val="en-US"/>
        </w:rPr>
        <w:t xml:space="preserve">    Consumer(Queue q) {</w:t>
      </w:r>
    </w:p>
    <w:p w14:paraId="1EEBFF91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spacing w:val="-2"/>
          <w:sz w:val="24"/>
          <w:lang w:val="en-US"/>
        </w:rPr>
      </w:pPr>
      <w:r>
        <w:rPr>
          <w:rFonts w:hint="default"/>
          <w:b w:val="0"/>
          <w:bCs w:val="0"/>
          <w:spacing w:val="-2"/>
          <w:sz w:val="24"/>
          <w:lang w:val="en-US"/>
        </w:rPr>
        <w:t xml:space="preserve">        this.q = q;</w:t>
      </w:r>
    </w:p>
    <w:p w14:paraId="0CBD162C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spacing w:val="-2"/>
          <w:sz w:val="24"/>
          <w:lang w:val="en-US"/>
        </w:rPr>
      </w:pPr>
      <w:r>
        <w:rPr>
          <w:rFonts w:hint="default"/>
          <w:b w:val="0"/>
          <w:bCs w:val="0"/>
          <w:spacing w:val="-2"/>
          <w:sz w:val="24"/>
          <w:lang w:val="en-US"/>
        </w:rPr>
        <w:t xml:space="preserve">    }</w:t>
      </w:r>
    </w:p>
    <w:p w14:paraId="03130D1F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spacing w:val="-2"/>
          <w:sz w:val="24"/>
          <w:lang w:val="en-US"/>
        </w:rPr>
      </w:pPr>
      <w:r>
        <w:rPr>
          <w:rFonts w:hint="default"/>
          <w:b w:val="0"/>
          <w:bCs w:val="0"/>
          <w:spacing w:val="-2"/>
          <w:sz w:val="24"/>
          <w:lang w:val="en-US"/>
        </w:rPr>
        <w:t xml:space="preserve">    public void run() {</w:t>
      </w:r>
    </w:p>
    <w:p w14:paraId="5ECCA315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spacing w:val="-2"/>
          <w:sz w:val="24"/>
          <w:lang w:val="en-US"/>
        </w:rPr>
      </w:pPr>
      <w:r>
        <w:rPr>
          <w:rFonts w:hint="default"/>
          <w:b w:val="0"/>
          <w:bCs w:val="0"/>
          <w:spacing w:val="-2"/>
          <w:sz w:val="24"/>
          <w:lang w:val="en-US"/>
        </w:rPr>
        <w:t xml:space="preserve">        while (true) {</w:t>
      </w:r>
    </w:p>
    <w:p w14:paraId="5D50024B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spacing w:val="-2"/>
          <w:sz w:val="24"/>
          <w:lang w:val="en-US"/>
        </w:rPr>
      </w:pPr>
      <w:r>
        <w:rPr>
          <w:rFonts w:hint="default"/>
          <w:b w:val="0"/>
          <w:bCs w:val="0"/>
          <w:spacing w:val="-2"/>
          <w:sz w:val="24"/>
          <w:lang w:val="en-US"/>
        </w:rPr>
        <w:t xml:space="preserve">            q.get();</w:t>
      </w:r>
    </w:p>
    <w:p w14:paraId="081D98C9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spacing w:val="-2"/>
          <w:sz w:val="24"/>
          <w:lang w:val="en-US"/>
        </w:rPr>
      </w:pPr>
      <w:r>
        <w:rPr>
          <w:rFonts w:hint="default"/>
          <w:b w:val="0"/>
          <w:bCs w:val="0"/>
          <w:spacing w:val="-2"/>
          <w:sz w:val="24"/>
          <w:lang w:val="en-US"/>
        </w:rPr>
        <w:t xml:space="preserve">            try { sleep(800); } catch (Exception e) {}</w:t>
      </w:r>
    </w:p>
    <w:p w14:paraId="1AA199D5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spacing w:val="-2"/>
          <w:sz w:val="24"/>
          <w:lang w:val="en-US"/>
        </w:rPr>
      </w:pPr>
      <w:r>
        <w:rPr>
          <w:rFonts w:hint="default"/>
          <w:b w:val="0"/>
          <w:bCs w:val="0"/>
          <w:spacing w:val="-2"/>
          <w:sz w:val="24"/>
          <w:lang w:val="en-US"/>
        </w:rPr>
        <w:t xml:space="preserve">        }</w:t>
      </w:r>
    </w:p>
    <w:p w14:paraId="055C90CA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spacing w:val="-2"/>
          <w:sz w:val="24"/>
          <w:lang w:val="en-US"/>
        </w:rPr>
      </w:pPr>
      <w:r>
        <w:rPr>
          <w:rFonts w:hint="default"/>
          <w:b w:val="0"/>
          <w:bCs w:val="0"/>
          <w:spacing w:val="-2"/>
          <w:sz w:val="24"/>
          <w:lang w:val="en-US"/>
        </w:rPr>
        <w:t xml:space="preserve">    }</w:t>
      </w:r>
    </w:p>
    <w:p w14:paraId="764610CA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spacing w:val="-2"/>
          <w:sz w:val="24"/>
          <w:lang w:val="en-US"/>
        </w:rPr>
      </w:pPr>
      <w:r>
        <w:rPr>
          <w:rFonts w:hint="default"/>
          <w:b w:val="0"/>
          <w:bCs w:val="0"/>
          <w:spacing w:val="-2"/>
          <w:sz w:val="24"/>
          <w:lang w:val="en-US"/>
        </w:rPr>
        <w:t>}</w:t>
      </w:r>
    </w:p>
    <w:p w14:paraId="72EB3A44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spacing w:val="-2"/>
          <w:sz w:val="24"/>
          <w:lang w:val="en-US"/>
        </w:rPr>
      </w:pPr>
      <w:r>
        <w:rPr>
          <w:rFonts w:hint="default"/>
          <w:b w:val="0"/>
          <w:bCs w:val="0"/>
          <w:spacing w:val="-2"/>
          <w:sz w:val="24"/>
          <w:lang w:val="en-US"/>
        </w:rPr>
        <w:t>public class Main {</w:t>
      </w:r>
    </w:p>
    <w:p w14:paraId="40D2F6DE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spacing w:val="-2"/>
          <w:sz w:val="24"/>
          <w:lang w:val="en-US"/>
        </w:rPr>
      </w:pPr>
      <w:r>
        <w:rPr>
          <w:rFonts w:hint="default"/>
          <w:b w:val="0"/>
          <w:bCs w:val="0"/>
          <w:spacing w:val="-2"/>
          <w:sz w:val="24"/>
          <w:lang w:val="en-US"/>
        </w:rPr>
        <w:t xml:space="preserve">    public static void main(String[] args) {</w:t>
      </w:r>
    </w:p>
    <w:p w14:paraId="6523AB3F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spacing w:val="-2"/>
          <w:sz w:val="24"/>
          <w:lang w:val="en-US"/>
        </w:rPr>
      </w:pPr>
      <w:r>
        <w:rPr>
          <w:rFonts w:hint="default"/>
          <w:b w:val="0"/>
          <w:bCs w:val="0"/>
          <w:spacing w:val="-2"/>
          <w:sz w:val="24"/>
          <w:lang w:val="en-US"/>
        </w:rPr>
        <w:t xml:space="preserve">        Queue q = new Queue();</w:t>
      </w:r>
    </w:p>
    <w:p w14:paraId="0296B1D7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spacing w:val="-2"/>
          <w:sz w:val="24"/>
          <w:lang w:val="en-US"/>
        </w:rPr>
      </w:pPr>
      <w:r>
        <w:rPr>
          <w:rFonts w:hint="default"/>
          <w:b w:val="0"/>
          <w:bCs w:val="0"/>
          <w:spacing w:val="-2"/>
          <w:sz w:val="24"/>
          <w:lang w:val="en-US"/>
        </w:rPr>
        <w:t xml:space="preserve">        new Producer(q).start();</w:t>
      </w:r>
    </w:p>
    <w:p w14:paraId="178C25CE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spacing w:val="-2"/>
          <w:sz w:val="24"/>
          <w:lang w:val="en-US"/>
        </w:rPr>
      </w:pPr>
      <w:r>
        <w:rPr>
          <w:rFonts w:hint="default"/>
          <w:b w:val="0"/>
          <w:bCs w:val="0"/>
          <w:spacing w:val="-2"/>
          <w:sz w:val="24"/>
          <w:lang w:val="en-US"/>
        </w:rPr>
        <w:t xml:space="preserve">        new Consumer(q).start();</w:t>
      </w:r>
    </w:p>
    <w:p w14:paraId="7142F385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spacing w:val="-2"/>
          <w:sz w:val="24"/>
          <w:lang w:val="en-US"/>
        </w:rPr>
      </w:pPr>
      <w:r>
        <w:rPr>
          <w:rFonts w:hint="default"/>
          <w:b w:val="0"/>
          <w:bCs w:val="0"/>
          <w:spacing w:val="-2"/>
          <w:sz w:val="24"/>
          <w:lang w:val="en-US"/>
        </w:rPr>
        <w:t xml:space="preserve">    }</w:t>
      </w:r>
    </w:p>
    <w:p w14:paraId="79F8A6F9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 w:val="0"/>
          <w:bCs w:val="0"/>
          <w:spacing w:val="-2"/>
          <w:sz w:val="24"/>
          <w:lang w:val="en-US"/>
        </w:rPr>
      </w:pPr>
      <w:r>
        <w:rPr>
          <w:rFonts w:hint="default"/>
          <w:b w:val="0"/>
          <w:bCs w:val="0"/>
          <w:spacing w:val="-2"/>
          <w:sz w:val="24"/>
          <w:lang w:val="en-US"/>
        </w:rPr>
        <w:t>}</w:t>
      </w:r>
    </w:p>
    <w:p w14:paraId="49C8523D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/>
          <w:bCs/>
          <w:spacing w:val="-2"/>
          <w:sz w:val="24"/>
          <w:lang w:val="en-US"/>
        </w:rPr>
      </w:pPr>
      <w:r>
        <w:rPr>
          <w:rFonts w:hint="default"/>
          <w:b/>
          <w:bCs/>
          <w:spacing w:val="-2"/>
          <w:sz w:val="24"/>
          <w:lang w:val="en-US"/>
        </w:rPr>
        <w:t>Output</w:t>
      </w:r>
    </w:p>
    <w:p w14:paraId="2897EFCD">
      <w:pPr>
        <w:pStyle w:val="12"/>
        <w:numPr>
          <w:numId w:val="0"/>
        </w:numPr>
        <w:tabs>
          <w:tab w:val="left" w:pos="1309"/>
        </w:tabs>
        <w:spacing w:before="182" w:after="0" w:line="240" w:lineRule="auto"/>
        <w:ind w:left="950" w:leftChars="0" w:right="0" w:rightChars="0"/>
        <w:jc w:val="left"/>
        <w:rPr>
          <w:rFonts w:hint="default"/>
          <w:b/>
          <w:bCs/>
          <w:spacing w:val="-2"/>
          <w:sz w:val="24"/>
          <w:lang w:val="en-US"/>
        </w:rPr>
      </w:pPr>
      <w:r>
        <w:drawing>
          <wp:inline distT="0" distB="0" distL="114300" distR="114300">
            <wp:extent cx="1530350" cy="2529205"/>
            <wp:effectExtent l="0" t="0" r="0" b="0"/>
            <wp:docPr id="6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18"/>
                    <pic:cNvPicPr>
                      <a:picLocks noChangeAspect="1"/>
                    </pic:cNvPicPr>
                  </pic:nvPicPr>
                  <pic:blipFill>
                    <a:blip r:embed="rId33"/>
                    <a:srcRect l="360" t="9217" r="32974" b="7159"/>
                    <a:stretch>
                      <a:fillRect/>
                    </a:stretch>
                  </pic:blipFill>
                  <pic:spPr>
                    <a:xfrm>
                      <a:off x="0" y="0"/>
                      <a:ext cx="153035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D149E">
      <w:pPr>
        <w:pStyle w:val="12"/>
        <w:numPr>
          <w:numId w:val="0"/>
        </w:numPr>
        <w:tabs>
          <w:tab w:val="left" w:pos="1309"/>
        </w:tabs>
        <w:spacing w:before="22" w:after="0" w:line="240" w:lineRule="auto"/>
        <w:ind w:right="0" w:rightChars="0"/>
        <w:jc w:val="left"/>
        <w:rPr>
          <w:rFonts w:hint="default"/>
          <w:lang w:val="en-US"/>
        </w:rPr>
      </w:pPr>
    </w:p>
    <w:p w14:paraId="46031FC5">
      <w:pPr>
        <w:pStyle w:val="12"/>
        <w:numPr>
          <w:numId w:val="0"/>
        </w:numPr>
        <w:tabs>
          <w:tab w:val="left" w:pos="1309"/>
        </w:tabs>
        <w:spacing w:before="22" w:after="0" w:line="240" w:lineRule="auto"/>
        <w:ind w:right="0" w:rightChars="0"/>
        <w:jc w:val="left"/>
        <w:rPr>
          <w:rFonts w:hint="default"/>
          <w:lang w:val="en-US"/>
        </w:rPr>
      </w:pPr>
    </w:p>
    <w:p w14:paraId="0CF536AB">
      <w:pPr>
        <w:pStyle w:val="8"/>
        <w:spacing w:before="185"/>
        <w:ind w:firstLine="720" w:firstLineChars="0"/>
      </w:pPr>
      <w:r>
        <w:rPr>
          <w:b/>
          <w:bCs/>
          <w:spacing w:val="-2"/>
        </w:rPr>
        <w:t>Result</w:t>
      </w:r>
    </w:p>
    <w:p w14:paraId="599DB9EC">
      <w:pPr>
        <w:pStyle w:val="8"/>
        <w:spacing w:before="182"/>
        <w:ind w:left="590"/>
      </w:pPr>
      <w:r>
        <w:t>The</w:t>
      </w:r>
      <w:r>
        <w:rPr>
          <w:spacing w:val="-9"/>
        </w:rPr>
        <w:t xml:space="preserve"> </w:t>
      </w:r>
      <w:r>
        <w:t>program</w:t>
      </w:r>
      <w:r>
        <w:rPr>
          <w:spacing w:val="-7"/>
        </w:rPr>
        <w:t xml:space="preserve"> </w:t>
      </w:r>
      <w:r>
        <w:t>successfully</w:t>
      </w:r>
      <w:r>
        <w:rPr>
          <w:spacing w:val="-8"/>
        </w:rPr>
        <w:t xml:space="preserve"> </w:t>
      </w:r>
      <w:r>
        <w:rPr>
          <w:spacing w:val="-2"/>
        </w:rPr>
        <w:t>demonstrates:</w:t>
      </w:r>
    </w:p>
    <w:p w14:paraId="76803DD5">
      <w:pPr>
        <w:pStyle w:val="12"/>
        <w:numPr>
          <w:ilvl w:val="0"/>
          <w:numId w:val="36"/>
        </w:numPr>
        <w:tabs>
          <w:tab w:val="left" w:pos="1309"/>
        </w:tabs>
        <w:spacing w:before="182" w:after="0" w:line="240" w:lineRule="auto"/>
        <w:ind w:left="1309" w:right="0" w:hanging="359"/>
        <w:jc w:val="left"/>
        <w:rPr>
          <w:sz w:val="24"/>
        </w:rPr>
      </w:pPr>
      <w:r>
        <w:rPr>
          <w:b/>
          <w:sz w:val="24"/>
        </w:rPr>
        <w:t>Thread-safe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Queue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synchronized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methods</w:t>
      </w:r>
    </w:p>
    <w:p w14:paraId="11C34AFF">
      <w:pPr>
        <w:pStyle w:val="12"/>
        <w:numPr>
          <w:ilvl w:val="0"/>
          <w:numId w:val="36"/>
        </w:numPr>
        <w:tabs>
          <w:tab w:val="left" w:pos="1309"/>
        </w:tabs>
        <w:spacing w:before="185" w:after="0" w:line="240" w:lineRule="auto"/>
        <w:ind w:left="1309" w:right="0" w:hanging="359"/>
        <w:jc w:val="left"/>
        <w:rPr>
          <w:sz w:val="24"/>
        </w:rPr>
      </w:pPr>
      <w:r>
        <w:rPr>
          <w:b/>
          <w:sz w:val="24"/>
        </w:rPr>
        <w:t>Producer-Consumer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problem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wait()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notify()</w:t>
      </w:r>
    </w:p>
    <w:p w14:paraId="7254FF01">
      <w:pPr>
        <w:pStyle w:val="12"/>
        <w:numPr>
          <w:ilvl w:val="0"/>
          <w:numId w:val="36"/>
        </w:numPr>
        <w:tabs>
          <w:tab w:val="left" w:pos="1309"/>
        </w:tabs>
        <w:spacing w:before="182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Proper</w:t>
      </w:r>
      <w:r>
        <w:rPr>
          <w:spacing w:val="-12"/>
          <w:sz w:val="24"/>
        </w:rPr>
        <w:t xml:space="preserve"> </w:t>
      </w:r>
      <w:r>
        <w:rPr>
          <w:sz w:val="24"/>
        </w:rPr>
        <w:t>synchronization</w:t>
      </w:r>
      <w:r>
        <w:rPr>
          <w:spacing w:val="-12"/>
          <w:sz w:val="24"/>
        </w:rPr>
        <w:t xml:space="preserve"> </w:t>
      </w:r>
      <w:r>
        <w:rPr>
          <w:sz w:val="24"/>
        </w:rPr>
        <w:t>between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threads</w:t>
      </w:r>
    </w:p>
    <w:p w14:paraId="5593FF96">
      <w:pPr>
        <w:pStyle w:val="12"/>
        <w:numPr>
          <w:numId w:val="0"/>
        </w:numPr>
        <w:tabs>
          <w:tab w:val="left" w:pos="1309"/>
        </w:tabs>
        <w:spacing w:before="22" w:after="0" w:line="240" w:lineRule="auto"/>
        <w:ind w:right="0" w:rightChars="0"/>
        <w:jc w:val="left"/>
        <w:rPr>
          <w:rFonts w:hint="default"/>
          <w:lang w:val="en-US"/>
        </w:rPr>
      </w:pPr>
    </w:p>
    <w:p w14:paraId="7E3CCBEE">
      <w:pPr>
        <w:pStyle w:val="12"/>
        <w:numPr>
          <w:numId w:val="0"/>
        </w:numPr>
        <w:tabs>
          <w:tab w:val="left" w:pos="1309"/>
        </w:tabs>
        <w:spacing w:before="22" w:after="0" w:line="240" w:lineRule="auto"/>
        <w:ind w:right="0" w:rightChars="0"/>
        <w:jc w:val="left"/>
        <w:rPr>
          <w:rFonts w:hint="default"/>
          <w:lang w:val="en-US"/>
        </w:rPr>
      </w:pPr>
    </w:p>
    <w:p w14:paraId="0B325702">
      <w:pPr>
        <w:pStyle w:val="12"/>
        <w:numPr>
          <w:ilvl w:val="0"/>
          <w:numId w:val="35"/>
        </w:numPr>
        <w:tabs>
          <w:tab w:val="left" w:pos="823"/>
        </w:tabs>
        <w:spacing w:before="22" w:after="0" w:line="259" w:lineRule="auto"/>
        <w:ind w:left="590" w:right="867" w:firstLine="0"/>
        <w:jc w:val="left"/>
        <w:rPr>
          <w:sz w:val="24"/>
        </w:rPr>
      </w:pPr>
      <w:r>
        <w:rPr>
          <w:sz w:val="24"/>
        </w:rPr>
        <w:t>Write a program to display</w:t>
      </w:r>
      <w:r>
        <w:rPr>
          <w:spacing w:val="-1"/>
          <w:sz w:val="24"/>
        </w:rPr>
        <w:t xml:space="preserve"> </w:t>
      </w:r>
      <w:r>
        <w:rPr>
          <w:sz w:val="24"/>
        </w:rPr>
        <w:t>string using thread. Write a prgram to display</w:t>
      </w:r>
      <w:r>
        <w:rPr>
          <w:spacing w:val="-1"/>
          <w:sz w:val="24"/>
        </w:rPr>
        <w:t xml:space="preserve"> </w:t>
      </w:r>
      <w:r>
        <w:rPr>
          <w:sz w:val="24"/>
        </w:rPr>
        <w:t>Frame .The Frame</w:t>
      </w:r>
      <w:r>
        <w:rPr>
          <w:spacing w:val="-8"/>
          <w:sz w:val="24"/>
        </w:rPr>
        <w:t xml:space="preserve"> </w:t>
      </w:r>
      <w:r>
        <w:rPr>
          <w:sz w:val="24"/>
        </w:rPr>
        <w:t>should</w:t>
      </w:r>
      <w:r>
        <w:rPr>
          <w:spacing w:val="-8"/>
          <w:sz w:val="24"/>
        </w:rPr>
        <w:t xml:space="preserve"> </w:t>
      </w:r>
      <w:r>
        <w:rPr>
          <w:sz w:val="24"/>
        </w:rPr>
        <w:t>be</w:t>
      </w:r>
      <w:r>
        <w:rPr>
          <w:spacing w:val="-8"/>
          <w:sz w:val="24"/>
        </w:rPr>
        <w:t xml:space="preserve"> </w:t>
      </w:r>
      <w:r>
        <w:rPr>
          <w:sz w:val="24"/>
        </w:rPr>
        <w:t>titled</w:t>
      </w:r>
      <w:r>
        <w:rPr>
          <w:spacing w:val="-10"/>
          <w:sz w:val="24"/>
        </w:rPr>
        <w:t xml:space="preserve"> </w:t>
      </w:r>
      <w:r>
        <w:rPr>
          <w:sz w:val="24"/>
        </w:rPr>
        <w:t>as</w:t>
      </w:r>
      <w:r>
        <w:rPr>
          <w:spacing w:val="-7"/>
          <w:sz w:val="24"/>
        </w:rPr>
        <w:t xml:space="preserve"> </w:t>
      </w:r>
      <w:r>
        <w:rPr>
          <w:sz w:val="24"/>
        </w:rPr>
        <w:t>“JAVA”</w:t>
      </w:r>
      <w:r>
        <w:rPr>
          <w:spacing w:val="-6"/>
          <w:sz w:val="24"/>
        </w:rPr>
        <w:t xml:space="preserve"> </w:t>
      </w:r>
      <w:r>
        <w:rPr>
          <w:sz w:val="24"/>
        </w:rPr>
        <w:t>&amp;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background</w:t>
      </w:r>
      <w:r>
        <w:rPr>
          <w:spacing w:val="-10"/>
          <w:sz w:val="24"/>
        </w:rPr>
        <w:t xml:space="preserve"> </w:t>
      </w:r>
      <w:r>
        <w:rPr>
          <w:sz w:val="24"/>
        </w:rPr>
        <w:t>Color</w:t>
      </w:r>
      <w:r>
        <w:rPr>
          <w:spacing w:val="-9"/>
          <w:sz w:val="24"/>
        </w:rPr>
        <w:t xml:space="preserve"> </w:t>
      </w:r>
      <w:r>
        <w:rPr>
          <w:sz w:val="24"/>
        </w:rPr>
        <w:t>should</w:t>
      </w:r>
      <w:r>
        <w:rPr>
          <w:spacing w:val="-8"/>
          <w:sz w:val="24"/>
        </w:rPr>
        <w:t xml:space="preserve"> </w:t>
      </w:r>
      <w:r>
        <w:rPr>
          <w:sz w:val="24"/>
        </w:rPr>
        <w:t>be</w:t>
      </w:r>
      <w:r>
        <w:rPr>
          <w:spacing w:val="-8"/>
          <w:sz w:val="24"/>
        </w:rPr>
        <w:t xml:space="preserve"> </w:t>
      </w:r>
      <w:r>
        <w:rPr>
          <w:sz w:val="24"/>
        </w:rPr>
        <w:t>set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yellow,</w:t>
      </w:r>
      <w:r>
        <w:rPr>
          <w:spacing w:val="-11"/>
          <w:sz w:val="24"/>
        </w:rPr>
        <w:t xml:space="preserve"> </w:t>
      </w:r>
      <w:r>
        <w:rPr>
          <w:sz w:val="24"/>
        </w:rPr>
        <w:t>display string at pixel location (50, 50) on a Frame</w:t>
      </w:r>
    </w:p>
    <w:p w14:paraId="76E05D44">
      <w:pPr>
        <w:pStyle w:val="8"/>
        <w:spacing w:before="160"/>
        <w:ind w:left="590"/>
      </w:pPr>
      <w:r>
        <w:rPr>
          <w:b/>
          <w:bCs/>
          <w:spacing w:val="-5"/>
        </w:rPr>
        <w:t>Aim</w:t>
      </w:r>
    </w:p>
    <w:p w14:paraId="564B8A8E">
      <w:pPr>
        <w:pStyle w:val="8"/>
        <w:spacing w:before="182"/>
        <w:ind w:left="969"/>
      </w:pPr>
      <w:r>
        <w:t>To</w:t>
      </w:r>
      <w:r>
        <w:rPr>
          <w:spacing w:val="-11"/>
        </w:rPr>
        <w:t xml:space="preserve"> </w:t>
      </w:r>
      <w:r>
        <w:t>write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Java</w:t>
      </w:r>
      <w:r>
        <w:rPr>
          <w:spacing w:val="-9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display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string</w:t>
      </w:r>
      <w:r>
        <w:rPr>
          <w:spacing w:val="-4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spacing w:val="-2"/>
        </w:rPr>
        <w:t>thread.</w:t>
      </w:r>
    </w:p>
    <w:p w14:paraId="401ABEB6">
      <w:pPr>
        <w:pStyle w:val="8"/>
        <w:spacing w:before="182"/>
        <w:ind w:left="590"/>
      </w:pPr>
      <w:r>
        <w:rPr>
          <w:b/>
          <w:bCs/>
          <w:spacing w:val="-2"/>
        </w:rPr>
        <w:t>Algorithm</w:t>
      </w:r>
    </w:p>
    <w:p w14:paraId="49A69A80">
      <w:pPr>
        <w:pStyle w:val="12"/>
        <w:numPr>
          <w:ilvl w:val="1"/>
          <w:numId w:val="35"/>
        </w:numPr>
        <w:tabs>
          <w:tab w:val="left" w:pos="1309"/>
        </w:tabs>
        <w:spacing w:before="185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Start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56057542">
      <w:pPr>
        <w:pStyle w:val="12"/>
        <w:numPr>
          <w:ilvl w:val="1"/>
          <w:numId w:val="35"/>
        </w:numPr>
        <w:tabs>
          <w:tab w:val="left" w:pos="1309"/>
        </w:tabs>
        <w:spacing w:before="182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Import</w:t>
      </w:r>
      <w:r>
        <w:rPr>
          <w:spacing w:val="-9"/>
          <w:sz w:val="24"/>
        </w:rPr>
        <w:t xml:space="preserve"> </w:t>
      </w:r>
      <w:r>
        <w:rPr>
          <w:sz w:val="24"/>
        </w:rPr>
        <w:t>required</w:t>
      </w:r>
      <w:r>
        <w:rPr>
          <w:spacing w:val="-6"/>
          <w:sz w:val="24"/>
        </w:rPr>
        <w:t xml:space="preserve"> </w:t>
      </w:r>
      <w:r>
        <w:rPr>
          <w:sz w:val="24"/>
        </w:rPr>
        <w:t>packages</w:t>
      </w:r>
      <w:r>
        <w:rPr>
          <w:spacing w:val="-7"/>
          <w:sz w:val="24"/>
        </w:rPr>
        <w:t xml:space="preserve"> </w:t>
      </w:r>
      <w:r>
        <w:rPr>
          <w:sz w:val="24"/>
        </w:rPr>
        <w:t>(java.awt,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java.lang)</w:t>
      </w:r>
    </w:p>
    <w:p w14:paraId="4B68B468">
      <w:pPr>
        <w:pStyle w:val="12"/>
        <w:numPr>
          <w:ilvl w:val="1"/>
          <w:numId w:val="35"/>
        </w:numPr>
        <w:tabs>
          <w:tab w:val="left" w:pos="1309"/>
        </w:tabs>
        <w:spacing w:before="185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class</w:t>
      </w:r>
      <w:r>
        <w:rPr>
          <w:spacing w:val="-6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extends</w:t>
      </w:r>
      <w:r>
        <w:rPr>
          <w:spacing w:val="-6"/>
          <w:sz w:val="24"/>
        </w:rPr>
        <w:t xml:space="preserve"> </w:t>
      </w:r>
      <w:r>
        <w:rPr>
          <w:sz w:val="24"/>
        </w:rPr>
        <w:t>Frame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implements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Runnable</w:t>
      </w:r>
    </w:p>
    <w:p w14:paraId="1808BED8">
      <w:pPr>
        <w:pStyle w:val="12"/>
        <w:numPr>
          <w:ilvl w:val="1"/>
          <w:numId w:val="35"/>
        </w:numPr>
        <w:tabs>
          <w:tab w:val="left" w:pos="1309"/>
        </w:tabs>
        <w:spacing w:before="182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Declare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Thread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object</w:t>
      </w:r>
    </w:p>
    <w:p w14:paraId="33B2862E">
      <w:pPr>
        <w:pStyle w:val="12"/>
        <w:numPr>
          <w:ilvl w:val="1"/>
          <w:numId w:val="35"/>
        </w:numPr>
        <w:tabs>
          <w:tab w:val="left" w:pos="1309"/>
        </w:tabs>
        <w:spacing w:before="182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constructor:</w:t>
      </w:r>
    </w:p>
    <w:p w14:paraId="288E9456">
      <w:pPr>
        <w:pStyle w:val="12"/>
        <w:numPr>
          <w:ilvl w:val="2"/>
          <w:numId w:val="35"/>
        </w:numPr>
        <w:tabs>
          <w:tab w:val="left" w:pos="2029"/>
        </w:tabs>
        <w:spacing w:before="185" w:after="0" w:line="240" w:lineRule="auto"/>
        <w:ind w:left="2029" w:right="0" w:hanging="359"/>
        <w:jc w:val="left"/>
        <w:rPr>
          <w:sz w:val="24"/>
        </w:rPr>
      </w:pPr>
      <w:r>
        <w:rPr>
          <w:sz w:val="24"/>
        </w:rPr>
        <w:t>Set</w:t>
      </w:r>
      <w:r>
        <w:rPr>
          <w:spacing w:val="-6"/>
          <w:sz w:val="24"/>
        </w:rPr>
        <w:t xml:space="preserve"> </w:t>
      </w:r>
      <w:r>
        <w:rPr>
          <w:sz w:val="24"/>
        </w:rPr>
        <w:t>background</w:t>
      </w:r>
      <w:r>
        <w:rPr>
          <w:spacing w:val="-6"/>
          <w:sz w:val="24"/>
        </w:rPr>
        <w:t xml:space="preserve"> </w:t>
      </w:r>
      <w:r>
        <w:rPr>
          <w:sz w:val="24"/>
        </w:rPr>
        <w:t>color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yellow</w:t>
      </w:r>
    </w:p>
    <w:p w14:paraId="52CA9C1A">
      <w:pPr>
        <w:pStyle w:val="12"/>
        <w:numPr>
          <w:ilvl w:val="2"/>
          <w:numId w:val="35"/>
        </w:numPr>
        <w:tabs>
          <w:tab w:val="left" w:pos="2029"/>
        </w:tabs>
        <w:spacing w:before="182" w:after="0" w:line="240" w:lineRule="auto"/>
        <w:ind w:left="2029" w:right="0" w:hanging="359"/>
        <w:jc w:val="left"/>
        <w:rPr>
          <w:sz w:val="24"/>
        </w:rPr>
      </w:pPr>
      <w:r>
        <w:rPr>
          <w:sz w:val="24"/>
        </w:rPr>
        <w:t>Make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frame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visible</w:t>
      </w:r>
    </w:p>
    <w:p w14:paraId="0ADBA3F0">
      <w:pPr>
        <w:pStyle w:val="12"/>
        <w:numPr>
          <w:ilvl w:val="2"/>
          <w:numId w:val="35"/>
        </w:numPr>
        <w:tabs>
          <w:tab w:val="left" w:pos="2029"/>
        </w:tabs>
        <w:spacing w:before="182" w:after="0" w:line="240" w:lineRule="auto"/>
        <w:ind w:left="2029" w:right="0" w:hanging="35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thread</w:t>
      </w:r>
      <w:r>
        <w:rPr>
          <w:spacing w:val="-5"/>
          <w:sz w:val="24"/>
        </w:rPr>
        <w:t xml:space="preserve"> </w:t>
      </w:r>
      <w:r>
        <w:rPr>
          <w:sz w:val="24"/>
        </w:rPr>
        <w:t>object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start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it</w:t>
      </w:r>
    </w:p>
    <w:p w14:paraId="62A6915F">
      <w:pPr>
        <w:pStyle w:val="12"/>
        <w:numPr>
          <w:ilvl w:val="1"/>
          <w:numId w:val="35"/>
        </w:numPr>
        <w:tabs>
          <w:tab w:val="left" w:pos="1309"/>
        </w:tabs>
        <w:spacing w:before="184" w:after="0" w:line="240" w:lineRule="auto"/>
        <w:ind w:left="1309" w:leftChars="0" w:right="0" w:rightChars="0" w:hanging="359" w:firstLineChars="0"/>
        <w:jc w:val="left"/>
        <w:rPr>
          <w:sz w:val="24"/>
        </w:rPr>
      </w:pPr>
      <w:r>
        <w:rPr>
          <w:sz w:val="24"/>
        </w:rPr>
        <w:t>Override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paint(Graphics</w:t>
      </w:r>
      <w:r>
        <w:rPr>
          <w:spacing w:val="-6"/>
          <w:sz w:val="24"/>
        </w:rPr>
        <w:t xml:space="preserve"> </w:t>
      </w:r>
      <w:r>
        <w:rPr>
          <w:sz w:val="24"/>
        </w:rPr>
        <w:t>g)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method:</w:t>
      </w:r>
    </w:p>
    <w:p w14:paraId="4E0125D4">
      <w:pPr>
        <w:pStyle w:val="12"/>
        <w:numPr>
          <w:ilvl w:val="2"/>
          <w:numId w:val="35"/>
        </w:numPr>
        <w:tabs>
          <w:tab w:val="left" w:pos="2029"/>
        </w:tabs>
        <w:spacing w:before="183" w:after="0" w:line="240" w:lineRule="auto"/>
        <w:ind w:left="2029" w:right="0" w:hanging="359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string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drawString()</w:t>
      </w:r>
      <w:r>
        <w:rPr>
          <w:spacing w:val="-3"/>
          <w:sz w:val="24"/>
        </w:rPr>
        <w:t xml:space="preserve"> </w:t>
      </w:r>
      <w:r>
        <w:rPr>
          <w:sz w:val="24"/>
        </w:rPr>
        <w:t>at</w:t>
      </w:r>
      <w:r>
        <w:rPr>
          <w:spacing w:val="-4"/>
          <w:sz w:val="24"/>
        </w:rPr>
        <w:t xml:space="preserve"> </w:t>
      </w:r>
      <w:r>
        <w:rPr>
          <w:sz w:val="24"/>
        </w:rPr>
        <w:t>position</w:t>
      </w:r>
      <w:r>
        <w:rPr>
          <w:spacing w:val="-6"/>
          <w:sz w:val="24"/>
        </w:rPr>
        <w:t xml:space="preserve"> </w:t>
      </w:r>
      <w:r>
        <w:rPr>
          <w:sz w:val="24"/>
        </w:rPr>
        <w:t>(50,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50)</w:t>
      </w:r>
    </w:p>
    <w:p w14:paraId="1E15BBC9">
      <w:pPr>
        <w:pStyle w:val="12"/>
        <w:numPr>
          <w:ilvl w:val="1"/>
          <w:numId w:val="35"/>
        </w:numPr>
        <w:tabs>
          <w:tab w:val="left" w:pos="1309"/>
        </w:tabs>
        <w:spacing w:before="182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main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method:</w:t>
      </w:r>
    </w:p>
    <w:p w14:paraId="0D88A97B">
      <w:pPr>
        <w:pStyle w:val="12"/>
        <w:numPr>
          <w:ilvl w:val="2"/>
          <w:numId w:val="35"/>
        </w:numPr>
        <w:tabs>
          <w:tab w:val="left" w:pos="2029"/>
        </w:tabs>
        <w:spacing w:before="185" w:after="0" w:line="240" w:lineRule="auto"/>
        <w:ind w:left="2029" w:right="0" w:hanging="35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object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class</w:t>
      </w:r>
    </w:p>
    <w:p w14:paraId="2B49EFD0">
      <w:pPr>
        <w:pStyle w:val="12"/>
        <w:numPr>
          <w:ilvl w:val="1"/>
          <w:numId w:val="35"/>
        </w:numPr>
        <w:tabs>
          <w:tab w:val="left" w:pos="1309"/>
        </w:tabs>
        <w:spacing w:before="182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thread</w:t>
      </w:r>
      <w:r>
        <w:rPr>
          <w:spacing w:val="-4"/>
          <w:sz w:val="24"/>
        </w:rPr>
        <w:t xml:space="preserve"> </w:t>
      </w:r>
      <w:r>
        <w:rPr>
          <w:sz w:val="24"/>
        </w:rPr>
        <w:t>continuously</w:t>
      </w:r>
      <w:r>
        <w:rPr>
          <w:spacing w:val="-6"/>
          <w:sz w:val="24"/>
        </w:rPr>
        <w:t xml:space="preserve"> </w:t>
      </w:r>
      <w:r>
        <w:rPr>
          <w:sz w:val="24"/>
        </w:rPr>
        <w:t>updates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frame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displays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string</w:t>
      </w:r>
    </w:p>
    <w:p w14:paraId="73CDBABC">
      <w:pPr>
        <w:pStyle w:val="12"/>
        <w:numPr>
          <w:ilvl w:val="1"/>
          <w:numId w:val="35"/>
        </w:numPr>
        <w:tabs>
          <w:tab w:val="left" w:pos="1308"/>
        </w:tabs>
        <w:spacing w:before="184" w:after="0" w:line="240" w:lineRule="auto"/>
        <w:ind w:left="1308" w:right="0" w:hanging="358"/>
        <w:jc w:val="left"/>
        <w:rPr>
          <w:rFonts w:hint="default"/>
          <w:lang w:val="en-US"/>
        </w:rPr>
      </w:pPr>
      <w:r>
        <w:rPr>
          <w:sz w:val="24"/>
        </w:rPr>
        <w:t>End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1AD7AD6B">
      <w:pPr>
        <w:pStyle w:val="8"/>
        <w:ind w:firstLine="720" w:firstLineChars="0"/>
        <w:rPr>
          <w:b/>
          <w:bCs/>
        </w:rPr>
      </w:pPr>
    </w:p>
    <w:p w14:paraId="74274EFC">
      <w:pPr>
        <w:pStyle w:val="8"/>
        <w:ind w:firstLine="720" w:firstLineChars="0"/>
        <w:rPr>
          <w:b/>
          <w:bCs/>
        </w:rPr>
      </w:pPr>
      <w:r>
        <w:rPr>
          <w:b/>
          <w:bCs/>
        </w:rPr>
        <w:t>Source</w:t>
      </w:r>
      <w:r>
        <w:rPr>
          <w:b/>
          <w:bCs/>
          <w:spacing w:val="-7"/>
        </w:rPr>
        <w:t xml:space="preserve"> </w:t>
      </w:r>
      <w:r>
        <w:rPr>
          <w:b/>
          <w:bCs/>
          <w:spacing w:val="-4"/>
        </w:rPr>
        <w:t>code</w:t>
      </w:r>
    </w:p>
    <w:p w14:paraId="6CE2ABBC">
      <w:pPr>
        <w:pStyle w:val="12"/>
        <w:numPr>
          <w:numId w:val="0"/>
        </w:numPr>
        <w:tabs>
          <w:tab w:val="left" w:pos="1308"/>
        </w:tabs>
        <w:spacing w:before="184" w:after="0" w:line="240" w:lineRule="auto"/>
        <w:ind w:left="950" w:leftChars="0" w:right="0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import java.awt.*;</w:t>
      </w:r>
    </w:p>
    <w:p w14:paraId="77D61F3A">
      <w:pPr>
        <w:pStyle w:val="12"/>
        <w:numPr>
          <w:numId w:val="0"/>
        </w:numPr>
        <w:tabs>
          <w:tab w:val="left" w:pos="1308"/>
        </w:tabs>
        <w:spacing w:before="184" w:after="0" w:line="240" w:lineRule="auto"/>
        <w:ind w:left="950" w:leftChars="0" w:right="0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import java.awt.event.*;</w:t>
      </w:r>
    </w:p>
    <w:p w14:paraId="05DBB056">
      <w:pPr>
        <w:pStyle w:val="12"/>
        <w:numPr>
          <w:numId w:val="0"/>
        </w:numPr>
        <w:tabs>
          <w:tab w:val="left" w:pos="1308"/>
        </w:tabs>
        <w:spacing w:before="184" w:after="0" w:line="240" w:lineRule="auto"/>
        <w:ind w:left="950" w:leftChars="0" w:right="0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class MyFrame extends Frame implements Runnable {</w:t>
      </w:r>
    </w:p>
    <w:p w14:paraId="042E475C">
      <w:pPr>
        <w:pStyle w:val="12"/>
        <w:numPr>
          <w:numId w:val="0"/>
        </w:numPr>
        <w:tabs>
          <w:tab w:val="left" w:pos="1308"/>
        </w:tabs>
        <w:spacing w:before="184" w:after="0" w:line="240" w:lineRule="auto"/>
        <w:ind w:left="950" w:leftChars="0" w:right="0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String msg = "Hello from Thread";</w:t>
      </w:r>
    </w:p>
    <w:p w14:paraId="6446E838">
      <w:pPr>
        <w:pStyle w:val="12"/>
        <w:numPr>
          <w:numId w:val="0"/>
        </w:numPr>
        <w:tabs>
          <w:tab w:val="left" w:pos="1308"/>
        </w:tabs>
        <w:spacing w:before="184" w:after="0" w:line="240" w:lineRule="auto"/>
        <w:ind w:left="950" w:leftChars="0" w:right="0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MyFrame() {</w:t>
      </w:r>
    </w:p>
    <w:p w14:paraId="00E5D821">
      <w:pPr>
        <w:pStyle w:val="12"/>
        <w:numPr>
          <w:numId w:val="0"/>
        </w:numPr>
        <w:tabs>
          <w:tab w:val="left" w:pos="1308"/>
        </w:tabs>
        <w:spacing w:before="184" w:after="0" w:line="240" w:lineRule="auto"/>
        <w:ind w:left="950" w:leftChars="0" w:right="0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setTitle("JAVA");</w:t>
      </w:r>
    </w:p>
    <w:p w14:paraId="7323E9B5">
      <w:pPr>
        <w:pStyle w:val="12"/>
        <w:numPr>
          <w:numId w:val="0"/>
        </w:numPr>
        <w:tabs>
          <w:tab w:val="left" w:pos="1308"/>
        </w:tabs>
        <w:spacing w:before="184" w:after="0" w:line="240" w:lineRule="auto"/>
        <w:ind w:left="950" w:leftChars="0" w:right="0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setSize(400, 300);</w:t>
      </w:r>
    </w:p>
    <w:p w14:paraId="33F38E57">
      <w:pPr>
        <w:pStyle w:val="12"/>
        <w:numPr>
          <w:numId w:val="0"/>
        </w:numPr>
        <w:tabs>
          <w:tab w:val="left" w:pos="1308"/>
        </w:tabs>
        <w:spacing w:before="184" w:after="0" w:line="240" w:lineRule="auto"/>
        <w:ind w:left="950" w:leftChars="0" w:right="0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setBackground(Color.YELLOW);</w:t>
      </w:r>
    </w:p>
    <w:p w14:paraId="3307BEB9">
      <w:pPr>
        <w:pStyle w:val="12"/>
        <w:numPr>
          <w:numId w:val="0"/>
        </w:numPr>
        <w:tabs>
          <w:tab w:val="left" w:pos="1308"/>
        </w:tabs>
        <w:spacing w:before="184" w:after="0" w:line="240" w:lineRule="auto"/>
        <w:ind w:left="950" w:leftChars="0" w:right="0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setVisible(true);</w:t>
      </w:r>
    </w:p>
    <w:p w14:paraId="3AEFE48A">
      <w:pPr>
        <w:pStyle w:val="12"/>
        <w:numPr>
          <w:numId w:val="0"/>
        </w:numPr>
        <w:tabs>
          <w:tab w:val="left" w:pos="1308"/>
        </w:tabs>
        <w:spacing w:before="184" w:after="0" w:line="240" w:lineRule="auto"/>
        <w:ind w:left="950" w:leftChars="0" w:right="0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new Thread(this).start();</w:t>
      </w:r>
    </w:p>
    <w:p w14:paraId="2E6745D3">
      <w:pPr>
        <w:pStyle w:val="12"/>
        <w:numPr>
          <w:numId w:val="0"/>
        </w:numPr>
        <w:tabs>
          <w:tab w:val="left" w:pos="1308"/>
        </w:tabs>
        <w:spacing w:before="184" w:after="0" w:line="240" w:lineRule="auto"/>
        <w:ind w:left="950" w:leftChars="0" w:right="0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addWindowListener(new WindowAdapter() {</w:t>
      </w:r>
    </w:p>
    <w:p w14:paraId="3E86BFBF">
      <w:pPr>
        <w:pStyle w:val="12"/>
        <w:numPr>
          <w:numId w:val="0"/>
        </w:numPr>
        <w:tabs>
          <w:tab w:val="left" w:pos="1308"/>
        </w:tabs>
        <w:spacing w:before="184" w:after="0" w:line="240" w:lineRule="auto"/>
        <w:ind w:left="950" w:leftChars="0" w:right="0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public void windowClosing(WindowEvent e) {</w:t>
      </w:r>
    </w:p>
    <w:p w14:paraId="2C88C605">
      <w:pPr>
        <w:pStyle w:val="12"/>
        <w:numPr>
          <w:numId w:val="0"/>
        </w:numPr>
        <w:tabs>
          <w:tab w:val="left" w:pos="1308"/>
        </w:tabs>
        <w:spacing w:before="184" w:after="0" w:line="240" w:lineRule="auto"/>
        <w:ind w:left="950" w:leftChars="0" w:right="0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dispose();</w:t>
      </w:r>
    </w:p>
    <w:p w14:paraId="35A502DB">
      <w:pPr>
        <w:pStyle w:val="12"/>
        <w:numPr>
          <w:numId w:val="0"/>
        </w:numPr>
        <w:tabs>
          <w:tab w:val="left" w:pos="1308"/>
        </w:tabs>
        <w:spacing w:before="184" w:after="0" w:line="240" w:lineRule="auto"/>
        <w:ind w:left="950" w:leftChars="0" w:right="0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078AB2BE">
      <w:pPr>
        <w:pStyle w:val="12"/>
        <w:numPr>
          <w:numId w:val="0"/>
        </w:numPr>
        <w:tabs>
          <w:tab w:val="left" w:pos="1308"/>
        </w:tabs>
        <w:spacing w:before="184" w:after="0" w:line="240" w:lineRule="auto"/>
        <w:ind w:left="950" w:leftChars="0" w:right="0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});</w:t>
      </w:r>
    </w:p>
    <w:p w14:paraId="0A64231A">
      <w:pPr>
        <w:pStyle w:val="12"/>
        <w:numPr>
          <w:numId w:val="0"/>
        </w:numPr>
        <w:tabs>
          <w:tab w:val="left" w:pos="1308"/>
        </w:tabs>
        <w:spacing w:before="184" w:after="0" w:line="240" w:lineRule="auto"/>
        <w:ind w:left="950" w:leftChars="0" w:right="0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78972091">
      <w:pPr>
        <w:pStyle w:val="12"/>
        <w:numPr>
          <w:numId w:val="0"/>
        </w:numPr>
        <w:tabs>
          <w:tab w:val="left" w:pos="1308"/>
        </w:tabs>
        <w:spacing w:before="184" w:after="0" w:line="240" w:lineRule="auto"/>
        <w:ind w:left="950" w:leftChars="0" w:right="0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public void run() {</w:t>
      </w:r>
    </w:p>
    <w:p w14:paraId="615555CE">
      <w:pPr>
        <w:pStyle w:val="12"/>
        <w:numPr>
          <w:numId w:val="0"/>
        </w:numPr>
        <w:tabs>
          <w:tab w:val="left" w:pos="1308"/>
        </w:tabs>
        <w:spacing w:before="184" w:after="0" w:line="240" w:lineRule="auto"/>
        <w:ind w:left="950" w:leftChars="0" w:right="0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while (true) {</w:t>
      </w:r>
    </w:p>
    <w:p w14:paraId="57E38DF6">
      <w:pPr>
        <w:pStyle w:val="12"/>
        <w:numPr>
          <w:numId w:val="0"/>
        </w:numPr>
        <w:tabs>
          <w:tab w:val="left" w:pos="1308"/>
        </w:tabs>
        <w:spacing w:before="184" w:after="0" w:line="240" w:lineRule="auto"/>
        <w:ind w:left="950" w:leftChars="0" w:right="0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repaint();</w:t>
      </w:r>
    </w:p>
    <w:p w14:paraId="790691A1">
      <w:pPr>
        <w:pStyle w:val="12"/>
        <w:numPr>
          <w:numId w:val="0"/>
        </w:numPr>
        <w:tabs>
          <w:tab w:val="left" w:pos="1308"/>
        </w:tabs>
        <w:spacing w:before="184" w:after="0" w:line="240" w:lineRule="auto"/>
        <w:ind w:left="950" w:leftChars="0" w:right="0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try { Thread.sleep(500); } catch (Exception e) {}</w:t>
      </w:r>
    </w:p>
    <w:p w14:paraId="2A5914ED">
      <w:pPr>
        <w:pStyle w:val="12"/>
        <w:numPr>
          <w:numId w:val="0"/>
        </w:numPr>
        <w:tabs>
          <w:tab w:val="left" w:pos="1308"/>
        </w:tabs>
        <w:spacing w:before="184" w:after="0" w:line="240" w:lineRule="auto"/>
        <w:ind w:left="950" w:leftChars="0" w:right="0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00B7FAA4">
      <w:pPr>
        <w:pStyle w:val="12"/>
        <w:numPr>
          <w:numId w:val="0"/>
        </w:numPr>
        <w:tabs>
          <w:tab w:val="left" w:pos="1308"/>
        </w:tabs>
        <w:spacing w:before="184" w:after="0" w:line="240" w:lineRule="auto"/>
        <w:ind w:left="950" w:leftChars="0" w:right="0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66A1E876">
      <w:pPr>
        <w:pStyle w:val="12"/>
        <w:numPr>
          <w:numId w:val="0"/>
        </w:numPr>
        <w:tabs>
          <w:tab w:val="left" w:pos="1308"/>
        </w:tabs>
        <w:spacing w:before="184" w:after="0" w:line="240" w:lineRule="auto"/>
        <w:ind w:left="950" w:leftChars="0" w:right="0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public void paint(Graphics g) {</w:t>
      </w:r>
    </w:p>
    <w:p w14:paraId="44AB2C52">
      <w:pPr>
        <w:pStyle w:val="12"/>
        <w:numPr>
          <w:numId w:val="0"/>
        </w:numPr>
        <w:tabs>
          <w:tab w:val="left" w:pos="1308"/>
        </w:tabs>
        <w:spacing w:before="184" w:after="0" w:line="240" w:lineRule="auto"/>
        <w:ind w:left="950" w:leftChars="0" w:right="0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g.drawString(msg, 50, 50);</w:t>
      </w:r>
    </w:p>
    <w:p w14:paraId="03043747">
      <w:pPr>
        <w:pStyle w:val="12"/>
        <w:numPr>
          <w:numId w:val="0"/>
        </w:numPr>
        <w:tabs>
          <w:tab w:val="left" w:pos="1308"/>
        </w:tabs>
        <w:spacing w:before="184" w:after="0" w:line="240" w:lineRule="auto"/>
        <w:ind w:left="950" w:leftChars="0" w:right="0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53F2BFA2">
      <w:pPr>
        <w:pStyle w:val="12"/>
        <w:numPr>
          <w:numId w:val="0"/>
        </w:numPr>
        <w:tabs>
          <w:tab w:val="left" w:pos="1308"/>
        </w:tabs>
        <w:spacing w:before="184" w:after="0" w:line="240" w:lineRule="auto"/>
        <w:ind w:left="950" w:leftChars="0" w:right="0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36331029">
      <w:pPr>
        <w:pStyle w:val="12"/>
        <w:numPr>
          <w:numId w:val="0"/>
        </w:numPr>
        <w:tabs>
          <w:tab w:val="left" w:pos="1308"/>
        </w:tabs>
        <w:spacing w:before="184" w:after="0" w:line="240" w:lineRule="auto"/>
        <w:ind w:left="950" w:leftChars="0" w:right="0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public class Main {</w:t>
      </w:r>
    </w:p>
    <w:p w14:paraId="45643063">
      <w:pPr>
        <w:pStyle w:val="12"/>
        <w:numPr>
          <w:numId w:val="0"/>
        </w:numPr>
        <w:tabs>
          <w:tab w:val="left" w:pos="1308"/>
        </w:tabs>
        <w:spacing w:before="184" w:after="0" w:line="240" w:lineRule="auto"/>
        <w:ind w:left="950" w:leftChars="0" w:right="0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public static void main(String[] args) {</w:t>
      </w:r>
    </w:p>
    <w:p w14:paraId="0A49396D">
      <w:pPr>
        <w:pStyle w:val="12"/>
        <w:numPr>
          <w:numId w:val="0"/>
        </w:numPr>
        <w:tabs>
          <w:tab w:val="left" w:pos="1308"/>
        </w:tabs>
        <w:spacing w:before="184" w:after="0" w:line="240" w:lineRule="auto"/>
        <w:ind w:left="950" w:leftChars="0" w:right="0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new MyFrame();</w:t>
      </w:r>
    </w:p>
    <w:p w14:paraId="1E354696">
      <w:pPr>
        <w:pStyle w:val="12"/>
        <w:numPr>
          <w:numId w:val="0"/>
        </w:numPr>
        <w:tabs>
          <w:tab w:val="left" w:pos="1308"/>
        </w:tabs>
        <w:spacing w:before="184" w:after="0" w:line="240" w:lineRule="auto"/>
        <w:ind w:left="950" w:leftChars="0" w:right="0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24CF4B98">
      <w:pPr>
        <w:pStyle w:val="12"/>
        <w:numPr>
          <w:numId w:val="0"/>
        </w:numPr>
        <w:tabs>
          <w:tab w:val="left" w:pos="1308"/>
        </w:tabs>
        <w:spacing w:before="184" w:after="0" w:line="240" w:lineRule="auto"/>
        <w:ind w:left="950" w:leftChars="0" w:right="0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19E5F6C2">
      <w:pPr>
        <w:pStyle w:val="12"/>
        <w:numPr>
          <w:numId w:val="0"/>
        </w:numPr>
        <w:tabs>
          <w:tab w:val="left" w:pos="1308"/>
        </w:tabs>
        <w:spacing w:before="184" w:after="0" w:line="240" w:lineRule="auto"/>
        <w:ind w:left="950" w:leftChars="0" w:right="0" w:rightChars="0"/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Output :</w:t>
      </w:r>
    </w:p>
    <w:p w14:paraId="60478119">
      <w:pPr>
        <w:pStyle w:val="12"/>
        <w:numPr>
          <w:numId w:val="0"/>
        </w:numPr>
        <w:tabs>
          <w:tab w:val="left" w:pos="1308"/>
        </w:tabs>
        <w:spacing w:before="184" w:after="0" w:line="240" w:lineRule="auto"/>
        <w:ind w:left="950" w:leftChars="0" w:right="0" w:rightChars="0"/>
        <w:jc w:val="left"/>
      </w:pPr>
      <w:r>
        <w:drawing>
          <wp:inline distT="0" distB="0" distL="114300" distR="114300">
            <wp:extent cx="3616325" cy="2269490"/>
            <wp:effectExtent l="0" t="0" r="0" b="0"/>
            <wp:docPr id="7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19"/>
                    <pic:cNvPicPr>
                      <a:picLocks noChangeAspect="1"/>
                    </pic:cNvPicPr>
                  </pic:nvPicPr>
                  <pic:blipFill>
                    <a:blip r:embed="rId34"/>
                    <a:srcRect l="7977" t="12717" r="9127" b="8647"/>
                    <a:stretch>
                      <a:fillRect/>
                    </a:stretch>
                  </pic:blipFill>
                  <pic:spPr>
                    <a:xfrm>
                      <a:off x="0" y="0"/>
                      <a:ext cx="3616325" cy="226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AC495">
      <w:pPr>
        <w:pStyle w:val="8"/>
        <w:spacing w:before="190"/>
        <w:ind w:left="590"/>
        <w:rPr>
          <w:spacing w:val="-2"/>
        </w:rPr>
      </w:pPr>
    </w:p>
    <w:p w14:paraId="31BFA9AD">
      <w:pPr>
        <w:pStyle w:val="8"/>
        <w:spacing w:before="190"/>
        <w:ind w:left="590"/>
      </w:pPr>
      <w:r>
        <w:rPr>
          <w:spacing w:val="-2"/>
        </w:rPr>
        <w:t>Result</w:t>
      </w:r>
    </w:p>
    <w:p w14:paraId="5CD0E99E">
      <w:pPr>
        <w:pStyle w:val="8"/>
        <w:spacing w:before="182" w:line="259" w:lineRule="auto"/>
        <w:ind w:left="590" w:right="744" w:firstLine="487"/>
        <w:jc w:val="both"/>
      </w:pPr>
      <w:r>
        <w:t>The</w:t>
      </w:r>
      <w:r>
        <w:rPr>
          <w:spacing w:val="-6"/>
        </w:rPr>
        <w:t xml:space="preserve"> </w:t>
      </w:r>
      <w:r>
        <w:t>program</w:t>
      </w:r>
      <w:r>
        <w:rPr>
          <w:spacing w:val="-7"/>
        </w:rPr>
        <w:t xml:space="preserve"> </w:t>
      </w:r>
      <w:r>
        <w:t>successfully</w:t>
      </w:r>
      <w:r>
        <w:rPr>
          <w:spacing w:val="-8"/>
        </w:rPr>
        <w:t xml:space="preserve"> </w:t>
      </w:r>
      <w:r>
        <w:t>creates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Frame</w:t>
      </w:r>
      <w:r>
        <w:rPr>
          <w:spacing w:val="-6"/>
        </w:rPr>
        <w:t xml:space="preserve"> </w:t>
      </w:r>
      <w:r>
        <w:t>titled</w:t>
      </w:r>
      <w:r>
        <w:rPr>
          <w:spacing w:val="-6"/>
        </w:rPr>
        <w:t xml:space="preserve"> </w:t>
      </w:r>
      <w:r>
        <w:t>"JAVA",</w:t>
      </w:r>
      <w:r>
        <w:rPr>
          <w:spacing w:val="-7"/>
        </w:rPr>
        <w:t xml:space="preserve"> </w:t>
      </w:r>
      <w:r>
        <w:t>sets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background</w:t>
      </w:r>
      <w:r>
        <w:rPr>
          <w:spacing w:val="-8"/>
        </w:rPr>
        <w:t xml:space="preserve"> </w:t>
      </w:r>
      <w:r>
        <w:t>color</w:t>
      </w:r>
      <w:r>
        <w:rPr>
          <w:spacing w:val="-4"/>
        </w:rPr>
        <w:t xml:space="preserve"> </w:t>
      </w:r>
      <w:r>
        <w:t>to yellow,</w:t>
      </w:r>
      <w:r>
        <w:rPr>
          <w:spacing w:val="-9"/>
        </w:rPr>
        <w:t xml:space="preserve"> </w:t>
      </w:r>
      <w:r>
        <w:t>uses</w:t>
      </w:r>
      <w:r>
        <w:rPr>
          <w:spacing w:val="-8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thread</w:t>
      </w:r>
      <w:r>
        <w:rPr>
          <w:spacing w:val="-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continuously</w:t>
      </w:r>
      <w:r>
        <w:rPr>
          <w:spacing w:val="-6"/>
        </w:rPr>
        <w:t xml:space="preserve"> </w:t>
      </w:r>
      <w:r>
        <w:t>refresh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frame,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displays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string</w:t>
      </w:r>
      <w:r>
        <w:rPr>
          <w:spacing w:val="-6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position (50, 50).</w:t>
      </w:r>
    </w:p>
    <w:p w14:paraId="6FF74A41">
      <w:pPr>
        <w:pStyle w:val="12"/>
        <w:numPr>
          <w:numId w:val="0"/>
        </w:numPr>
        <w:tabs>
          <w:tab w:val="left" w:pos="1308"/>
        </w:tabs>
        <w:spacing w:before="184" w:after="0" w:line="240" w:lineRule="auto"/>
        <w:ind w:left="950" w:leftChars="0" w:right="0" w:rightChars="0"/>
        <w:jc w:val="left"/>
        <w:rPr>
          <w:rFonts w:hint="default"/>
          <w:lang w:val="en-US"/>
        </w:rPr>
      </w:pPr>
    </w:p>
    <w:p w14:paraId="1115B948">
      <w:pPr>
        <w:rPr>
          <w:rFonts w:hint="default"/>
          <w:lang w:val="en-US"/>
        </w:rPr>
      </w:pPr>
      <w:r>
        <w:rPr>
          <w:rFonts w:hint="default"/>
          <w:lang w:val="en-US"/>
        </w:rPr>
        <w:br w:type="page"/>
      </w:r>
    </w:p>
    <w:p w14:paraId="3CD3DA94">
      <w:pPr>
        <w:pStyle w:val="12"/>
        <w:numPr>
          <w:numId w:val="0"/>
        </w:numPr>
        <w:tabs>
          <w:tab w:val="left" w:pos="1309"/>
        </w:tabs>
        <w:spacing w:before="22" w:after="0" w:line="240" w:lineRule="auto"/>
        <w:ind w:right="0" w:rightChars="0"/>
        <w:jc w:val="left"/>
        <w:rPr>
          <w:rFonts w:hint="default"/>
          <w:lang w:val="en-US"/>
        </w:rPr>
      </w:pPr>
    </w:p>
    <w:p w14:paraId="2C5698A1">
      <w:pPr>
        <w:pStyle w:val="12"/>
        <w:numPr>
          <w:numId w:val="0"/>
        </w:numPr>
        <w:tabs>
          <w:tab w:val="left" w:pos="1309"/>
        </w:tabs>
        <w:spacing w:before="22" w:after="0" w:line="240" w:lineRule="auto"/>
        <w:ind w:right="0" w:rightChars="0"/>
        <w:jc w:val="left"/>
        <w:rPr>
          <w:rFonts w:hint="default"/>
          <w:lang w:val="en-US"/>
        </w:rPr>
      </w:pPr>
    </w:p>
    <w:p w14:paraId="2A72D1AA">
      <w:pPr>
        <w:pStyle w:val="12"/>
        <w:numPr>
          <w:numId w:val="0"/>
        </w:numPr>
        <w:tabs>
          <w:tab w:val="left" w:pos="1309"/>
        </w:tabs>
        <w:spacing w:before="22" w:after="0" w:line="240" w:lineRule="auto"/>
        <w:ind w:right="0" w:rightChars="0"/>
        <w:jc w:val="left"/>
        <w:rPr>
          <w:rFonts w:hint="default"/>
          <w:lang w:val="en-US"/>
        </w:rPr>
      </w:pPr>
    </w:p>
    <w:p w14:paraId="336B8E73">
      <w:pPr>
        <w:pStyle w:val="12"/>
        <w:numPr>
          <w:numId w:val="0"/>
        </w:numPr>
        <w:tabs>
          <w:tab w:val="left" w:pos="1309"/>
        </w:tabs>
        <w:spacing w:before="22" w:after="0" w:line="240" w:lineRule="auto"/>
        <w:ind w:right="0" w:rightChars="0"/>
        <w:jc w:val="left"/>
        <w:rPr>
          <w:rFonts w:hint="default"/>
          <w:lang w:val="en-US"/>
        </w:rPr>
      </w:pPr>
    </w:p>
    <w:p w14:paraId="2B5FD2FA">
      <w:pPr>
        <w:pStyle w:val="12"/>
        <w:numPr>
          <w:numId w:val="0"/>
        </w:numPr>
        <w:tabs>
          <w:tab w:val="left" w:pos="1309"/>
        </w:tabs>
        <w:spacing w:before="22" w:after="0" w:line="240" w:lineRule="auto"/>
        <w:ind w:right="0" w:rightChars="0"/>
        <w:jc w:val="left"/>
        <w:rPr>
          <w:rFonts w:hint="default"/>
          <w:lang w:val="en-US"/>
        </w:rPr>
      </w:pPr>
    </w:p>
    <w:p w14:paraId="2B35CFE2">
      <w:pPr>
        <w:pStyle w:val="12"/>
        <w:numPr>
          <w:numId w:val="0"/>
        </w:numPr>
        <w:tabs>
          <w:tab w:val="left" w:pos="1309"/>
        </w:tabs>
        <w:spacing w:before="22" w:after="0" w:line="240" w:lineRule="auto"/>
        <w:ind w:right="0" w:rightChars="0"/>
        <w:jc w:val="left"/>
        <w:rPr>
          <w:rFonts w:hint="default"/>
          <w:lang w:val="en-US"/>
        </w:rPr>
      </w:pPr>
    </w:p>
    <w:p w14:paraId="482302E3">
      <w:pPr>
        <w:pStyle w:val="12"/>
        <w:numPr>
          <w:numId w:val="0"/>
        </w:numPr>
        <w:tabs>
          <w:tab w:val="left" w:pos="1309"/>
        </w:tabs>
        <w:spacing w:before="22" w:after="0" w:line="240" w:lineRule="auto"/>
        <w:ind w:right="0" w:rightChars="0"/>
        <w:jc w:val="left"/>
        <w:rPr>
          <w:rFonts w:hint="default"/>
          <w:lang w:val="en-US"/>
        </w:rPr>
      </w:pPr>
    </w:p>
    <w:p w14:paraId="2A34471A">
      <w:pPr>
        <w:pStyle w:val="12"/>
        <w:numPr>
          <w:ilvl w:val="0"/>
          <w:numId w:val="37"/>
        </w:numPr>
        <w:tabs>
          <w:tab w:val="left" w:pos="771"/>
        </w:tabs>
        <w:spacing w:before="0" w:after="0" w:line="259" w:lineRule="auto"/>
        <w:ind w:left="590" w:right="455" w:firstLine="0"/>
        <w:jc w:val="left"/>
        <w:rPr>
          <w:sz w:val="24"/>
        </w:rPr>
      </w:pPr>
      <w:r>
        <w:rPr>
          <w:sz w:val="24"/>
        </w:rPr>
        <mc:AlternateContent>
          <mc:Choice Requires="wpg">
            <w:drawing>
              <wp:anchor distT="0" distB="0" distL="0" distR="0" simplePos="0" relativeHeight="251684864" behindDoc="0" locked="0" layoutInCell="1" allowOverlap="1">
                <wp:simplePos x="0" y="0"/>
                <wp:positionH relativeFrom="page">
                  <wp:posOffset>622935</wp:posOffset>
                </wp:positionH>
                <wp:positionV relativeFrom="paragraph">
                  <wp:posOffset>-1232535</wp:posOffset>
                </wp:positionV>
                <wp:extent cx="6301740" cy="845820"/>
                <wp:effectExtent l="0" t="0" r="3810" b="11430"/>
                <wp:wrapNone/>
                <wp:docPr id="95" name="Group 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1740" cy="845819"/>
                          <a:chOff x="0" y="0"/>
                          <a:chExt cx="6301740" cy="845819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0" y="0"/>
                            <a:ext cx="6301740" cy="8458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1740" h="845819">
                                <a:moveTo>
                                  <a:pt x="6297930" y="845820"/>
                                </a:moveTo>
                                <a:lnTo>
                                  <a:pt x="3809" y="845820"/>
                                </a:lnTo>
                                <a:lnTo>
                                  <a:pt x="2349" y="845527"/>
                                </a:lnTo>
                                <a:lnTo>
                                  <a:pt x="1117" y="844702"/>
                                </a:lnTo>
                                <a:lnTo>
                                  <a:pt x="292" y="843470"/>
                                </a:lnTo>
                                <a:lnTo>
                                  <a:pt x="0" y="842010"/>
                                </a:lnTo>
                                <a:lnTo>
                                  <a:pt x="0" y="3810"/>
                                </a:lnTo>
                                <a:lnTo>
                                  <a:pt x="292" y="2349"/>
                                </a:lnTo>
                                <a:lnTo>
                                  <a:pt x="1117" y="1117"/>
                                </a:lnTo>
                                <a:lnTo>
                                  <a:pt x="2349" y="292"/>
                                </a:lnTo>
                                <a:lnTo>
                                  <a:pt x="3809" y="0"/>
                                </a:lnTo>
                                <a:lnTo>
                                  <a:pt x="6297930" y="0"/>
                                </a:lnTo>
                                <a:lnTo>
                                  <a:pt x="6299390" y="292"/>
                                </a:lnTo>
                                <a:lnTo>
                                  <a:pt x="6300622" y="1117"/>
                                </a:lnTo>
                                <a:lnTo>
                                  <a:pt x="6301447" y="2349"/>
                                </a:lnTo>
                                <a:lnTo>
                                  <a:pt x="6301739" y="3810"/>
                                </a:lnTo>
                                <a:lnTo>
                                  <a:pt x="7620" y="3810"/>
                                </a:lnTo>
                                <a:lnTo>
                                  <a:pt x="3809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838200"/>
                                </a:lnTo>
                                <a:lnTo>
                                  <a:pt x="3809" y="838200"/>
                                </a:lnTo>
                                <a:lnTo>
                                  <a:pt x="7620" y="842010"/>
                                </a:lnTo>
                                <a:lnTo>
                                  <a:pt x="6301739" y="842010"/>
                                </a:lnTo>
                                <a:lnTo>
                                  <a:pt x="6301447" y="843470"/>
                                </a:lnTo>
                                <a:lnTo>
                                  <a:pt x="6300622" y="844702"/>
                                </a:lnTo>
                                <a:lnTo>
                                  <a:pt x="6299390" y="845527"/>
                                </a:lnTo>
                                <a:lnTo>
                                  <a:pt x="6297930" y="845820"/>
                                </a:lnTo>
                                <a:close/>
                              </a:path>
                              <a:path w="6301740" h="845819">
                                <a:moveTo>
                                  <a:pt x="7620" y="7620"/>
                                </a:moveTo>
                                <a:lnTo>
                                  <a:pt x="3809" y="7620"/>
                                </a:lnTo>
                                <a:lnTo>
                                  <a:pt x="7620" y="3810"/>
                                </a:lnTo>
                                <a:lnTo>
                                  <a:pt x="7620" y="7620"/>
                                </a:lnTo>
                                <a:close/>
                              </a:path>
                              <a:path w="6301740" h="845819">
                                <a:moveTo>
                                  <a:pt x="6294120" y="7620"/>
                                </a:moveTo>
                                <a:lnTo>
                                  <a:pt x="7620" y="7620"/>
                                </a:lnTo>
                                <a:lnTo>
                                  <a:pt x="7620" y="3810"/>
                                </a:lnTo>
                                <a:lnTo>
                                  <a:pt x="6294120" y="3810"/>
                                </a:lnTo>
                                <a:lnTo>
                                  <a:pt x="6294120" y="7620"/>
                                </a:lnTo>
                                <a:close/>
                              </a:path>
                              <a:path w="6301740" h="845819">
                                <a:moveTo>
                                  <a:pt x="6294120" y="842010"/>
                                </a:moveTo>
                                <a:lnTo>
                                  <a:pt x="6294120" y="3810"/>
                                </a:lnTo>
                                <a:lnTo>
                                  <a:pt x="6297930" y="7620"/>
                                </a:lnTo>
                                <a:lnTo>
                                  <a:pt x="6301739" y="7620"/>
                                </a:lnTo>
                                <a:lnTo>
                                  <a:pt x="6301739" y="838200"/>
                                </a:lnTo>
                                <a:lnTo>
                                  <a:pt x="6297930" y="838200"/>
                                </a:lnTo>
                                <a:lnTo>
                                  <a:pt x="6294120" y="842010"/>
                                </a:lnTo>
                                <a:close/>
                              </a:path>
                              <a:path w="6301740" h="845819">
                                <a:moveTo>
                                  <a:pt x="6301739" y="7620"/>
                                </a:moveTo>
                                <a:lnTo>
                                  <a:pt x="6297930" y="7620"/>
                                </a:lnTo>
                                <a:lnTo>
                                  <a:pt x="6294120" y="3810"/>
                                </a:lnTo>
                                <a:lnTo>
                                  <a:pt x="6301739" y="3810"/>
                                </a:lnTo>
                                <a:lnTo>
                                  <a:pt x="6301739" y="7620"/>
                                </a:lnTo>
                                <a:close/>
                              </a:path>
                              <a:path w="6301740" h="845819">
                                <a:moveTo>
                                  <a:pt x="7620" y="842010"/>
                                </a:moveTo>
                                <a:lnTo>
                                  <a:pt x="3809" y="838200"/>
                                </a:lnTo>
                                <a:lnTo>
                                  <a:pt x="7620" y="838200"/>
                                </a:lnTo>
                                <a:lnTo>
                                  <a:pt x="7620" y="842010"/>
                                </a:lnTo>
                                <a:close/>
                              </a:path>
                              <a:path w="6301740" h="845819">
                                <a:moveTo>
                                  <a:pt x="6294120" y="842010"/>
                                </a:moveTo>
                                <a:lnTo>
                                  <a:pt x="7620" y="842010"/>
                                </a:lnTo>
                                <a:lnTo>
                                  <a:pt x="7620" y="838200"/>
                                </a:lnTo>
                                <a:lnTo>
                                  <a:pt x="6294120" y="838200"/>
                                </a:lnTo>
                                <a:lnTo>
                                  <a:pt x="6294120" y="842010"/>
                                </a:lnTo>
                                <a:close/>
                              </a:path>
                              <a:path w="6301740" h="845819">
                                <a:moveTo>
                                  <a:pt x="6301739" y="842010"/>
                                </a:moveTo>
                                <a:lnTo>
                                  <a:pt x="6294120" y="842010"/>
                                </a:lnTo>
                                <a:lnTo>
                                  <a:pt x="6297930" y="838200"/>
                                </a:lnTo>
                                <a:lnTo>
                                  <a:pt x="6301739" y="838200"/>
                                </a:lnTo>
                                <a:lnTo>
                                  <a:pt x="6301739" y="8420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98806" y="83184"/>
                            <a:ext cx="762000" cy="455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76C911">
                              <w:pPr>
                                <w:spacing w:before="0" w:line="244" w:lineRule="exact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Ex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10</w:t>
                              </w:r>
                            </w:p>
                            <w:p w14:paraId="0A8ACBA2">
                              <w:pPr>
                                <w:spacing w:before="184" w:line="289" w:lineRule="exact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27/02/2026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2424429" y="386461"/>
                            <a:ext cx="116332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38AFE7">
                              <w:pPr>
                                <w:spacing w:before="0" w:line="240" w:lineRule="exact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SET-9</w:t>
                              </w:r>
                              <w:r>
                                <w:rPr>
                                  <w:b/>
                                  <w:spacing w:val="5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Java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swings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9.05pt;margin-top:-97.05pt;height:66.6pt;width:496.2pt;mso-position-horizontal-relative:page;z-index:251684864;mso-width-relative:page;mso-height-relative:page;" coordsize="6301740,845819" o:gfxdata="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">
                <o:lock v:ext="edit" aspectratio="f"/>
                <v:shape id="Graphic 96" o:spid="_x0000_s1026" o:spt="100" style="position:absolute;left:0;top:0;height:845819;width:6301740;" fillcolor="#000000" filled="t" stroked="f" coordsize="6301740,845819" o:gfxdata="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BMoF+5AAAA2wAA&#10;AA8AAAAAAAAAAQAgAAAAIgAAAGRycy9kb3ducmV2LnhtbFBLAQIUABQAAAAIAIdO4kAzLwWeOwAA&#10;ADkAAAAQAAAAAAAAAAEAIAAAAAgBAABkcnMvc2hhcGV4bWwueG1sUEsFBgAAAAAGAAYAWwEAALID&#10;AAAAAA==&#10;" path="m6297930,845820l3809,845820,2349,845527,1117,844702,292,843470,0,842010,0,3810,292,2349,1117,1117,2349,292,3809,0,6297930,0,6299390,292,6300622,1117,6301447,2349,6301739,3810,7620,3810,3809,7620,7620,7620,7620,838200,3809,838200,7620,842010,6301739,842010,6301447,843470,6300622,844702,6299390,845527,6297930,845820xem7620,7620l3809,7620,7620,3810,7620,7620xem6294120,7620l7620,7620,7620,3810,6294120,3810,6294120,7620xem6294120,842010l6294120,3810,6297930,7620,6301739,7620,6301739,838200,6297930,838200,6294120,842010xem6301739,7620l6297930,7620,6294120,3810,6301739,3810,6301739,7620xem7620,842010l3809,838200,7620,838200,7620,842010xem6294120,842010l7620,842010,7620,838200,6294120,838200,6294120,842010xem6301739,842010l6294120,842010,6297930,838200,6301739,838200,6301739,8420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97" o:spid="_x0000_s1026" o:spt="202" type="#_x0000_t202" style="position:absolute;left:98806;top:83184;height:455930;width:762000;" filled="f" stroked="f" coordsize="21600,21600" o:gfxdata="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oMGqW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176C911">
                        <w:pPr>
                          <w:spacing w:before="0" w:line="244" w:lineRule="exact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Ex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7"/>
                            <w:sz w:val="24"/>
                          </w:rPr>
                          <w:t>10</w:t>
                        </w:r>
                      </w:p>
                      <w:p w14:paraId="0A8ACBA2">
                        <w:pPr>
                          <w:spacing w:before="184" w:line="289" w:lineRule="exact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27/02/2026</w:t>
                        </w:r>
                      </w:p>
                    </w:txbxContent>
                  </v:textbox>
                </v:shape>
                <v:shape id="Textbox 98" o:spid="_x0000_s1026" o:spt="202" type="#_x0000_t202" style="position:absolute;left:2424429;top:386461;height:152400;width:1163320;" filled="f" stroked="f" coordsize="21600,21600" o:gfxdata="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mv/uS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D38AFE7">
                        <w:pPr>
                          <w:spacing w:before="0" w:line="240" w:lineRule="exact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SET-9</w:t>
                        </w:r>
                        <w:r>
                          <w:rPr>
                            <w:b/>
                            <w:spacing w:val="5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Java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swings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4"/>
        </w:rPr>
        <w:t>Pizza</w:t>
      </w:r>
      <w:r>
        <w:rPr>
          <w:spacing w:val="-10"/>
          <w:sz w:val="24"/>
        </w:rPr>
        <w:t xml:space="preserve"> </w:t>
      </w:r>
      <w:r>
        <w:rPr>
          <w:sz w:val="24"/>
        </w:rPr>
        <w:t>Cafe</w:t>
      </w:r>
      <w:r>
        <w:rPr>
          <w:spacing w:val="-10"/>
          <w:sz w:val="24"/>
        </w:rPr>
        <w:t xml:space="preserve"> </w:t>
      </w:r>
      <w:r>
        <w:rPr>
          <w:sz w:val="24"/>
        </w:rPr>
        <w:t>Software</w:t>
      </w:r>
      <w:r>
        <w:rPr>
          <w:spacing w:val="-8"/>
          <w:sz w:val="24"/>
        </w:rPr>
        <w:t xml:space="preserve"> </w:t>
      </w:r>
      <w:r>
        <w:rPr>
          <w:sz w:val="24"/>
        </w:rPr>
        <w:t>has</w:t>
      </w:r>
      <w:r>
        <w:rPr>
          <w:spacing w:val="-8"/>
          <w:sz w:val="24"/>
        </w:rPr>
        <w:t xml:space="preserve"> </w:t>
      </w:r>
      <w:r>
        <w:rPr>
          <w:sz w:val="24"/>
        </w:rPr>
        <w:t>provided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following</w:t>
      </w:r>
      <w:r>
        <w:rPr>
          <w:spacing w:val="-8"/>
          <w:sz w:val="24"/>
        </w:rPr>
        <w:t xml:space="preserve"> </w:t>
      </w:r>
      <w:r>
        <w:rPr>
          <w:sz w:val="24"/>
        </w:rPr>
        <w:t>Pizza</w:t>
      </w:r>
      <w:r>
        <w:rPr>
          <w:spacing w:val="-8"/>
          <w:sz w:val="24"/>
        </w:rPr>
        <w:t xml:space="preserve"> </w:t>
      </w:r>
      <w:r>
        <w:rPr>
          <w:sz w:val="24"/>
        </w:rPr>
        <w:t>Order</w:t>
      </w:r>
      <w:r>
        <w:rPr>
          <w:spacing w:val="-8"/>
          <w:sz w:val="24"/>
        </w:rPr>
        <w:t xml:space="preserve"> </w:t>
      </w:r>
      <w:r>
        <w:rPr>
          <w:sz w:val="24"/>
        </w:rPr>
        <w:t>Form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customer.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rate of Regular Pizza is Rs. 60 and of Pan Pizza Rs. 80.</w:t>
      </w:r>
    </w:p>
    <w:p w14:paraId="68A710A0">
      <w:pPr>
        <w:pStyle w:val="12"/>
        <w:numPr>
          <w:ilvl w:val="1"/>
          <w:numId w:val="37"/>
        </w:numPr>
        <w:tabs>
          <w:tab w:val="left" w:pos="843"/>
        </w:tabs>
        <w:spacing w:before="160" w:after="0" w:line="240" w:lineRule="auto"/>
        <w:ind w:left="843" w:right="0" w:hanging="253"/>
        <w:jc w:val="left"/>
        <w:rPr>
          <w:sz w:val="24"/>
        </w:rPr>
      </w:pPr>
      <w:r>
        <w:rPr>
          <w:sz w:val="24"/>
        </w:rPr>
        <w:t>Write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code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clear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check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boxes.</w:t>
      </w:r>
    </w:p>
    <w:p w14:paraId="43DB3A8F">
      <w:pPr>
        <w:pStyle w:val="12"/>
        <w:numPr>
          <w:ilvl w:val="1"/>
          <w:numId w:val="37"/>
        </w:numPr>
        <w:tabs>
          <w:tab w:val="left" w:pos="898"/>
        </w:tabs>
        <w:spacing w:before="182" w:after="0" w:line="259" w:lineRule="auto"/>
        <w:ind w:left="590" w:right="477" w:firstLine="0"/>
        <w:jc w:val="left"/>
        <w:rPr>
          <w:sz w:val="24"/>
        </w:rPr>
      </w:pPr>
      <w:r>
        <w:rPr>
          <w:sz w:val="24"/>
        </w:rPr>
        <w:t>Write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code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find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cost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toppings</w:t>
      </w:r>
      <w:r>
        <w:rPr>
          <w:spacing w:val="-5"/>
          <w:sz w:val="24"/>
        </w:rPr>
        <w:t xml:space="preserve"> </w:t>
      </w:r>
      <w:r>
        <w:rPr>
          <w:sz w:val="24"/>
        </w:rPr>
        <w:t>(Rs.10</w:t>
      </w:r>
      <w:r>
        <w:rPr>
          <w:spacing w:val="-2"/>
          <w:sz w:val="24"/>
        </w:rPr>
        <w:t xml:space="preserve"> </w:t>
      </w:r>
      <w:r>
        <w:rPr>
          <w:sz w:val="24"/>
        </w:rPr>
        <w:t>each)</w:t>
      </w:r>
      <w:r>
        <w:rPr>
          <w:spacing w:val="-3"/>
          <w:sz w:val="24"/>
        </w:rPr>
        <w:t xml:space="preserve"> </w:t>
      </w:r>
      <w:r>
        <w:rPr>
          <w:sz w:val="24"/>
        </w:rPr>
        <w:t>selected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customer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then</w:t>
      </w:r>
      <w:r>
        <w:rPr>
          <w:spacing w:val="-4"/>
          <w:sz w:val="24"/>
        </w:rPr>
        <w:t xml:space="preserve"> </w:t>
      </w:r>
      <w:r>
        <w:rPr>
          <w:sz w:val="24"/>
        </w:rPr>
        <w:t>to calculate the Total Cost as follows:-</w:t>
      </w:r>
    </w:p>
    <w:p w14:paraId="20DD47A9">
      <w:pPr>
        <w:pStyle w:val="8"/>
        <w:spacing w:before="159" w:line="391" w:lineRule="auto"/>
        <w:ind w:left="590" w:right="4698"/>
      </w:pPr>
      <w:r>
        <w:t>Amount</w:t>
      </w:r>
      <w:r>
        <w:rPr>
          <w:spacing w:val="-12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(Rate</w:t>
      </w:r>
      <w:r>
        <w:rPr>
          <w:spacing w:val="-11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Cost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Toppings)</w:t>
      </w:r>
      <w:r>
        <w:rPr>
          <w:spacing w:val="-10"/>
        </w:rPr>
        <w:t xml:space="preserve"> </w:t>
      </w:r>
      <w:r>
        <w:t>*</w:t>
      </w:r>
      <w:r>
        <w:rPr>
          <w:spacing w:val="-8"/>
        </w:rPr>
        <w:t xml:space="preserve"> </w:t>
      </w:r>
      <w:r>
        <w:t xml:space="preserve">Quantity </w:t>
      </w:r>
      <w:r>
        <w:rPr>
          <w:b/>
          <w:bCs/>
          <w:spacing w:val="-4"/>
        </w:rPr>
        <w:t>Aim</w:t>
      </w:r>
    </w:p>
    <w:p w14:paraId="4F621EDF">
      <w:pPr>
        <w:pStyle w:val="8"/>
        <w:spacing w:line="291" w:lineRule="exact"/>
        <w:ind w:left="969"/>
      </w:pPr>
      <w:r>
        <w:t>To</w:t>
      </w:r>
      <w:r>
        <w:rPr>
          <w:spacing w:val="-10"/>
        </w:rPr>
        <w:t xml:space="preserve"> </w:t>
      </w:r>
      <w:r>
        <w:t>develop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Java</w:t>
      </w:r>
      <w:r>
        <w:rPr>
          <w:spacing w:val="-10"/>
        </w:rPr>
        <w:t xml:space="preserve"> </w:t>
      </w:r>
      <w:r>
        <w:t>program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Pizza</w:t>
      </w:r>
      <w:r>
        <w:rPr>
          <w:spacing w:val="-8"/>
        </w:rPr>
        <w:t xml:space="preserve"> </w:t>
      </w:r>
      <w:r>
        <w:t>Cafe</w:t>
      </w:r>
      <w:r>
        <w:rPr>
          <w:spacing w:val="-9"/>
        </w:rPr>
        <w:t xml:space="preserve"> </w:t>
      </w:r>
      <w:r>
        <w:t>Order</w:t>
      </w:r>
      <w:r>
        <w:rPr>
          <w:spacing w:val="-8"/>
        </w:rPr>
        <w:t xml:space="preserve"> </w:t>
      </w:r>
      <w:r>
        <w:t>Form</w:t>
      </w:r>
      <w:r>
        <w:rPr>
          <w:spacing w:val="-7"/>
        </w:rPr>
        <w:t xml:space="preserve"> </w:t>
      </w:r>
      <w:r>
        <w:rPr>
          <w:spacing w:val="-5"/>
        </w:rPr>
        <w:t>to:</w:t>
      </w:r>
    </w:p>
    <w:p w14:paraId="3E5AB14D">
      <w:pPr>
        <w:pStyle w:val="12"/>
        <w:numPr>
          <w:ilvl w:val="2"/>
          <w:numId w:val="37"/>
        </w:numPr>
        <w:tabs>
          <w:tab w:val="left" w:pos="2029"/>
        </w:tabs>
        <w:spacing w:before="182" w:after="0" w:line="240" w:lineRule="auto"/>
        <w:ind w:left="2029" w:right="0" w:hanging="359"/>
        <w:jc w:val="left"/>
        <w:rPr>
          <w:sz w:val="24"/>
        </w:rPr>
      </w:pPr>
      <w:r>
        <w:rPr>
          <w:sz w:val="24"/>
        </w:rPr>
        <w:t>Clear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checkboxes</w:t>
      </w:r>
    </w:p>
    <w:p w14:paraId="2274BF4F">
      <w:pPr>
        <w:pStyle w:val="12"/>
        <w:numPr>
          <w:ilvl w:val="2"/>
          <w:numId w:val="37"/>
        </w:numPr>
        <w:tabs>
          <w:tab w:val="left" w:pos="2029"/>
        </w:tabs>
        <w:spacing w:before="185" w:after="0" w:line="240" w:lineRule="auto"/>
        <w:ind w:left="2029" w:right="0" w:hanging="359"/>
        <w:jc w:val="left"/>
        <w:rPr>
          <w:sz w:val="24"/>
        </w:rPr>
      </w:pPr>
      <w:r>
        <w:rPr>
          <w:sz w:val="24"/>
        </w:rPr>
        <w:t>Calculate</w:t>
      </w:r>
      <w:r>
        <w:rPr>
          <w:spacing w:val="-7"/>
          <w:sz w:val="24"/>
        </w:rPr>
        <w:t xml:space="preserve"> </w:t>
      </w:r>
      <w:r>
        <w:rPr>
          <w:sz w:val="24"/>
        </w:rPr>
        <w:t>total</w:t>
      </w:r>
      <w:r>
        <w:rPr>
          <w:spacing w:val="-3"/>
          <w:sz w:val="24"/>
        </w:rPr>
        <w:t xml:space="preserve"> </w:t>
      </w:r>
      <w:r>
        <w:rPr>
          <w:sz w:val="24"/>
        </w:rPr>
        <w:t>cost</w:t>
      </w:r>
      <w:r>
        <w:rPr>
          <w:spacing w:val="-4"/>
          <w:sz w:val="24"/>
        </w:rPr>
        <w:t xml:space="preserve"> </w:t>
      </w:r>
      <w:r>
        <w:rPr>
          <w:sz w:val="24"/>
        </w:rPr>
        <w:t>based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pizza</w:t>
      </w:r>
      <w:r>
        <w:rPr>
          <w:spacing w:val="-6"/>
          <w:sz w:val="24"/>
        </w:rPr>
        <w:t xml:space="preserve"> </w:t>
      </w:r>
      <w:r>
        <w:rPr>
          <w:sz w:val="24"/>
        </w:rPr>
        <w:t>type,</w:t>
      </w:r>
      <w:r>
        <w:rPr>
          <w:spacing w:val="-5"/>
          <w:sz w:val="24"/>
        </w:rPr>
        <w:t xml:space="preserve"> </w:t>
      </w:r>
      <w:r>
        <w:rPr>
          <w:sz w:val="24"/>
        </w:rPr>
        <w:t>toppings,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quantity</w:t>
      </w:r>
    </w:p>
    <w:p w14:paraId="6FEF6FCD">
      <w:pPr>
        <w:pStyle w:val="8"/>
        <w:spacing w:before="182"/>
        <w:ind w:left="590"/>
      </w:pPr>
      <w:r>
        <w:rPr>
          <w:b/>
          <w:bCs/>
          <w:spacing w:val="-2"/>
        </w:rPr>
        <w:t>Algorithm</w:t>
      </w:r>
    </w:p>
    <w:p w14:paraId="7BB0D8FE">
      <w:pPr>
        <w:pStyle w:val="12"/>
        <w:numPr>
          <w:ilvl w:val="0"/>
          <w:numId w:val="38"/>
        </w:numPr>
        <w:tabs>
          <w:tab w:val="left" w:pos="1309"/>
        </w:tabs>
        <w:spacing w:before="185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Start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06C97820">
      <w:pPr>
        <w:pStyle w:val="12"/>
        <w:numPr>
          <w:ilvl w:val="0"/>
          <w:numId w:val="38"/>
        </w:numPr>
        <w:tabs>
          <w:tab w:val="left" w:pos="1309"/>
        </w:tabs>
        <w:spacing w:before="182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12"/>
          <w:sz w:val="24"/>
        </w:rPr>
        <w:t xml:space="preserve"> </w:t>
      </w:r>
      <w:r>
        <w:rPr>
          <w:sz w:val="24"/>
        </w:rPr>
        <w:t>GUI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with:</w:t>
      </w:r>
    </w:p>
    <w:p w14:paraId="35DA48FF">
      <w:pPr>
        <w:pStyle w:val="12"/>
        <w:numPr>
          <w:ilvl w:val="1"/>
          <w:numId w:val="38"/>
        </w:numPr>
        <w:tabs>
          <w:tab w:val="left" w:pos="2029"/>
        </w:tabs>
        <w:spacing w:before="182" w:after="0" w:line="240" w:lineRule="auto"/>
        <w:ind w:left="2029" w:right="0" w:hanging="359"/>
        <w:jc w:val="left"/>
        <w:rPr>
          <w:sz w:val="24"/>
        </w:rPr>
      </w:pPr>
      <w:r>
        <w:rPr>
          <w:sz w:val="24"/>
        </w:rPr>
        <w:t>Pizza</w:t>
      </w:r>
      <w:r>
        <w:rPr>
          <w:spacing w:val="-9"/>
          <w:sz w:val="24"/>
        </w:rPr>
        <w:t xml:space="preserve"> </w:t>
      </w:r>
      <w:r>
        <w:rPr>
          <w:sz w:val="24"/>
        </w:rPr>
        <w:t>type</w:t>
      </w:r>
      <w:r>
        <w:rPr>
          <w:spacing w:val="-3"/>
          <w:sz w:val="24"/>
        </w:rPr>
        <w:t xml:space="preserve"> </w:t>
      </w:r>
      <w:r>
        <w:rPr>
          <w:sz w:val="24"/>
        </w:rPr>
        <w:t>(Regular</w:t>
      </w:r>
      <w:r>
        <w:rPr>
          <w:spacing w:val="-2"/>
          <w:sz w:val="24"/>
        </w:rPr>
        <w:t xml:space="preserve"> </w:t>
      </w:r>
      <w:r>
        <w:rPr>
          <w:sz w:val="24"/>
        </w:rPr>
        <w:t>/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Pan)</w:t>
      </w:r>
    </w:p>
    <w:p w14:paraId="1ED057E4">
      <w:pPr>
        <w:pStyle w:val="12"/>
        <w:numPr>
          <w:ilvl w:val="1"/>
          <w:numId w:val="38"/>
        </w:numPr>
        <w:tabs>
          <w:tab w:val="left" w:pos="2029"/>
        </w:tabs>
        <w:spacing w:before="185" w:after="0" w:line="240" w:lineRule="auto"/>
        <w:ind w:left="2029" w:right="0" w:hanging="359"/>
        <w:jc w:val="left"/>
        <w:rPr>
          <w:sz w:val="24"/>
        </w:rPr>
      </w:pPr>
      <w:r>
        <w:rPr>
          <w:spacing w:val="-2"/>
          <w:sz w:val="24"/>
        </w:rPr>
        <w:t>Toppings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(Checkboxes)</w:t>
      </w:r>
    </w:p>
    <w:p w14:paraId="242935D2">
      <w:pPr>
        <w:pStyle w:val="12"/>
        <w:numPr>
          <w:ilvl w:val="1"/>
          <w:numId w:val="38"/>
        </w:numPr>
        <w:tabs>
          <w:tab w:val="left" w:pos="2029"/>
        </w:tabs>
        <w:spacing w:before="182" w:after="0" w:line="240" w:lineRule="auto"/>
        <w:ind w:left="2029" w:right="0" w:hanging="359"/>
        <w:jc w:val="left"/>
        <w:rPr>
          <w:sz w:val="24"/>
        </w:rPr>
      </w:pPr>
      <w:r>
        <w:rPr>
          <w:sz w:val="24"/>
        </w:rPr>
        <w:t>Quantity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field</w:t>
      </w:r>
    </w:p>
    <w:p w14:paraId="64C9AC79">
      <w:pPr>
        <w:pStyle w:val="12"/>
        <w:numPr>
          <w:ilvl w:val="1"/>
          <w:numId w:val="38"/>
        </w:numPr>
        <w:tabs>
          <w:tab w:val="left" w:pos="2029"/>
        </w:tabs>
        <w:spacing w:before="185" w:after="0" w:line="240" w:lineRule="auto"/>
        <w:ind w:left="2029" w:right="0" w:hanging="359"/>
        <w:jc w:val="left"/>
        <w:rPr>
          <w:sz w:val="24"/>
        </w:rPr>
      </w:pPr>
      <w:r>
        <w:rPr>
          <w:sz w:val="24"/>
        </w:rPr>
        <w:t>Calculate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Clear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buttons</w:t>
      </w:r>
    </w:p>
    <w:p w14:paraId="7769C5E1">
      <w:pPr>
        <w:pStyle w:val="12"/>
        <w:numPr>
          <w:ilvl w:val="0"/>
          <w:numId w:val="38"/>
        </w:numPr>
        <w:tabs>
          <w:tab w:val="left" w:pos="1309"/>
        </w:tabs>
        <w:spacing w:before="182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When</w:t>
      </w:r>
      <w:r>
        <w:rPr>
          <w:spacing w:val="-6"/>
          <w:sz w:val="24"/>
        </w:rPr>
        <w:t xml:space="preserve"> </w:t>
      </w:r>
      <w:r>
        <w:rPr>
          <w:sz w:val="24"/>
        </w:rPr>
        <w:t>Calculate</w:t>
      </w:r>
      <w:r>
        <w:rPr>
          <w:spacing w:val="-4"/>
          <w:sz w:val="24"/>
        </w:rPr>
        <w:t xml:space="preserve"> </w:t>
      </w:r>
      <w:r>
        <w:rPr>
          <w:sz w:val="24"/>
        </w:rPr>
        <w:t>button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clicked:</w:t>
      </w:r>
    </w:p>
    <w:p w14:paraId="6E66A120">
      <w:pPr>
        <w:pStyle w:val="12"/>
        <w:numPr>
          <w:ilvl w:val="1"/>
          <w:numId w:val="38"/>
        </w:numPr>
        <w:tabs>
          <w:tab w:val="left" w:pos="2029"/>
        </w:tabs>
        <w:spacing w:before="182" w:after="0" w:line="240" w:lineRule="auto"/>
        <w:ind w:left="2029" w:right="0" w:hanging="359"/>
        <w:jc w:val="left"/>
        <w:rPr>
          <w:sz w:val="24"/>
        </w:rPr>
      </w:pPr>
      <w:r>
        <w:rPr>
          <w:sz w:val="24"/>
        </w:rPr>
        <w:t>Set</w:t>
      </w:r>
      <w:r>
        <w:rPr>
          <w:spacing w:val="-6"/>
          <w:sz w:val="24"/>
        </w:rPr>
        <w:t xml:space="preserve"> </w:t>
      </w:r>
      <w:r>
        <w:rPr>
          <w:sz w:val="24"/>
        </w:rPr>
        <w:t>rate</w:t>
      </w:r>
      <w:r>
        <w:rPr>
          <w:spacing w:val="-7"/>
          <w:sz w:val="24"/>
        </w:rPr>
        <w:t xml:space="preserve"> </w:t>
      </w:r>
      <w:r>
        <w:rPr>
          <w:sz w:val="24"/>
        </w:rPr>
        <w:t>=</w:t>
      </w:r>
      <w:r>
        <w:rPr>
          <w:spacing w:val="-4"/>
          <w:sz w:val="24"/>
        </w:rPr>
        <w:t xml:space="preserve"> </w:t>
      </w:r>
      <w:r>
        <w:rPr>
          <w:sz w:val="24"/>
        </w:rPr>
        <w:t>0,</w:t>
      </w:r>
      <w:r>
        <w:rPr>
          <w:spacing w:val="-5"/>
          <w:sz w:val="24"/>
        </w:rPr>
        <w:t xml:space="preserve"> </w:t>
      </w:r>
      <w:r>
        <w:rPr>
          <w:sz w:val="24"/>
        </w:rPr>
        <w:t>toppingCost</w:t>
      </w:r>
      <w:r>
        <w:rPr>
          <w:spacing w:val="-4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0</w:t>
      </w:r>
    </w:p>
    <w:p w14:paraId="3755AD0C">
      <w:pPr>
        <w:pStyle w:val="12"/>
        <w:numPr>
          <w:ilvl w:val="1"/>
          <w:numId w:val="38"/>
        </w:numPr>
        <w:tabs>
          <w:tab w:val="left" w:pos="2029"/>
        </w:tabs>
        <w:spacing w:before="185" w:after="0" w:line="240" w:lineRule="auto"/>
        <w:ind w:left="2029" w:right="0" w:hanging="359"/>
        <w:jc w:val="left"/>
        <w:rPr>
          <w:sz w:val="24"/>
        </w:rPr>
      </w:pP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Regular</w:t>
      </w:r>
      <w:r>
        <w:rPr>
          <w:spacing w:val="-5"/>
          <w:sz w:val="24"/>
        </w:rPr>
        <w:t xml:space="preserve"> </w:t>
      </w:r>
      <w:r>
        <w:rPr>
          <w:sz w:val="24"/>
        </w:rPr>
        <w:t>selected</w:t>
      </w:r>
      <w:r>
        <w:rPr>
          <w:spacing w:val="-5"/>
          <w:sz w:val="24"/>
        </w:rPr>
        <w:t xml:space="preserve"> </w:t>
      </w:r>
      <w:r>
        <w:rPr>
          <w:sz w:val="24"/>
        </w:rPr>
        <w:t>→</w:t>
      </w:r>
      <w:r>
        <w:rPr>
          <w:spacing w:val="-6"/>
          <w:sz w:val="24"/>
        </w:rPr>
        <w:t xml:space="preserve"> </w:t>
      </w:r>
      <w:r>
        <w:rPr>
          <w:sz w:val="24"/>
        </w:rPr>
        <w:t>rate</w:t>
      </w:r>
      <w:r>
        <w:rPr>
          <w:spacing w:val="-7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60</w:t>
      </w:r>
    </w:p>
    <w:p w14:paraId="326487A3">
      <w:pPr>
        <w:pStyle w:val="12"/>
        <w:numPr>
          <w:ilvl w:val="1"/>
          <w:numId w:val="38"/>
        </w:numPr>
        <w:tabs>
          <w:tab w:val="left" w:pos="2029"/>
        </w:tabs>
        <w:spacing w:before="182" w:after="0" w:line="240" w:lineRule="auto"/>
        <w:ind w:left="2029" w:right="0" w:hanging="359"/>
        <w:jc w:val="left"/>
        <w:rPr>
          <w:sz w:val="24"/>
        </w:rPr>
      </w:pP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Pan</w:t>
      </w:r>
      <w:r>
        <w:rPr>
          <w:spacing w:val="-4"/>
          <w:sz w:val="24"/>
        </w:rPr>
        <w:t xml:space="preserve"> </w:t>
      </w:r>
      <w:r>
        <w:rPr>
          <w:sz w:val="24"/>
        </w:rPr>
        <w:t>selected</w:t>
      </w:r>
      <w:r>
        <w:rPr>
          <w:spacing w:val="-5"/>
          <w:sz w:val="24"/>
        </w:rPr>
        <w:t xml:space="preserve"> </w:t>
      </w:r>
      <w:r>
        <w:rPr>
          <w:sz w:val="24"/>
        </w:rPr>
        <w:t>→</w:t>
      </w:r>
      <w:r>
        <w:rPr>
          <w:spacing w:val="-4"/>
          <w:sz w:val="24"/>
        </w:rPr>
        <w:t xml:space="preserve"> </w:t>
      </w:r>
      <w:r>
        <w:rPr>
          <w:sz w:val="24"/>
        </w:rPr>
        <w:t>rate</w:t>
      </w:r>
      <w:r>
        <w:rPr>
          <w:spacing w:val="-7"/>
          <w:sz w:val="24"/>
        </w:rPr>
        <w:t xml:space="preserve"> </w:t>
      </w:r>
      <w:r>
        <w:rPr>
          <w:sz w:val="24"/>
        </w:rPr>
        <w:t>=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80</w:t>
      </w:r>
    </w:p>
    <w:p w14:paraId="2EB9C3B4">
      <w:pPr>
        <w:pStyle w:val="12"/>
        <w:numPr>
          <w:ilvl w:val="1"/>
          <w:numId w:val="38"/>
        </w:numPr>
        <w:tabs>
          <w:tab w:val="left" w:pos="2029"/>
        </w:tabs>
        <w:spacing w:before="185" w:after="0" w:line="240" w:lineRule="auto"/>
        <w:ind w:left="2029" w:right="0" w:hanging="359"/>
        <w:jc w:val="left"/>
        <w:rPr>
          <w:sz w:val="24"/>
        </w:rPr>
      </w:pP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each</w:t>
      </w:r>
      <w:r>
        <w:rPr>
          <w:spacing w:val="-3"/>
          <w:sz w:val="24"/>
        </w:rPr>
        <w:t xml:space="preserve"> </w:t>
      </w:r>
      <w:r>
        <w:rPr>
          <w:sz w:val="24"/>
        </w:rPr>
        <w:t>selected</w:t>
      </w:r>
      <w:r>
        <w:rPr>
          <w:spacing w:val="-3"/>
          <w:sz w:val="24"/>
        </w:rPr>
        <w:t xml:space="preserve"> </w:t>
      </w:r>
      <w:r>
        <w:rPr>
          <w:sz w:val="24"/>
        </w:rPr>
        <w:t>topping</w:t>
      </w:r>
      <w:r>
        <w:rPr>
          <w:spacing w:val="-4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add</w:t>
      </w:r>
      <w:r>
        <w:rPr>
          <w:spacing w:val="-4"/>
          <w:sz w:val="24"/>
        </w:rPr>
        <w:t xml:space="preserve"> </w:t>
      </w:r>
      <w:r>
        <w:rPr>
          <w:sz w:val="24"/>
        </w:rPr>
        <w:t>10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toppingCost</w:t>
      </w:r>
    </w:p>
    <w:p w14:paraId="6BB611BC">
      <w:pPr>
        <w:pStyle w:val="12"/>
        <w:numPr>
          <w:ilvl w:val="1"/>
          <w:numId w:val="38"/>
        </w:numPr>
        <w:tabs>
          <w:tab w:val="left" w:pos="2029"/>
        </w:tabs>
        <w:spacing w:before="182" w:after="0" w:line="240" w:lineRule="auto"/>
        <w:ind w:left="2029" w:right="0" w:hanging="359"/>
        <w:jc w:val="left"/>
        <w:rPr>
          <w:sz w:val="24"/>
        </w:rPr>
      </w:pPr>
      <w:r>
        <w:rPr>
          <w:sz w:val="24"/>
        </w:rPr>
        <w:t>Read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quantity</w:t>
      </w:r>
    </w:p>
    <w:p w14:paraId="6B5C37D1">
      <w:pPr>
        <w:pStyle w:val="12"/>
        <w:numPr>
          <w:ilvl w:val="1"/>
          <w:numId w:val="38"/>
        </w:numPr>
        <w:tabs>
          <w:tab w:val="left" w:pos="2029"/>
        </w:tabs>
        <w:spacing w:before="184" w:after="0" w:line="240" w:lineRule="auto"/>
        <w:ind w:left="2029" w:right="0" w:hanging="359"/>
        <w:jc w:val="left"/>
        <w:rPr>
          <w:sz w:val="24"/>
        </w:rPr>
      </w:pPr>
      <w:r>
        <w:rPr>
          <w:spacing w:val="-2"/>
          <w:sz w:val="24"/>
        </w:rPr>
        <w:t>Compute:</w:t>
      </w:r>
    </w:p>
    <w:p w14:paraId="4EE0CB9F">
      <w:pPr>
        <w:pStyle w:val="8"/>
        <w:spacing w:before="22"/>
        <w:ind w:left="2030"/>
      </w:pPr>
      <w:r>
        <w:t>Amount</w:t>
      </w:r>
      <w:r>
        <w:rPr>
          <w:spacing w:val="-8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(rate</w:t>
      </w:r>
      <w:r>
        <w:rPr>
          <w:spacing w:val="-7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toppingCost)</w:t>
      </w:r>
      <w:r>
        <w:rPr>
          <w:spacing w:val="-3"/>
        </w:rPr>
        <w:t xml:space="preserve"> </w:t>
      </w:r>
      <w:r>
        <w:t>×</w:t>
      </w:r>
      <w:r>
        <w:rPr>
          <w:spacing w:val="-4"/>
        </w:rPr>
        <w:t xml:space="preserve"> </w:t>
      </w:r>
      <w:r>
        <w:rPr>
          <w:spacing w:val="-2"/>
        </w:rPr>
        <w:t>quantity</w:t>
      </w:r>
    </w:p>
    <w:p w14:paraId="5A06BBA9">
      <w:pPr>
        <w:pStyle w:val="12"/>
        <w:numPr>
          <w:ilvl w:val="1"/>
          <w:numId w:val="38"/>
        </w:numPr>
        <w:tabs>
          <w:tab w:val="left" w:pos="2029"/>
        </w:tabs>
        <w:spacing w:before="185" w:after="0" w:line="240" w:lineRule="auto"/>
        <w:ind w:left="2029" w:right="0" w:hanging="359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10"/>
          <w:sz w:val="24"/>
        </w:rPr>
        <w:t xml:space="preserve"> </w:t>
      </w:r>
      <w:r>
        <w:rPr>
          <w:sz w:val="24"/>
        </w:rPr>
        <w:t>total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amount</w:t>
      </w:r>
    </w:p>
    <w:p w14:paraId="239C7B89">
      <w:pPr>
        <w:pStyle w:val="12"/>
        <w:numPr>
          <w:ilvl w:val="0"/>
          <w:numId w:val="38"/>
        </w:numPr>
        <w:tabs>
          <w:tab w:val="left" w:pos="1309"/>
        </w:tabs>
        <w:spacing w:before="182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When</w:t>
      </w:r>
      <w:r>
        <w:rPr>
          <w:spacing w:val="-5"/>
          <w:sz w:val="24"/>
        </w:rPr>
        <w:t xml:space="preserve"> </w:t>
      </w:r>
      <w:r>
        <w:rPr>
          <w:sz w:val="24"/>
        </w:rPr>
        <w:t>Clear</w:t>
      </w:r>
      <w:r>
        <w:rPr>
          <w:spacing w:val="-3"/>
          <w:sz w:val="24"/>
        </w:rPr>
        <w:t xml:space="preserve"> </w:t>
      </w:r>
      <w:r>
        <w:rPr>
          <w:sz w:val="24"/>
        </w:rPr>
        <w:t>button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clicked:</w:t>
      </w:r>
    </w:p>
    <w:p w14:paraId="7CD564FC">
      <w:pPr>
        <w:pStyle w:val="12"/>
        <w:spacing w:after="0" w:line="240" w:lineRule="auto"/>
        <w:jc w:val="left"/>
        <w:rPr>
          <w:sz w:val="24"/>
        </w:rPr>
        <w:sectPr>
          <w:pgSz w:w="11910" w:h="16840"/>
          <w:pgMar w:top="900" w:right="992" w:bottom="1200" w:left="850" w:header="0" w:footer="1001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23068C5D">
      <w:pPr>
        <w:pStyle w:val="12"/>
        <w:numPr>
          <w:ilvl w:val="1"/>
          <w:numId w:val="38"/>
        </w:numPr>
        <w:tabs>
          <w:tab w:val="left" w:pos="2029"/>
        </w:tabs>
        <w:spacing w:before="22" w:after="0" w:line="240" w:lineRule="auto"/>
        <w:ind w:left="2029" w:right="0" w:hanging="359"/>
        <w:jc w:val="left"/>
        <w:rPr>
          <w:sz w:val="24"/>
        </w:rPr>
      </w:pPr>
      <w:r>
        <w:rPr>
          <w:sz w:val="24"/>
        </w:rPr>
        <w:t>Uncheck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checkboxes</w:t>
      </w:r>
    </w:p>
    <w:p w14:paraId="6C5BBF43">
      <w:pPr>
        <w:pStyle w:val="12"/>
        <w:numPr>
          <w:ilvl w:val="1"/>
          <w:numId w:val="38"/>
        </w:numPr>
        <w:tabs>
          <w:tab w:val="left" w:pos="2029"/>
        </w:tabs>
        <w:spacing w:before="182" w:after="0" w:line="240" w:lineRule="auto"/>
        <w:ind w:left="2029" w:right="0" w:hanging="359"/>
        <w:jc w:val="left"/>
        <w:rPr>
          <w:sz w:val="24"/>
        </w:rPr>
      </w:pPr>
      <w:r>
        <w:rPr>
          <w:sz w:val="24"/>
        </w:rPr>
        <w:t>Clear</w:t>
      </w:r>
      <w:r>
        <w:rPr>
          <w:spacing w:val="-5"/>
          <w:sz w:val="24"/>
        </w:rPr>
        <w:t xml:space="preserve"> </w:t>
      </w:r>
      <w:r>
        <w:rPr>
          <w:sz w:val="24"/>
        </w:rPr>
        <w:t>quantity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result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fields</w:t>
      </w:r>
    </w:p>
    <w:p w14:paraId="01ABFE3B">
      <w:pPr>
        <w:pStyle w:val="12"/>
        <w:numPr>
          <w:ilvl w:val="0"/>
          <w:numId w:val="38"/>
        </w:numPr>
        <w:tabs>
          <w:tab w:val="left" w:pos="1309"/>
        </w:tabs>
        <w:spacing w:before="185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End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521790E7">
      <w:pPr>
        <w:pStyle w:val="12"/>
        <w:numPr>
          <w:numId w:val="0"/>
        </w:numPr>
        <w:tabs>
          <w:tab w:val="left" w:pos="1309"/>
        </w:tabs>
        <w:spacing w:before="185" w:after="0" w:line="240" w:lineRule="auto"/>
        <w:ind w:left="950" w:leftChars="0" w:right="0" w:rightChars="0"/>
        <w:jc w:val="left"/>
        <w:rPr>
          <w:rFonts w:hint="default"/>
          <w:b/>
          <w:bCs/>
          <w:sz w:val="24"/>
          <w:lang w:val="en-US"/>
        </w:rPr>
      </w:pPr>
      <w:r>
        <w:rPr>
          <w:rFonts w:hint="default"/>
          <w:b/>
          <w:bCs/>
          <w:spacing w:val="-2"/>
          <w:sz w:val="24"/>
          <w:lang w:val="en-US"/>
        </w:rPr>
        <w:t>Source Code</w:t>
      </w:r>
    </w:p>
    <w:p w14:paraId="58DC32C7">
      <w:pPr>
        <w:pStyle w:val="8"/>
        <w:spacing w:before="184" w:line="369" w:lineRule="auto"/>
        <w:ind w:left="1310" w:right="6365"/>
      </w:pPr>
      <w:r>
        <w:rPr>
          <w:rFonts w:hint="default"/>
          <w:lang w:val="en-US"/>
        </w:rPr>
        <w:tab/>
      </w:r>
      <w:r>
        <w:t xml:space="preserve">import javax.swing.*; </w:t>
      </w:r>
      <w:r>
        <w:rPr>
          <w:spacing w:val="-2"/>
        </w:rPr>
        <w:t>import</w:t>
      </w:r>
      <w:r>
        <w:rPr>
          <w:spacing w:val="-3"/>
        </w:rPr>
        <w:t xml:space="preserve"> </w:t>
      </w:r>
      <w:r>
        <w:rPr>
          <w:spacing w:val="-2"/>
        </w:rPr>
        <w:t>java.awt.event.*;</w:t>
      </w:r>
    </w:p>
    <w:p w14:paraId="1854B28D">
      <w:pPr>
        <w:pStyle w:val="8"/>
        <w:ind w:left="1310"/>
      </w:pPr>
      <w:r>
        <w:t>public</w:t>
      </w:r>
      <w:r>
        <w:rPr>
          <w:spacing w:val="-10"/>
        </w:rPr>
        <w:t xml:space="preserve"> </w:t>
      </w:r>
      <w:r>
        <w:t>class</w:t>
      </w:r>
      <w:r>
        <w:rPr>
          <w:spacing w:val="-6"/>
        </w:rPr>
        <w:t xml:space="preserve"> </w:t>
      </w:r>
      <w:r>
        <w:t>PizzaCafe</w:t>
      </w:r>
      <w:r>
        <w:rPr>
          <w:spacing w:val="-8"/>
        </w:rPr>
        <w:t xml:space="preserve"> </w:t>
      </w:r>
      <w:r>
        <w:t>extends</w:t>
      </w:r>
      <w:r>
        <w:rPr>
          <w:spacing w:val="-7"/>
        </w:rPr>
        <w:t xml:space="preserve"> </w:t>
      </w:r>
      <w:r>
        <w:t>JFrame</w:t>
      </w:r>
      <w:r>
        <w:rPr>
          <w:spacing w:val="-6"/>
        </w:rPr>
        <w:t xml:space="preserve"> </w:t>
      </w:r>
      <w:r>
        <w:t>implements</w:t>
      </w:r>
      <w:r>
        <w:rPr>
          <w:spacing w:val="-7"/>
        </w:rPr>
        <w:t xml:space="preserve"> </w:t>
      </w:r>
      <w:r>
        <w:rPr>
          <w:spacing w:val="-2"/>
        </w:rPr>
        <w:t>ActionListener</w:t>
      </w:r>
    </w:p>
    <w:p w14:paraId="638070C3">
      <w:pPr>
        <w:spacing w:before="161"/>
        <w:ind w:left="131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 w14:paraId="607A2628">
      <w:pPr>
        <w:pStyle w:val="8"/>
        <w:spacing w:before="158"/>
        <w:ind w:left="1526"/>
      </w:pPr>
      <w:r>
        <w:rPr>
          <w:spacing w:val="-2"/>
        </w:rPr>
        <w:t>JTextField</w:t>
      </w:r>
      <w:r>
        <w:rPr>
          <w:spacing w:val="-8"/>
        </w:rPr>
        <w:t xml:space="preserve"> </w:t>
      </w:r>
      <w:r>
        <w:rPr>
          <w:spacing w:val="-2"/>
        </w:rPr>
        <w:t>t1,t2,t3,t4,t5;</w:t>
      </w:r>
    </w:p>
    <w:p w14:paraId="56D1DDC8">
      <w:pPr>
        <w:pStyle w:val="8"/>
        <w:ind w:left="1526"/>
      </w:pPr>
      <w:r>
        <w:t>JRadioButton</w:t>
      </w:r>
      <w:r>
        <w:rPr>
          <w:spacing w:val="-9"/>
        </w:rPr>
        <w:t xml:space="preserve"> </w:t>
      </w:r>
      <w:r>
        <w:rPr>
          <w:spacing w:val="-2"/>
        </w:rPr>
        <w:t>regular,pan;</w:t>
      </w:r>
    </w:p>
    <w:p w14:paraId="2891F85C">
      <w:pPr>
        <w:pStyle w:val="8"/>
        <w:spacing w:before="161"/>
        <w:ind w:left="1526"/>
      </w:pPr>
      <w:r>
        <w:t>JCheckBox</w:t>
      </w:r>
      <w:r>
        <w:rPr>
          <w:spacing w:val="-6"/>
        </w:rPr>
        <w:t xml:space="preserve"> </w:t>
      </w:r>
      <w:r>
        <w:rPr>
          <w:spacing w:val="-2"/>
        </w:rPr>
        <w:t>cheese,capsicum,pepperoni;</w:t>
      </w:r>
    </w:p>
    <w:p w14:paraId="3D1C9A5C">
      <w:pPr>
        <w:pStyle w:val="8"/>
        <w:ind w:left="1526"/>
      </w:pPr>
      <w:r>
        <w:t>JButton</w:t>
      </w:r>
      <w:r>
        <w:rPr>
          <w:spacing w:val="-7"/>
        </w:rPr>
        <w:t xml:space="preserve"> </w:t>
      </w:r>
      <w:r>
        <w:rPr>
          <w:spacing w:val="-2"/>
        </w:rPr>
        <w:t>calculateBtn,quitBtn;</w:t>
      </w:r>
    </w:p>
    <w:p w14:paraId="1537B70A">
      <w:pPr>
        <w:pStyle w:val="8"/>
        <w:ind w:left="1526"/>
      </w:pPr>
      <w:r>
        <w:rPr>
          <w:spacing w:val="-2"/>
        </w:rPr>
        <w:t>PizzaCafe()</w:t>
      </w:r>
    </w:p>
    <w:p w14:paraId="1F68E79C">
      <w:pPr>
        <w:spacing w:before="158"/>
        <w:ind w:left="1526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 w14:paraId="71D60FF6">
      <w:pPr>
        <w:pStyle w:val="8"/>
        <w:spacing w:before="161" w:line="372" w:lineRule="auto"/>
        <w:ind w:left="1744" w:right="6098"/>
      </w:pPr>
      <w:r>
        <w:t>setTitle("PIZZA</w:t>
      </w:r>
      <w:r>
        <w:rPr>
          <w:spacing w:val="-14"/>
        </w:rPr>
        <w:t xml:space="preserve"> </w:t>
      </w:r>
      <w:r>
        <w:t xml:space="preserve">CAFE"); </w:t>
      </w:r>
      <w:r>
        <w:rPr>
          <w:spacing w:val="-2"/>
        </w:rPr>
        <w:t>setSize(500,400); setLayout(null);</w:t>
      </w:r>
    </w:p>
    <w:p w14:paraId="2D8C8377">
      <w:pPr>
        <w:pStyle w:val="8"/>
        <w:spacing w:line="372" w:lineRule="auto"/>
        <w:ind w:left="1744" w:right="4453"/>
      </w:pPr>
      <w:r>
        <w:t>JLabel</w:t>
      </w:r>
      <w:r>
        <w:rPr>
          <w:spacing w:val="-9"/>
        </w:rPr>
        <w:t xml:space="preserve"> </w:t>
      </w:r>
      <w:r>
        <w:t>title</w:t>
      </w:r>
      <w:r>
        <w:rPr>
          <w:spacing w:val="-8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new</w:t>
      </w:r>
      <w:r>
        <w:rPr>
          <w:spacing w:val="-8"/>
        </w:rPr>
        <w:t xml:space="preserve"> </w:t>
      </w:r>
      <w:r>
        <w:t>JLabel("PIZZA</w:t>
      </w:r>
      <w:r>
        <w:rPr>
          <w:spacing w:val="-9"/>
        </w:rPr>
        <w:t xml:space="preserve"> </w:t>
      </w:r>
      <w:r>
        <w:t xml:space="preserve">CAFE"); </w:t>
      </w:r>
      <w:r>
        <w:rPr>
          <w:spacing w:val="-2"/>
        </w:rPr>
        <w:t>title.setBounds(200,20,200,30); add(title);</w:t>
      </w:r>
    </w:p>
    <w:p w14:paraId="384A3646">
      <w:pPr>
        <w:pStyle w:val="8"/>
        <w:spacing w:before="1" w:line="372" w:lineRule="auto"/>
        <w:ind w:left="1744" w:right="3306"/>
      </w:pPr>
      <w:r>
        <w:t>JLabel</w:t>
      </w:r>
      <w:r>
        <w:rPr>
          <w:spacing w:val="-9"/>
        </w:rPr>
        <w:t xml:space="preserve"> </w:t>
      </w:r>
      <w:r>
        <w:t>l1</w:t>
      </w:r>
      <w:r>
        <w:rPr>
          <w:spacing w:val="-7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new</w:t>
      </w:r>
      <w:r>
        <w:rPr>
          <w:spacing w:val="-9"/>
        </w:rPr>
        <w:t xml:space="preserve"> </w:t>
      </w:r>
      <w:r>
        <w:t>JLabel("Customer</w:t>
      </w:r>
      <w:r>
        <w:rPr>
          <w:spacing w:val="-9"/>
        </w:rPr>
        <w:t xml:space="preserve"> </w:t>
      </w:r>
      <w:r>
        <w:t xml:space="preserve">Name"); </w:t>
      </w:r>
      <w:r>
        <w:rPr>
          <w:spacing w:val="-2"/>
        </w:rPr>
        <w:t>l1.setBounds(30,80,120,25);</w:t>
      </w:r>
    </w:p>
    <w:p w14:paraId="26102575">
      <w:pPr>
        <w:pStyle w:val="8"/>
        <w:spacing w:line="292" w:lineRule="exact"/>
        <w:ind w:left="1744"/>
        <w:rPr>
          <w:spacing w:val="-2"/>
        </w:rPr>
      </w:pPr>
      <w:r>
        <w:rPr>
          <w:spacing w:val="-2"/>
        </w:rPr>
        <w:t>add(l1);</w:t>
      </w:r>
    </w:p>
    <w:p w14:paraId="3D8265DB">
      <w:pPr>
        <w:pStyle w:val="8"/>
        <w:spacing w:line="292" w:lineRule="exact"/>
        <w:ind w:left="1744"/>
      </w:pPr>
      <w:r>
        <w:t>t1 = new JTextField();</w:t>
      </w:r>
    </w:p>
    <w:p w14:paraId="3CBBE8E8">
      <w:pPr>
        <w:pStyle w:val="8"/>
        <w:spacing w:line="292" w:lineRule="exact"/>
        <w:ind w:left="1744"/>
      </w:pPr>
      <w:r>
        <w:t xml:space="preserve"> </w:t>
      </w:r>
      <w:r>
        <w:rPr>
          <w:spacing w:val="-2"/>
        </w:rPr>
        <w:t>t1.setBounds(150,80,120,25); add(t1);</w:t>
      </w:r>
    </w:p>
    <w:p w14:paraId="0DCE0ABA">
      <w:pPr>
        <w:pStyle w:val="8"/>
        <w:spacing w:line="372" w:lineRule="auto"/>
        <w:ind w:left="1744" w:right="4797"/>
      </w:pPr>
      <w:r>
        <w:t>JLabel</w:t>
      </w:r>
      <w:r>
        <w:rPr>
          <w:spacing w:val="-10"/>
        </w:rPr>
        <w:t xml:space="preserve"> </w:t>
      </w:r>
      <w:r>
        <w:t>l2</w:t>
      </w:r>
      <w:r>
        <w:rPr>
          <w:spacing w:val="-7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new</w:t>
      </w:r>
      <w:r>
        <w:rPr>
          <w:spacing w:val="-9"/>
        </w:rPr>
        <w:t xml:space="preserve"> </w:t>
      </w:r>
      <w:r>
        <w:t>JLabel("Pizza</w:t>
      </w:r>
      <w:r>
        <w:rPr>
          <w:spacing w:val="-11"/>
        </w:rPr>
        <w:t xml:space="preserve"> </w:t>
      </w:r>
      <w:r>
        <w:t xml:space="preserve">Rate"); </w:t>
      </w:r>
      <w:r>
        <w:rPr>
          <w:spacing w:val="-2"/>
        </w:rPr>
        <w:t>l2.setBounds(30,110,120,25); add(l2);</w:t>
      </w:r>
    </w:p>
    <w:p w14:paraId="686435AC">
      <w:pPr>
        <w:pStyle w:val="8"/>
        <w:spacing w:line="372" w:lineRule="auto"/>
        <w:ind w:left="1744" w:right="5248"/>
      </w:pPr>
      <w:r>
        <w:t xml:space="preserve">t2 = new JTextField(); </w:t>
      </w:r>
      <w:r>
        <w:rPr>
          <w:spacing w:val="-2"/>
        </w:rPr>
        <w:t>t2.setBounds(150,110,120,25); add(t2);</w:t>
      </w:r>
    </w:p>
    <w:p w14:paraId="6990A85B">
      <w:pPr>
        <w:pStyle w:val="8"/>
        <w:spacing w:before="1" w:line="372" w:lineRule="auto"/>
        <w:ind w:left="1744" w:right="4797"/>
      </w:pPr>
      <w:r>
        <w:t>JLabel</w:t>
      </w:r>
      <w:r>
        <w:rPr>
          <w:spacing w:val="-11"/>
        </w:rPr>
        <w:t xml:space="preserve"> </w:t>
      </w:r>
      <w:r>
        <w:t>l3</w:t>
      </w:r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new</w:t>
      </w:r>
      <w:r>
        <w:rPr>
          <w:spacing w:val="-10"/>
        </w:rPr>
        <w:t xml:space="preserve"> </w:t>
      </w:r>
      <w:r>
        <w:t xml:space="preserve">JLabel("Quantity"); </w:t>
      </w:r>
      <w:r>
        <w:rPr>
          <w:spacing w:val="-2"/>
        </w:rPr>
        <w:t>l3.setBounds(30,140,120,25); add(l3);</w:t>
      </w:r>
    </w:p>
    <w:p w14:paraId="7A8BD665">
      <w:pPr>
        <w:pStyle w:val="8"/>
        <w:spacing w:line="372" w:lineRule="auto"/>
        <w:ind w:left="1744" w:right="5248"/>
      </w:pPr>
      <w:r>
        <w:t xml:space="preserve">t3 = new JTextField(); </w:t>
      </w:r>
      <w:r>
        <w:rPr>
          <w:spacing w:val="-2"/>
        </w:rPr>
        <w:t>t3.setBounds(150,140,120,25); add(t3);</w:t>
      </w:r>
    </w:p>
    <w:p w14:paraId="1BA3D2EA">
      <w:pPr>
        <w:pStyle w:val="8"/>
        <w:spacing w:line="372" w:lineRule="auto"/>
        <w:ind w:left="1744" w:right="3306"/>
      </w:pPr>
      <w:r>
        <w:t>JLabel</w:t>
      </w:r>
      <w:r>
        <w:rPr>
          <w:spacing w:val="-11"/>
        </w:rPr>
        <w:t xml:space="preserve"> </w:t>
      </w:r>
      <w:r>
        <w:t>l4</w:t>
      </w:r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new</w:t>
      </w:r>
      <w:r>
        <w:rPr>
          <w:spacing w:val="-10"/>
        </w:rPr>
        <w:t xml:space="preserve"> </w:t>
      </w:r>
      <w:r>
        <w:t>JLabel("Cost</w:t>
      </w:r>
      <w:r>
        <w:rPr>
          <w:spacing w:val="-12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 xml:space="preserve">Toppings"); </w:t>
      </w:r>
      <w:r>
        <w:rPr>
          <w:spacing w:val="-2"/>
        </w:rPr>
        <w:t>l4.setBounds(30,170,120,25);</w:t>
      </w:r>
    </w:p>
    <w:p w14:paraId="3A73805A">
      <w:pPr>
        <w:pStyle w:val="8"/>
        <w:spacing w:line="292" w:lineRule="exact"/>
        <w:ind w:left="1744"/>
      </w:pPr>
      <w:r>
        <w:rPr>
          <w:spacing w:val="-2"/>
        </w:rPr>
        <w:t>add(l4);</w:t>
      </w:r>
    </w:p>
    <w:p w14:paraId="1CB16FFB">
      <w:pPr>
        <w:pStyle w:val="8"/>
        <w:spacing w:line="372" w:lineRule="auto"/>
        <w:ind w:left="1744" w:right="5248"/>
      </w:pPr>
      <w:r>
        <w:t xml:space="preserve">t4 = new JTextField(); </w:t>
      </w:r>
      <w:r>
        <w:rPr>
          <w:spacing w:val="-2"/>
        </w:rPr>
        <w:t>t4.setBounds(150,170,120,25); add(t4);</w:t>
      </w:r>
    </w:p>
    <w:p w14:paraId="1C4C4CC2">
      <w:pPr>
        <w:pStyle w:val="8"/>
        <w:spacing w:before="1"/>
        <w:ind w:left="1744"/>
        <w:rPr>
          <w:spacing w:val="-2"/>
        </w:rPr>
      </w:pPr>
      <w:r>
        <w:t>JLabel</w:t>
      </w:r>
      <w:r>
        <w:rPr>
          <w:spacing w:val="-3"/>
        </w:rPr>
        <w:t xml:space="preserve"> </w:t>
      </w:r>
      <w:r>
        <w:t>l5 =</w:t>
      </w:r>
      <w:r>
        <w:rPr>
          <w:spacing w:val="-2"/>
        </w:rPr>
        <w:t xml:space="preserve"> </w:t>
      </w:r>
      <w:r>
        <w:t>new</w:t>
      </w:r>
      <w:r>
        <w:rPr>
          <w:spacing w:val="-1"/>
        </w:rPr>
        <w:t xml:space="preserve"> </w:t>
      </w:r>
      <w:r>
        <w:rPr>
          <w:spacing w:val="-2"/>
        </w:rPr>
        <w:t>JLabel("Amount");</w:t>
      </w:r>
    </w:p>
    <w:p w14:paraId="0DBF02E0">
      <w:pPr>
        <w:pStyle w:val="8"/>
        <w:spacing w:before="1"/>
        <w:ind w:left="1744"/>
      </w:pPr>
      <w:r>
        <w:rPr>
          <w:spacing w:val="-2"/>
        </w:rPr>
        <w:t>l5.setBounds(30,200,120,25); add(l5);</w:t>
      </w:r>
    </w:p>
    <w:p w14:paraId="669E2FBE">
      <w:pPr>
        <w:pStyle w:val="8"/>
        <w:spacing w:line="369" w:lineRule="auto"/>
        <w:ind w:left="1744" w:right="5248"/>
        <w:rPr>
          <w:spacing w:val="-2"/>
        </w:rPr>
      </w:pPr>
      <w:r>
        <w:t xml:space="preserve">t5 = new JTextField(); </w:t>
      </w:r>
      <w:r>
        <w:rPr>
          <w:spacing w:val="-2"/>
        </w:rPr>
        <w:t>t5.setBounds(150,200,120,25);</w:t>
      </w:r>
    </w:p>
    <w:p w14:paraId="0991EF6F">
      <w:pPr>
        <w:pStyle w:val="8"/>
        <w:spacing w:line="369" w:lineRule="auto"/>
        <w:ind w:left="1744" w:right="5248"/>
        <w:rPr>
          <w:spacing w:val="-2"/>
        </w:rPr>
      </w:pPr>
      <w:r>
        <w:rPr>
          <w:spacing w:val="-2"/>
        </w:rPr>
        <w:t xml:space="preserve"> add(t5);</w:t>
      </w:r>
    </w:p>
    <w:p w14:paraId="33DDCC37">
      <w:pPr>
        <w:pStyle w:val="8"/>
        <w:spacing w:line="369" w:lineRule="auto"/>
        <w:ind w:left="1744" w:right="5248"/>
      </w:pPr>
      <w:r>
        <w:t>JPanel</w:t>
      </w:r>
      <w:r>
        <w:rPr>
          <w:spacing w:val="-14"/>
        </w:rPr>
        <w:t xml:space="preserve"> </w:t>
      </w:r>
      <w:r>
        <w:t>pizzaPanel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new</w:t>
      </w:r>
      <w:r>
        <w:rPr>
          <w:spacing w:val="-14"/>
        </w:rPr>
        <w:t xml:space="preserve"> </w:t>
      </w:r>
      <w:r>
        <w:t xml:space="preserve">JPanel(); </w:t>
      </w:r>
      <w:r>
        <w:rPr>
          <w:spacing w:val="-2"/>
        </w:rPr>
        <w:t>pizzaPanel.setLayout(null);</w:t>
      </w:r>
    </w:p>
    <w:p w14:paraId="5F5CC967">
      <w:pPr>
        <w:pStyle w:val="8"/>
        <w:spacing w:before="3" w:line="372" w:lineRule="auto"/>
        <w:ind w:left="1744"/>
      </w:pPr>
      <w:r>
        <w:rPr>
          <w:spacing w:val="-2"/>
        </w:rPr>
        <w:t>pizzaPanel.setBorder(BorderFactory.createTitledBorder("Select Pizza Type")); pizzaPanel.setBounds(300,80,150,90);</w:t>
      </w:r>
    </w:p>
    <w:p w14:paraId="5D48F182">
      <w:pPr>
        <w:pStyle w:val="8"/>
        <w:spacing w:line="372" w:lineRule="auto"/>
        <w:ind w:left="1744" w:right="3306"/>
      </w:pPr>
      <w:r>
        <w:t>regular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new</w:t>
      </w:r>
      <w:r>
        <w:rPr>
          <w:spacing w:val="-13"/>
        </w:rPr>
        <w:t xml:space="preserve"> </w:t>
      </w:r>
      <w:r>
        <w:t xml:space="preserve">JRadioButton("Regular"); </w:t>
      </w:r>
      <w:r>
        <w:rPr>
          <w:spacing w:val="-2"/>
        </w:rPr>
        <w:t>regular.setBounds(10,20,100,20);</w:t>
      </w:r>
    </w:p>
    <w:p w14:paraId="7CEE3F92">
      <w:pPr>
        <w:pStyle w:val="8"/>
        <w:spacing w:line="369" w:lineRule="auto"/>
        <w:ind w:left="1744" w:right="3306"/>
      </w:pPr>
      <w:r>
        <w:t>pan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new</w:t>
      </w:r>
      <w:r>
        <w:rPr>
          <w:spacing w:val="-13"/>
        </w:rPr>
        <w:t xml:space="preserve"> </w:t>
      </w:r>
      <w:r>
        <w:t xml:space="preserve">JRadioButton("Pan"); </w:t>
      </w:r>
      <w:r>
        <w:rPr>
          <w:spacing w:val="-2"/>
        </w:rPr>
        <w:t>pan.setBounds(10,45,100,20);</w:t>
      </w:r>
    </w:p>
    <w:p w14:paraId="0A2C10D8">
      <w:pPr>
        <w:pStyle w:val="8"/>
        <w:spacing w:line="372" w:lineRule="auto"/>
        <w:ind w:left="1744" w:right="3306"/>
      </w:pPr>
      <w:r>
        <w:t>ButtonGroup</w:t>
      </w:r>
      <w:r>
        <w:rPr>
          <w:spacing w:val="-14"/>
        </w:rPr>
        <w:t xml:space="preserve"> </w:t>
      </w:r>
      <w:r>
        <w:t>bg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new</w:t>
      </w:r>
      <w:r>
        <w:rPr>
          <w:spacing w:val="-14"/>
        </w:rPr>
        <w:t xml:space="preserve"> </w:t>
      </w:r>
      <w:r>
        <w:t xml:space="preserve">ButtonGroup(); </w:t>
      </w:r>
      <w:r>
        <w:rPr>
          <w:spacing w:val="-2"/>
        </w:rPr>
        <w:t>bg.add(regular);</w:t>
      </w:r>
    </w:p>
    <w:p w14:paraId="22D2B013">
      <w:pPr>
        <w:pStyle w:val="8"/>
        <w:spacing w:line="372" w:lineRule="auto"/>
        <w:ind w:left="1744" w:right="5248"/>
        <w:rPr>
          <w:spacing w:val="-2"/>
        </w:rPr>
      </w:pPr>
      <w:r>
        <w:rPr>
          <w:spacing w:val="-2"/>
        </w:rPr>
        <w:t>bg.add(pan); pizzaPanel.add(regular); pizzaPanel.add(pan); add(pizzaPanel);</w:t>
      </w:r>
    </w:p>
    <w:p w14:paraId="37ACDCEA">
      <w:pPr>
        <w:pStyle w:val="8"/>
        <w:spacing w:line="372" w:lineRule="auto"/>
        <w:ind w:left="1744" w:right="5248"/>
      </w:pPr>
      <w:r>
        <w:t>JPanel</w:t>
      </w:r>
      <w:r>
        <w:rPr>
          <w:spacing w:val="-14"/>
        </w:rPr>
        <w:t xml:space="preserve"> </w:t>
      </w:r>
      <w:r>
        <w:t>topPanel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new</w:t>
      </w:r>
      <w:r>
        <w:rPr>
          <w:spacing w:val="-14"/>
        </w:rPr>
        <w:t xml:space="preserve"> </w:t>
      </w:r>
      <w:r>
        <w:t xml:space="preserve">JPanel(); </w:t>
      </w:r>
      <w:r>
        <w:rPr>
          <w:spacing w:val="-2"/>
        </w:rPr>
        <w:t>topPanel.setLayout(null);</w:t>
      </w:r>
    </w:p>
    <w:p w14:paraId="20F4CC1F">
      <w:pPr>
        <w:pStyle w:val="8"/>
        <w:spacing w:line="369" w:lineRule="auto"/>
        <w:ind w:left="1744"/>
      </w:pPr>
      <w:r>
        <w:rPr>
          <w:spacing w:val="-2"/>
        </w:rPr>
        <w:t>topPanel.setBorder(BorderFactory.createTitledBorder("Select Toppings")); topPanel.setBounds(300,180,150,120);</w:t>
      </w:r>
    </w:p>
    <w:p w14:paraId="7590C0E1">
      <w:pPr>
        <w:pStyle w:val="8"/>
        <w:spacing w:before="22" w:line="372" w:lineRule="auto"/>
        <w:ind w:left="1744" w:right="4199"/>
      </w:pPr>
      <w:r>
        <w:t xml:space="preserve">cheese = new JCheckBox("Cheese"); </w:t>
      </w:r>
      <w:r>
        <w:rPr>
          <w:spacing w:val="-2"/>
        </w:rPr>
        <w:t>cheese.setBounds(10,20,100,20);</w:t>
      </w:r>
      <w:r>
        <w:rPr>
          <w:spacing w:val="40"/>
        </w:rPr>
        <w:t xml:space="preserve"> </w:t>
      </w:r>
      <w:r>
        <w:t xml:space="preserve">capsicum = new JCheckBox("Capsicum"); </w:t>
      </w:r>
      <w:r>
        <w:rPr>
          <w:spacing w:val="-2"/>
        </w:rPr>
        <w:t xml:space="preserve">capsicum.setBounds(10,45,100,20); </w:t>
      </w:r>
      <w:r>
        <w:t>pepperoni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new</w:t>
      </w:r>
      <w:r>
        <w:rPr>
          <w:spacing w:val="-13"/>
        </w:rPr>
        <w:t xml:space="preserve"> </w:t>
      </w:r>
      <w:r>
        <w:t xml:space="preserve">JCheckBox("Pepperoni"); </w:t>
      </w:r>
      <w:r>
        <w:rPr>
          <w:spacing w:val="-2"/>
        </w:rPr>
        <w:t>pepperoni.setBounds(10,70,100,20); topPanel.add(cheese); topPanel.add(capsicum); topPanel.add(pepperoni);</w:t>
      </w:r>
    </w:p>
    <w:p w14:paraId="4457E95E">
      <w:pPr>
        <w:pStyle w:val="8"/>
        <w:spacing w:line="281" w:lineRule="exact"/>
        <w:ind w:left="1744"/>
      </w:pPr>
      <w:r>
        <w:rPr>
          <w:spacing w:val="-2"/>
        </w:rPr>
        <w:t>add(topPanel);</w:t>
      </w:r>
    </w:p>
    <w:p w14:paraId="096FC653">
      <w:pPr>
        <w:pStyle w:val="8"/>
        <w:spacing w:before="160" w:line="369" w:lineRule="auto"/>
        <w:ind w:left="1744" w:right="3306"/>
      </w:pPr>
      <w:r>
        <w:rPr>
          <w:spacing w:val="-2"/>
        </w:rPr>
        <w:t>calculateBtn = new JButton("CALCULATE"); calculateBtn.setBounds(120,270,120,30); add(calculateBtn);</w:t>
      </w:r>
    </w:p>
    <w:p w14:paraId="3B5B7F45">
      <w:pPr>
        <w:pStyle w:val="8"/>
        <w:spacing w:before="5" w:line="372" w:lineRule="auto"/>
        <w:ind w:left="1744" w:right="4317"/>
      </w:pPr>
      <w:r>
        <w:t xml:space="preserve">quitBtn = new JButton("QUIT"); </w:t>
      </w:r>
      <w:r>
        <w:rPr>
          <w:spacing w:val="-2"/>
        </w:rPr>
        <w:t>quitBtn.setBounds(260,270,120,30); add(quitBtn); calculateBtn.addActionListener(this); quitBtn.addActionListener(this); setVisible(true);</w:t>
      </w:r>
    </w:p>
    <w:p w14:paraId="7B0EB722">
      <w:pPr>
        <w:spacing w:before="0" w:line="288" w:lineRule="exact"/>
        <w:ind w:left="1526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1194775F">
      <w:pPr>
        <w:pStyle w:val="8"/>
        <w:spacing w:before="159"/>
        <w:ind w:left="1526"/>
      </w:pPr>
      <w:r>
        <w:t>public</w:t>
      </w:r>
      <w:r>
        <w:rPr>
          <w:spacing w:val="-11"/>
        </w:rPr>
        <w:t xml:space="preserve"> </w:t>
      </w:r>
      <w:r>
        <w:t>void</w:t>
      </w:r>
      <w:r>
        <w:rPr>
          <w:spacing w:val="-12"/>
        </w:rPr>
        <w:t xml:space="preserve"> </w:t>
      </w:r>
      <w:r>
        <w:t>actionPerformed(ActionEvent</w:t>
      </w:r>
      <w:r>
        <w:rPr>
          <w:spacing w:val="-13"/>
        </w:rPr>
        <w:t xml:space="preserve"> </w:t>
      </w:r>
      <w:r>
        <w:rPr>
          <w:spacing w:val="-5"/>
        </w:rPr>
        <w:t>e)</w:t>
      </w:r>
    </w:p>
    <w:p w14:paraId="601A9992">
      <w:pPr>
        <w:spacing w:before="160"/>
        <w:ind w:left="1526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 w14:paraId="3C71561D">
      <w:pPr>
        <w:pStyle w:val="8"/>
        <w:spacing w:before="161"/>
        <w:ind w:left="1744"/>
      </w:pPr>
      <w:r>
        <w:rPr>
          <w:spacing w:val="-2"/>
        </w:rPr>
        <w:t>if(e.getSource()==calculateBtn)</w:t>
      </w:r>
    </w:p>
    <w:p w14:paraId="0F5A5601">
      <w:pPr>
        <w:spacing w:before="160"/>
        <w:ind w:left="1744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 w14:paraId="43243482">
      <w:pPr>
        <w:pStyle w:val="8"/>
        <w:spacing w:before="159"/>
        <w:ind w:left="1960"/>
      </w:pPr>
      <w:r>
        <w:t>int</w:t>
      </w:r>
      <w:r>
        <w:rPr>
          <w:spacing w:val="-8"/>
        </w:rPr>
        <w:t xml:space="preserve"> </w:t>
      </w:r>
      <w:r>
        <w:t>rate</w:t>
      </w:r>
      <w:r>
        <w:rPr>
          <w:spacing w:val="-7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7"/>
        </w:rPr>
        <w:t>0;</w:t>
      </w:r>
    </w:p>
    <w:p w14:paraId="1BF24B8E">
      <w:pPr>
        <w:pStyle w:val="8"/>
        <w:spacing w:before="160" w:line="372" w:lineRule="auto"/>
        <w:ind w:left="1960" w:right="5248"/>
      </w:pPr>
      <w:r>
        <w:t xml:space="preserve">int toppings = 0; </w:t>
      </w:r>
      <w:r>
        <w:rPr>
          <w:spacing w:val="-2"/>
        </w:rPr>
        <w:t>if(regular.isSelected())</w:t>
      </w:r>
    </w:p>
    <w:p w14:paraId="4EBF5DEC">
      <w:pPr>
        <w:pStyle w:val="8"/>
        <w:spacing w:line="369" w:lineRule="auto"/>
        <w:ind w:left="1960" w:right="5248" w:firstLine="218"/>
      </w:pPr>
      <w:r>
        <w:t xml:space="preserve">rate = 60; </w:t>
      </w:r>
      <w:r>
        <w:rPr>
          <w:spacing w:val="-2"/>
        </w:rPr>
        <w:t>if(pan.isSelected())</w:t>
      </w:r>
    </w:p>
    <w:p w14:paraId="76B610D7">
      <w:pPr>
        <w:pStyle w:val="8"/>
        <w:spacing w:before="22" w:line="369" w:lineRule="auto"/>
        <w:ind w:left="1960" w:right="4317" w:firstLine="218"/>
      </w:pPr>
      <w:r>
        <w:t xml:space="preserve">rate = 80; </w:t>
      </w:r>
      <w:r>
        <w:rPr>
          <w:spacing w:val="-2"/>
        </w:rPr>
        <w:t>t2.setText(String.valueOf(rate)); if(cheese.isSelected())</w:t>
      </w:r>
    </w:p>
    <w:p w14:paraId="777EE185">
      <w:pPr>
        <w:pStyle w:val="8"/>
        <w:spacing w:before="5" w:line="372" w:lineRule="auto"/>
        <w:ind w:left="1960" w:right="4317" w:firstLine="218"/>
      </w:pPr>
      <w:r>
        <w:t xml:space="preserve">toppings += 10; </w:t>
      </w:r>
      <w:r>
        <w:rPr>
          <w:spacing w:val="-2"/>
        </w:rPr>
        <w:t>if(capsicum.isSelected())</w:t>
      </w:r>
    </w:p>
    <w:p w14:paraId="34803F73">
      <w:pPr>
        <w:pStyle w:val="8"/>
        <w:spacing w:line="372" w:lineRule="auto"/>
        <w:ind w:left="1960" w:right="4317" w:firstLine="218"/>
      </w:pPr>
      <w:r>
        <w:t xml:space="preserve">toppings += 15; </w:t>
      </w:r>
      <w:r>
        <w:rPr>
          <w:spacing w:val="-2"/>
        </w:rPr>
        <w:t>if(pepperoni.isSelected())</w:t>
      </w:r>
    </w:p>
    <w:p w14:paraId="13555995">
      <w:pPr>
        <w:pStyle w:val="8"/>
        <w:spacing w:line="292" w:lineRule="exact"/>
        <w:ind w:left="2178"/>
      </w:pPr>
      <w:r>
        <w:t>toppings</w:t>
      </w:r>
      <w:r>
        <w:rPr>
          <w:spacing w:val="-5"/>
        </w:rPr>
        <w:t xml:space="preserve"> </w:t>
      </w:r>
      <w:r>
        <w:t>+=</w:t>
      </w:r>
      <w:r>
        <w:rPr>
          <w:spacing w:val="-3"/>
        </w:rPr>
        <w:t xml:space="preserve"> </w:t>
      </w:r>
      <w:r>
        <w:rPr>
          <w:spacing w:val="-5"/>
        </w:rPr>
        <w:t>20;</w:t>
      </w:r>
    </w:p>
    <w:p w14:paraId="739EB6CB">
      <w:pPr>
        <w:pStyle w:val="8"/>
        <w:spacing w:before="1" w:line="372" w:lineRule="auto"/>
        <w:ind w:left="1960" w:right="4381"/>
      </w:pPr>
      <w:r>
        <w:rPr>
          <w:spacing w:val="-2"/>
        </w:rPr>
        <w:t>t4.setText(String.valueOf(toppings)); int</w:t>
      </w:r>
      <w:r>
        <w:rPr>
          <w:spacing w:val="-9"/>
        </w:rPr>
        <w:t xml:space="preserve"> </w:t>
      </w:r>
      <w:r>
        <w:rPr>
          <w:spacing w:val="-2"/>
        </w:rPr>
        <w:t>qty</w:t>
      </w:r>
      <w:r>
        <w:rPr>
          <w:spacing w:val="-8"/>
        </w:rPr>
        <w:t xml:space="preserve"> </w:t>
      </w:r>
      <w:r>
        <w:rPr>
          <w:spacing w:val="-2"/>
        </w:rPr>
        <w:t>=</w:t>
      </w:r>
      <w:r>
        <w:rPr>
          <w:spacing w:val="-9"/>
        </w:rPr>
        <w:t xml:space="preserve"> </w:t>
      </w:r>
      <w:r>
        <w:rPr>
          <w:spacing w:val="-2"/>
        </w:rPr>
        <w:t xml:space="preserve">Integer.parseInt(t3.getText()); </w:t>
      </w:r>
      <w:r>
        <w:t xml:space="preserve">int amount = (rate * qty) + toppings; </w:t>
      </w:r>
      <w:r>
        <w:rPr>
          <w:spacing w:val="-2"/>
        </w:rPr>
        <w:t>t5.setText(String.valueOf(amount));</w:t>
      </w:r>
    </w:p>
    <w:p w14:paraId="42E70AA5">
      <w:pPr>
        <w:spacing w:before="0" w:line="289" w:lineRule="exact"/>
        <w:ind w:left="1744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21104DB9">
      <w:pPr>
        <w:pStyle w:val="8"/>
        <w:spacing w:before="160"/>
        <w:ind w:left="1744"/>
      </w:pPr>
      <w:r>
        <w:rPr>
          <w:spacing w:val="-2"/>
        </w:rPr>
        <w:t>if(e.getSource()==quitBtn)</w:t>
      </w:r>
    </w:p>
    <w:p w14:paraId="21D7309E">
      <w:pPr>
        <w:spacing w:before="161"/>
        <w:ind w:left="1744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 w14:paraId="6E501524">
      <w:pPr>
        <w:pStyle w:val="8"/>
        <w:spacing w:before="160"/>
        <w:ind w:left="1960"/>
      </w:pPr>
      <w:r>
        <w:rPr>
          <w:spacing w:val="-2"/>
        </w:rPr>
        <w:t>System.exit(0);</w:t>
      </w:r>
    </w:p>
    <w:p w14:paraId="0FE6F08E">
      <w:pPr>
        <w:spacing w:before="159"/>
        <w:ind w:left="1744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7A0C677A">
      <w:pPr>
        <w:spacing w:before="160"/>
        <w:ind w:left="1526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5457D76E">
      <w:pPr>
        <w:pStyle w:val="8"/>
        <w:spacing w:before="161"/>
        <w:ind w:left="1526"/>
      </w:pPr>
      <w:r>
        <w:t>public</w:t>
      </w:r>
      <w:r>
        <w:rPr>
          <w:spacing w:val="-4"/>
        </w:rPr>
        <w:t xml:space="preserve"> </w:t>
      </w:r>
      <w:r>
        <w:t>static</w:t>
      </w:r>
      <w:r>
        <w:rPr>
          <w:spacing w:val="-6"/>
        </w:rPr>
        <w:t xml:space="preserve"> </w:t>
      </w:r>
      <w:r>
        <w:t>void</w:t>
      </w:r>
      <w:r>
        <w:rPr>
          <w:spacing w:val="-5"/>
        </w:rPr>
        <w:t xml:space="preserve"> </w:t>
      </w:r>
      <w:r>
        <w:t>main(String</w:t>
      </w:r>
      <w:r>
        <w:rPr>
          <w:spacing w:val="-5"/>
        </w:rPr>
        <w:t xml:space="preserve"> </w:t>
      </w:r>
      <w:r>
        <w:rPr>
          <w:spacing w:val="-2"/>
        </w:rPr>
        <w:t>args[])</w:t>
      </w:r>
    </w:p>
    <w:p w14:paraId="7F27C8FB">
      <w:pPr>
        <w:spacing w:before="161"/>
        <w:ind w:left="1526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 w14:paraId="5DD00F6E">
      <w:pPr>
        <w:pStyle w:val="8"/>
        <w:spacing w:before="158"/>
        <w:ind w:left="1744"/>
      </w:pPr>
      <w:r>
        <w:t>new</w:t>
      </w:r>
      <w:r>
        <w:rPr>
          <w:spacing w:val="-2"/>
        </w:rPr>
        <w:t xml:space="preserve"> PizzaCafe();</w:t>
      </w:r>
    </w:p>
    <w:p w14:paraId="0175A123">
      <w:pPr>
        <w:spacing w:before="160"/>
        <w:ind w:left="1526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5E72EB42">
      <w:pPr>
        <w:spacing w:before="161"/>
        <w:ind w:left="1310" w:right="0" w:firstLine="0"/>
        <w:jc w:val="left"/>
        <w:rPr>
          <w:rFonts w:hint="default"/>
          <w:b/>
          <w:bCs/>
          <w:spacing w:val="-10"/>
          <w:sz w:val="24"/>
          <w:lang w:val="en-US"/>
        </w:rPr>
      </w:pPr>
      <w:r>
        <w:rPr>
          <w:spacing w:val="-10"/>
          <w:sz w:val="24"/>
        </w:rPr>
        <w:t>}</w:t>
      </w:r>
    </w:p>
    <w:p w14:paraId="0475596C">
      <w:pPr>
        <w:spacing w:before="161"/>
        <w:ind w:right="0"/>
        <w:jc w:val="left"/>
        <w:rPr>
          <w:rFonts w:hint="default"/>
          <w:b/>
          <w:bCs/>
          <w:spacing w:val="-10"/>
          <w:sz w:val="24"/>
          <w:lang w:val="en-US"/>
        </w:rPr>
      </w:pPr>
    </w:p>
    <w:p w14:paraId="1811798D">
      <w:pPr>
        <w:spacing w:before="161"/>
        <w:ind w:right="0"/>
        <w:jc w:val="left"/>
        <w:rPr>
          <w:rFonts w:hint="default"/>
          <w:b/>
          <w:bCs/>
          <w:spacing w:val="-10"/>
          <w:sz w:val="24"/>
          <w:lang w:val="en-US"/>
        </w:rPr>
      </w:pPr>
    </w:p>
    <w:p w14:paraId="67A10E9D">
      <w:pPr>
        <w:spacing w:before="161"/>
        <w:ind w:right="0"/>
        <w:jc w:val="left"/>
        <w:rPr>
          <w:rFonts w:hint="default"/>
          <w:b/>
          <w:bCs/>
          <w:spacing w:val="-10"/>
          <w:sz w:val="24"/>
          <w:lang w:val="en-US"/>
        </w:rPr>
      </w:pPr>
    </w:p>
    <w:p w14:paraId="2418C657">
      <w:pPr>
        <w:spacing w:before="161"/>
        <w:ind w:right="0"/>
        <w:jc w:val="left"/>
        <w:rPr>
          <w:rFonts w:hint="default"/>
          <w:b/>
          <w:bCs/>
          <w:spacing w:val="-10"/>
          <w:sz w:val="24"/>
          <w:lang w:val="en-US"/>
        </w:rPr>
      </w:pPr>
    </w:p>
    <w:p w14:paraId="359CD528">
      <w:pPr>
        <w:spacing w:before="161"/>
        <w:ind w:right="0"/>
        <w:jc w:val="left"/>
        <w:rPr>
          <w:rFonts w:hint="default"/>
          <w:b/>
          <w:bCs/>
          <w:spacing w:val="-10"/>
          <w:sz w:val="24"/>
          <w:lang w:val="en-US"/>
        </w:rPr>
      </w:pPr>
    </w:p>
    <w:p w14:paraId="2DDE786A">
      <w:pPr>
        <w:spacing w:before="161"/>
        <w:ind w:right="0"/>
        <w:jc w:val="left"/>
        <w:rPr>
          <w:rFonts w:hint="default"/>
          <w:b/>
          <w:bCs/>
          <w:spacing w:val="-10"/>
          <w:sz w:val="24"/>
          <w:lang w:val="en-US"/>
        </w:rPr>
      </w:pPr>
    </w:p>
    <w:p w14:paraId="086843C7">
      <w:pPr>
        <w:spacing w:before="161"/>
        <w:ind w:right="0"/>
        <w:jc w:val="left"/>
        <w:rPr>
          <w:rFonts w:hint="default"/>
          <w:b/>
          <w:bCs/>
          <w:spacing w:val="-10"/>
          <w:sz w:val="24"/>
          <w:lang w:val="en-US"/>
        </w:rPr>
      </w:pPr>
    </w:p>
    <w:p w14:paraId="31F6E25C">
      <w:pPr>
        <w:spacing w:before="161"/>
        <w:ind w:right="0"/>
        <w:jc w:val="left"/>
        <w:rPr>
          <w:rFonts w:hint="default"/>
          <w:b/>
          <w:bCs/>
          <w:spacing w:val="-10"/>
          <w:sz w:val="24"/>
          <w:lang w:val="en-US"/>
        </w:rPr>
      </w:pPr>
    </w:p>
    <w:p w14:paraId="0117D091">
      <w:pPr>
        <w:spacing w:before="161"/>
        <w:ind w:right="0"/>
        <w:jc w:val="left"/>
        <w:rPr>
          <w:rFonts w:hint="default"/>
          <w:b/>
          <w:bCs/>
          <w:spacing w:val="-10"/>
          <w:sz w:val="24"/>
          <w:lang w:val="en-US"/>
        </w:rPr>
      </w:pPr>
    </w:p>
    <w:p w14:paraId="60B9F527">
      <w:pPr>
        <w:spacing w:before="161"/>
        <w:ind w:right="0"/>
        <w:jc w:val="left"/>
        <w:rPr>
          <w:rFonts w:hint="default"/>
          <w:b/>
          <w:bCs/>
          <w:spacing w:val="-10"/>
          <w:sz w:val="24"/>
          <w:lang w:val="en-US"/>
        </w:rPr>
      </w:pPr>
      <w:r>
        <w:rPr>
          <w:rFonts w:hint="default"/>
          <w:b/>
          <w:bCs/>
          <w:spacing w:val="-10"/>
          <w:sz w:val="24"/>
          <w:lang w:val="en-US"/>
        </w:rPr>
        <w:t>Output</w:t>
      </w:r>
    </w:p>
    <w:p w14:paraId="5225DCF7">
      <w:pPr>
        <w:spacing w:before="161"/>
        <w:ind w:right="0"/>
        <w:jc w:val="left"/>
        <w:rPr>
          <w:rFonts w:hint="default"/>
          <w:b/>
          <w:bCs/>
          <w:spacing w:val="-10"/>
          <w:sz w:val="24"/>
          <w:lang w:val="en-US"/>
        </w:rPr>
      </w:pPr>
    </w:p>
    <w:p w14:paraId="38A37613">
      <w:pPr>
        <w:spacing w:before="161"/>
        <w:ind w:right="0"/>
        <w:jc w:val="left"/>
        <w:rPr>
          <w:rFonts w:hint="default"/>
          <w:b/>
          <w:bCs/>
          <w:spacing w:val="-10"/>
          <w:sz w:val="24"/>
          <w:lang w:val="en-US"/>
        </w:rPr>
      </w:pPr>
      <w:r>
        <w:rPr>
          <w:sz w:val="12"/>
        </w:rPr>
        <w:drawing>
          <wp:anchor distT="0" distB="0" distL="0" distR="0" simplePos="0" relativeHeight="251685888" behindDoc="1" locked="0" layoutInCell="1" allowOverlap="1">
            <wp:simplePos x="0" y="0"/>
            <wp:positionH relativeFrom="page">
              <wp:posOffset>1104265</wp:posOffset>
            </wp:positionH>
            <wp:positionV relativeFrom="paragraph">
              <wp:posOffset>-125730</wp:posOffset>
            </wp:positionV>
            <wp:extent cx="4440555" cy="2843530"/>
            <wp:effectExtent l="0" t="0" r="17145" b="13970"/>
            <wp:wrapTopAndBottom/>
            <wp:docPr id="99" name="Image 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 99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0555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351536">
      <w:pPr>
        <w:pStyle w:val="8"/>
        <w:spacing w:before="52"/>
        <w:ind w:left="590"/>
        <w:rPr>
          <w:b/>
          <w:bCs/>
          <w:sz w:val="24"/>
        </w:rPr>
      </w:pPr>
      <w:r>
        <w:rPr>
          <w:b/>
          <w:bCs/>
          <w:spacing w:val="-4"/>
        </w:rPr>
        <w:t>Result</w:t>
      </w:r>
    </w:p>
    <w:p w14:paraId="0734918E">
      <w:pPr>
        <w:pStyle w:val="8"/>
        <w:spacing w:line="259" w:lineRule="auto"/>
        <w:ind w:left="78" w:right="529" w:firstLine="719" w:firstLineChars="0"/>
      </w:pPr>
      <w:r>
        <w:t>The</w:t>
      </w:r>
      <w:r>
        <w:rPr>
          <w:spacing w:val="-11"/>
        </w:rPr>
        <w:t xml:space="preserve"> </w:t>
      </w:r>
      <w:r>
        <w:t>program</w:t>
      </w:r>
      <w:r>
        <w:rPr>
          <w:spacing w:val="-9"/>
        </w:rPr>
        <w:t xml:space="preserve"> </w:t>
      </w:r>
      <w:r>
        <w:t>successfully</w:t>
      </w:r>
      <w:r>
        <w:rPr>
          <w:spacing w:val="-10"/>
        </w:rPr>
        <w:t xml:space="preserve"> </w:t>
      </w:r>
      <w:r>
        <w:t>clears</w:t>
      </w:r>
      <w:r>
        <w:rPr>
          <w:spacing w:val="-9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checkboxes</w:t>
      </w:r>
      <w:r>
        <w:rPr>
          <w:spacing w:val="-9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setState(false)</w:t>
      </w:r>
      <w:r>
        <w:rPr>
          <w:spacing w:val="-8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 xml:space="preserve">calculates the 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</w:r>
      <w:r>
        <w:t>total cost using the formula:</w:t>
      </w:r>
    </w:p>
    <w:p w14:paraId="0B798E84">
      <w:pPr>
        <w:spacing w:before="161"/>
        <w:ind w:right="0" w:firstLine="720" w:firstLineChars="0"/>
        <w:jc w:val="left"/>
        <w:rPr>
          <w:spacing w:val="-2"/>
        </w:rPr>
      </w:pPr>
      <w:r>
        <w:t>Amount</w:t>
      </w:r>
      <w:r>
        <w:rPr>
          <w:spacing w:val="4"/>
        </w:rPr>
        <w:t xml:space="preserve"> </w:t>
      </w:r>
      <w:r>
        <w:rPr>
          <w:rFonts w:ascii="Cambria Math" w:hAnsi="Cambria Math"/>
        </w:rPr>
        <w:t>=</w:t>
      </w:r>
      <w:r>
        <w:rPr>
          <w:rFonts w:ascii="Cambria Math" w:hAnsi="Cambria Math"/>
          <w:spacing w:val="7"/>
        </w:rPr>
        <w:t xml:space="preserve"> </w:t>
      </w:r>
      <w:r>
        <w:rPr>
          <w:rFonts w:ascii="Cambria Math" w:hAnsi="Cambria Math"/>
        </w:rPr>
        <w:t>(</w:t>
      </w:r>
      <w:r>
        <w:t>Rate</w:t>
      </w:r>
      <w:r>
        <w:rPr>
          <w:spacing w:val="-8"/>
        </w:rPr>
        <w:t xml:space="preserve"> </w:t>
      </w:r>
      <w:r>
        <w:rPr>
          <w:rFonts w:ascii="Cambria Math" w:hAnsi="Cambria Math"/>
        </w:rPr>
        <w:t>+</w:t>
      </w:r>
      <w:r>
        <w:rPr>
          <w:rFonts w:ascii="Cambria Math" w:hAnsi="Cambria Math"/>
          <w:spacing w:val="-3"/>
        </w:rPr>
        <w:t xml:space="preserve"> </w:t>
      </w:r>
      <w:r>
        <w:t>Cost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Toppings</w:t>
      </w:r>
      <w:r>
        <w:rPr>
          <w:rFonts w:ascii="Cambria Math" w:hAnsi="Cambria Math"/>
        </w:rPr>
        <w:t>)</w:t>
      </w:r>
      <w:r>
        <w:rPr>
          <w:rFonts w:ascii="Cambria Math" w:hAnsi="Cambria Math"/>
          <w:spacing w:val="-2"/>
        </w:rPr>
        <w:t xml:space="preserve"> </w:t>
      </w:r>
      <w:r>
        <w:rPr>
          <w:rFonts w:ascii="Cambria Math" w:hAnsi="Cambria Math"/>
        </w:rPr>
        <w:t>×</w:t>
      </w:r>
      <w:r>
        <w:rPr>
          <w:rFonts w:ascii="Cambria Math" w:hAnsi="Cambria Math"/>
          <w:spacing w:val="-2"/>
        </w:rPr>
        <w:t xml:space="preserve"> </w:t>
      </w:r>
      <w:r>
        <w:rPr>
          <w:spacing w:val="-2"/>
        </w:rPr>
        <w:t>Quantity</w:t>
      </w:r>
    </w:p>
    <w:p w14:paraId="7AF6429D">
      <w:pPr>
        <w:spacing w:before="161"/>
        <w:ind w:right="0" w:firstLine="720" w:firstLineChars="0"/>
        <w:jc w:val="left"/>
        <w:rPr>
          <w:rFonts w:hint="default"/>
          <w:spacing w:val="-2"/>
          <w:lang w:val="en-US"/>
        </w:rPr>
      </w:pPr>
    </w:p>
    <w:p w14:paraId="3892A298">
      <w:pPr>
        <w:pStyle w:val="2"/>
        <w:numPr>
          <w:ilvl w:val="0"/>
          <w:numId w:val="37"/>
        </w:numPr>
        <w:tabs>
          <w:tab w:val="left" w:pos="823"/>
        </w:tabs>
        <w:spacing w:before="37" w:after="0" w:line="240" w:lineRule="auto"/>
        <w:ind w:left="823" w:right="0" w:hanging="233"/>
        <w:jc w:val="left"/>
        <w:rPr>
          <w:sz w:val="24"/>
          <w:szCs w:val="24"/>
        </w:rPr>
      </w:pPr>
      <w:r>
        <w:rPr>
          <w:sz w:val="24"/>
          <w:szCs w:val="24"/>
        </w:rPr>
        <w:t>Design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implement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Student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Result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Management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System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using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Java</w:t>
      </w:r>
      <w:r>
        <w:rPr>
          <w:spacing w:val="-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Swing.</w:t>
      </w:r>
    </w:p>
    <w:p w14:paraId="42AF5CC3">
      <w:pPr>
        <w:pStyle w:val="8"/>
        <w:spacing w:before="161"/>
        <w:ind w:left="590"/>
      </w:pPr>
      <w:r>
        <w:t>The</w:t>
      </w:r>
      <w:r>
        <w:rPr>
          <w:spacing w:val="-7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rPr>
          <w:spacing w:val="-2"/>
        </w:rPr>
        <w:t>should:</w:t>
      </w:r>
    </w:p>
    <w:p w14:paraId="45FC683B">
      <w:pPr>
        <w:pStyle w:val="12"/>
        <w:numPr>
          <w:ilvl w:val="0"/>
          <w:numId w:val="39"/>
        </w:numPr>
        <w:tabs>
          <w:tab w:val="left" w:pos="1309"/>
        </w:tabs>
        <w:spacing w:before="161" w:after="0" w:line="240" w:lineRule="auto"/>
        <w:ind w:left="1309" w:right="0" w:hanging="359"/>
        <w:jc w:val="left"/>
        <w:rPr>
          <w:b/>
          <w:sz w:val="24"/>
        </w:rPr>
      </w:pPr>
      <w:r>
        <w:rPr>
          <w:sz w:val="24"/>
        </w:rPr>
        <w:t>Accept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Student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Name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Marks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3</w:t>
      </w:r>
      <w:r>
        <w:rPr>
          <w:b/>
          <w:spacing w:val="-2"/>
          <w:sz w:val="24"/>
        </w:rPr>
        <w:t xml:space="preserve"> Subjects</w:t>
      </w:r>
    </w:p>
    <w:p w14:paraId="0D9669A6">
      <w:pPr>
        <w:pStyle w:val="12"/>
        <w:numPr>
          <w:ilvl w:val="0"/>
          <w:numId w:val="39"/>
        </w:numPr>
        <w:tabs>
          <w:tab w:val="left" w:pos="1309"/>
        </w:tabs>
        <w:spacing w:before="160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Provide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Calculate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Clear</w:t>
      </w:r>
      <w:r>
        <w:rPr>
          <w:b/>
          <w:spacing w:val="-1"/>
          <w:sz w:val="24"/>
        </w:rPr>
        <w:t xml:space="preserve"> </w:t>
      </w:r>
      <w:r>
        <w:rPr>
          <w:spacing w:val="-2"/>
          <w:sz w:val="24"/>
        </w:rPr>
        <w:t>buttons</w:t>
      </w:r>
    </w:p>
    <w:p w14:paraId="6304CAB2">
      <w:pPr>
        <w:pStyle w:val="12"/>
        <w:numPr>
          <w:ilvl w:val="0"/>
          <w:numId w:val="39"/>
        </w:numPr>
        <w:tabs>
          <w:tab w:val="left" w:pos="1309"/>
        </w:tabs>
        <w:spacing w:before="158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Compute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display:</w:t>
      </w:r>
    </w:p>
    <w:p w14:paraId="1B41777E">
      <w:pPr>
        <w:pStyle w:val="12"/>
        <w:numPr>
          <w:ilvl w:val="1"/>
          <w:numId w:val="39"/>
        </w:numPr>
        <w:tabs>
          <w:tab w:val="left" w:pos="2029"/>
        </w:tabs>
        <w:spacing w:before="161" w:after="0" w:line="240" w:lineRule="auto"/>
        <w:ind w:left="2029" w:right="0" w:hanging="359"/>
        <w:jc w:val="left"/>
        <w:rPr>
          <w:sz w:val="24"/>
        </w:rPr>
      </w:pPr>
      <w:r>
        <w:rPr>
          <w:spacing w:val="-4"/>
          <w:sz w:val="24"/>
        </w:rPr>
        <w:t>Total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Marks</w:t>
      </w:r>
    </w:p>
    <w:p w14:paraId="33D2DA95">
      <w:pPr>
        <w:pStyle w:val="12"/>
        <w:numPr>
          <w:ilvl w:val="1"/>
          <w:numId w:val="39"/>
        </w:numPr>
        <w:tabs>
          <w:tab w:val="left" w:pos="2029"/>
        </w:tabs>
        <w:spacing w:before="158" w:after="0" w:line="240" w:lineRule="auto"/>
        <w:ind w:left="2029" w:right="0" w:hanging="359"/>
        <w:jc w:val="left"/>
        <w:rPr>
          <w:sz w:val="24"/>
        </w:rPr>
      </w:pPr>
      <w:r>
        <w:rPr>
          <w:spacing w:val="-2"/>
          <w:sz w:val="24"/>
        </w:rPr>
        <w:t>Average</w:t>
      </w:r>
      <w:r>
        <w:rPr>
          <w:spacing w:val="-4"/>
          <w:sz w:val="24"/>
        </w:rPr>
        <w:t xml:space="preserve"> Marks</w:t>
      </w:r>
    </w:p>
    <w:p w14:paraId="661EFF7E">
      <w:pPr>
        <w:pStyle w:val="12"/>
        <w:numPr>
          <w:ilvl w:val="1"/>
          <w:numId w:val="39"/>
        </w:numPr>
        <w:tabs>
          <w:tab w:val="left" w:pos="2029"/>
        </w:tabs>
        <w:spacing w:before="161" w:after="0" w:line="240" w:lineRule="auto"/>
        <w:ind w:left="2029" w:right="0" w:hanging="359"/>
        <w:jc w:val="left"/>
        <w:rPr>
          <w:sz w:val="24"/>
        </w:rPr>
      </w:pPr>
      <w:r>
        <w:rPr>
          <w:sz w:val="24"/>
        </w:rPr>
        <w:t>Grade</w:t>
      </w:r>
      <w:r>
        <w:rPr>
          <w:spacing w:val="-7"/>
          <w:sz w:val="24"/>
        </w:rPr>
        <w:t xml:space="preserve"> </w:t>
      </w:r>
      <w:r>
        <w:rPr>
          <w:sz w:val="24"/>
        </w:rPr>
        <w:t>(based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average)</w:t>
      </w:r>
    </w:p>
    <w:p w14:paraId="59B6DA18">
      <w:pPr>
        <w:pStyle w:val="12"/>
        <w:numPr>
          <w:ilvl w:val="0"/>
          <w:numId w:val="39"/>
        </w:numPr>
        <w:tabs>
          <w:tab w:val="left" w:pos="1309"/>
        </w:tabs>
        <w:spacing w:before="161" w:after="0" w:line="240" w:lineRule="auto"/>
        <w:ind w:left="1309" w:right="0" w:hanging="359"/>
        <w:jc w:val="left"/>
        <w:rPr>
          <w:b/>
          <w:sz w:val="24"/>
        </w:rPr>
      </w:pPr>
      <w:r>
        <w:rPr>
          <w:sz w:val="24"/>
        </w:rPr>
        <w:t>Use</w:t>
      </w:r>
      <w:r>
        <w:rPr>
          <w:spacing w:val="-9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Layout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Managers</w:t>
      </w:r>
    </w:p>
    <w:p w14:paraId="14E0805E">
      <w:pPr>
        <w:pStyle w:val="12"/>
        <w:numPr>
          <w:ilvl w:val="0"/>
          <w:numId w:val="39"/>
        </w:numPr>
        <w:tabs>
          <w:tab w:val="left" w:pos="1309"/>
        </w:tabs>
        <w:spacing w:before="160" w:after="0" w:line="240" w:lineRule="auto"/>
        <w:ind w:left="1309" w:right="0" w:hanging="359"/>
        <w:jc w:val="left"/>
        <w:rPr>
          <w:b/>
          <w:sz w:val="24"/>
        </w:rPr>
      </w:pPr>
      <w:r>
        <w:rPr>
          <w:sz w:val="24"/>
        </w:rPr>
        <w:t>Implement</w:t>
      </w:r>
      <w:r>
        <w:rPr>
          <w:spacing w:val="-10"/>
          <w:sz w:val="24"/>
        </w:rPr>
        <w:t xml:space="preserve"> </w:t>
      </w:r>
      <w:r>
        <w:rPr>
          <w:sz w:val="24"/>
        </w:rPr>
        <w:t>proper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Event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Handling</w:t>
      </w:r>
    </w:p>
    <w:p w14:paraId="3499A3A5">
      <w:pPr>
        <w:pStyle w:val="12"/>
        <w:numPr>
          <w:ilvl w:val="0"/>
          <w:numId w:val="39"/>
        </w:numPr>
        <w:tabs>
          <w:tab w:val="left" w:pos="1309"/>
        </w:tabs>
        <w:spacing w:before="158" w:after="0" w:line="240" w:lineRule="auto"/>
        <w:ind w:left="1309" w:right="0" w:hanging="359"/>
        <w:jc w:val="left"/>
        <w:rPr>
          <w:b/>
          <w:sz w:val="24"/>
        </w:rPr>
      </w:pPr>
      <w:r>
        <w:rPr>
          <w:sz w:val="24"/>
        </w:rPr>
        <w:t>Handle</w:t>
      </w:r>
      <w:r>
        <w:rPr>
          <w:spacing w:val="-8"/>
          <w:sz w:val="24"/>
        </w:rPr>
        <w:t xml:space="preserve"> </w:t>
      </w:r>
      <w:r>
        <w:rPr>
          <w:sz w:val="24"/>
        </w:rPr>
        <w:t>invalid</w:t>
      </w:r>
      <w:r>
        <w:rPr>
          <w:spacing w:val="-5"/>
          <w:sz w:val="24"/>
        </w:rPr>
        <w:t xml:space="preserve"> </w:t>
      </w:r>
      <w:r>
        <w:rPr>
          <w:sz w:val="24"/>
        </w:rPr>
        <w:t>inputs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Exception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Handling</w:t>
      </w:r>
    </w:p>
    <w:p w14:paraId="1880696E">
      <w:pPr>
        <w:pStyle w:val="8"/>
        <w:spacing w:before="161"/>
        <w:ind w:left="590"/>
      </w:pPr>
      <w:r>
        <w:rPr>
          <w:b/>
          <w:bCs/>
          <w:spacing w:val="-5"/>
        </w:rPr>
        <w:t>Aim</w:t>
      </w:r>
    </w:p>
    <w:p w14:paraId="22EA66DF">
      <w:pPr>
        <w:pStyle w:val="8"/>
        <w:spacing w:before="161"/>
        <w:ind w:left="590" w:firstLine="487"/>
      </w:pPr>
      <w:r>
        <w:t>To</w:t>
      </w:r>
      <w:r>
        <w:rPr>
          <w:spacing w:val="-10"/>
        </w:rPr>
        <w:t xml:space="preserve"> </w:t>
      </w:r>
      <w:r>
        <w:t>design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implement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Student</w:t>
      </w:r>
      <w:r>
        <w:rPr>
          <w:spacing w:val="-9"/>
        </w:rPr>
        <w:t xml:space="preserve"> </w:t>
      </w:r>
      <w:r>
        <w:t>Result</w:t>
      </w:r>
      <w:r>
        <w:rPr>
          <w:spacing w:val="-5"/>
        </w:rPr>
        <w:t xml:space="preserve"> </w:t>
      </w:r>
      <w:r>
        <w:t>Management</w:t>
      </w:r>
      <w:r>
        <w:rPr>
          <w:spacing w:val="-9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Java</w:t>
      </w:r>
      <w:r>
        <w:rPr>
          <w:spacing w:val="-8"/>
        </w:rPr>
        <w:t xml:space="preserve"> </w:t>
      </w:r>
      <w:r>
        <w:t>Swing</w:t>
      </w:r>
      <w:r>
        <w:rPr>
          <w:spacing w:val="-8"/>
        </w:rPr>
        <w:t xml:space="preserve"> </w:t>
      </w:r>
      <w:r>
        <w:t>that calculates total, average, and grade with proper event handling and exception handling.</w:t>
      </w:r>
    </w:p>
    <w:p w14:paraId="6420C446">
      <w:pPr>
        <w:pStyle w:val="8"/>
        <w:spacing w:before="160"/>
        <w:ind w:left="590"/>
      </w:pPr>
      <w:r>
        <w:rPr>
          <w:b/>
          <w:bCs/>
          <w:spacing w:val="-2"/>
        </w:rPr>
        <w:t>Algorithm</w:t>
      </w:r>
    </w:p>
    <w:p w14:paraId="1892FB65">
      <w:pPr>
        <w:pStyle w:val="12"/>
        <w:numPr>
          <w:ilvl w:val="0"/>
          <w:numId w:val="40"/>
        </w:numPr>
        <w:tabs>
          <w:tab w:val="left" w:pos="1309"/>
        </w:tabs>
        <w:spacing w:before="158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Start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11B302DA">
      <w:pPr>
        <w:pStyle w:val="12"/>
        <w:numPr>
          <w:ilvl w:val="0"/>
          <w:numId w:val="40"/>
        </w:numPr>
        <w:tabs>
          <w:tab w:val="left" w:pos="1309"/>
        </w:tabs>
        <w:spacing w:before="161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JFrame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suitable</w:t>
      </w:r>
      <w:r>
        <w:rPr>
          <w:spacing w:val="-5"/>
          <w:sz w:val="24"/>
        </w:rPr>
        <w:t xml:space="preserve"> </w:t>
      </w:r>
      <w:r>
        <w:rPr>
          <w:sz w:val="24"/>
        </w:rPr>
        <w:t>layout</w:t>
      </w:r>
      <w:r>
        <w:rPr>
          <w:spacing w:val="-5"/>
          <w:sz w:val="24"/>
        </w:rPr>
        <w:t xml:space="preserve"> </w:t>
      </w:r>
      <w:r>
        <w:rPr>
          <w:sz w:val="24"/>
        </w:rPr>
        <w:t>(e.g.,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GridLayout)</w:t>
      </w:r>
    </w:p>
    <w:p w14:paraId="5AA30123">
      <w:pPr>
        <w:pStyle w:val="12"/>
        <w:numPr>
          <w:ilvl w:val="0"/>
          <w:numId w:val="40"/>
        </w:numPr>
        <w:tabs>
          <w:tab w:val="left" w:pos="1309"/>
        </w:tabs>
        <w:spacing w:before="161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Add</w:t>
      </w:r>
      <w:r>
        <w:rPr>
          <w:spacing w:val="-2"/>
          <w:sz w:val="24"/>
        </w:rPr>
        <w:t xml:space="preserve"> components:</w:t>
      </w:r>
    </w:p>
    <w:p w14:paraId="06493A8A">
      <w:pPr>
        <w:pStyle w:val="12"/>
        <w:numPr>
          <w:ilvl w:val="1"/>
          <w:numId w:val="40"/>
        </w:numPr>
        <w:tabs>
          <w:tab w:val="left" w:pos="2029"/>
        </w:tabs>
        <w:spacing w:before="160" w:after="0" w:line="240" w:lineRule="auto"/>
        <w:ind w:left="2029" w:right="0" w:hanging="359"/>
        <w:jc w:val="left"/>
        <w:rPr>
          <w:sz w:val="24"/>
        </w:rPr>
      </w:pPr>
      <w:r>
        <w:rPr>
          <w:sz w:val="24"/>
        </w:rPr>
        <w:t>TextFields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Student</w:t>
      </w:r>
      <w:r>
        <w:rPr>
          <w:spacing w:val="-7"/>
          <w:sz w:val="24"/>
        </w:rPr>
        <w:t xml:space="preserve"> </w:t>
      </w:r>
      <w:r>
        <w:rPr>
          <w:sz w:val="24"/>
        </w:rPr>
        <w:t>Name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3</w:t>
      </w:r>
      <w:r>
        <w:rPr>
          <w:spacing w:val="-6"/>
          <w:sz w:val="24"/>
        </w:rPr>
        <w:t xml:space="preserve"> </w:t>
      </w:r>
      <w:r>
        <w:rPr>
          <w:sz w:val="24"/>
        </w:rPr>
        <w:t>Subject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Marks</w:t>
      </w:r>
    </w:p>
    <w:p w14:paraId="26548ACF">
      <w:pPr>
        <w:pStyle w:val="12"/>
        <w:numPr>
          <w:ilvl w:val="1"/>
          <w:numId w:val="40"/>
        </w:numPr>
        <w:tabs>
          <w:tab w:val="left" w:pos="2029"/>
        </w:tabs>
        <w:spacing w:before="159" w:after="0" w:line="240" w:lineRule="auto"/>
        <w:ind w:left="2029" w:right="0" w:hanging="359"/>
        <w:jc w:val="left"/>
        <w:rPr>
          <w:sz w:val="24"/>
        </w:rPr>
      </w:pPr>
      <w:r>
        <w:rPr>
          <w:sz w:val="24"/>
        </w:rPr>
        <w:t>Buttons:</w:t>
      </w:r>
      <w:r>
        <w:rPr>
          <w:spacing w:val="-6"/>
          <w:sz w:val="24"/>
        </w:rPr>
        <w:t xml:space="preserve"> </w:t>
      </w:r>
      <w:r>
        <w:rPr>
          <w:sz w:val="24"/>
        </w:rPr>
        <w:t>Calculate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Clear</w:t>
      </w:r>
    </w:p>
    <w:p w14:paraId="3FA6CB56">
      <w:pPr>
        <w:pStyle w:val="12"/>
        <w:numPr>
          <w:ilvl w:val="1"/>
          <w:numId w:val="40"/>
        </w:numPr>
        <w:tabs>
          <w:tab w:val="left" w:pos="2029"/>
        </w:tabs>
        <w:spacing w:before="160" w:after="0" w:line="240" w:lineRule="auto"/>
        <w:ind w:left="2029" w:right="0" w:hanging="359"/>
        <w:jc w:val="left"/>
        <w:rPr>
          <w:sz w:val="24"/>
        </w:rPr>
      </w:pPr>
      <w:r>
        <w:rPr>
          <w:spacing w:val="-2"/>
          <w:sz w:val="24"/>
        </w:rPr>
        <w:t>Labels/TextFields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Total,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Average,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Grade</w:t>
      </w:r>
    </w:p>
    <w:p w14:paraId="64D2D2FD">
      <w:pPr>
        <w:pStyle w:val="12"/>
        <w:numPr>
          <w:ilvl w:val="0"/>
          <w:numId w:val="40"/>
        </w:numPr>
        <w:tabs>
          <w:tab w:val="left" w:pos="1309"/>
        </w:tabs>
        <w:spacing w:before="161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When</w:t>
      </w:r>
      <w:r>
        <w:rPr>
          <w:spacing w:val="-6"/>
          <w:sz w:val="24"/>
        </w:rPr>
        <w:t xml:space="preserve"> </w:t>
      </w:r>
      <w:r>
        <w:rPr>
          <w:sz w:val="24"/>
        </w:rPr>
        <w:t>Calculate</w:t>
      </w:r>
      <w:r>
        <w:rPr>
          <w:spacing w:val="-4"/>
          <w:sz w:val="24"/>
        </w:rPr>
        <w:t xml:space="preserve"> </w:t>
      </w:r>
      <w:r>
        <w:rPr>
          <w:sz w:val="24"/>
        </w:rPr>
        <w:t>button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clicked:</w:t>
      </w:r>
    </w:p>
    <w:p w14:paraId="52885D7C">
      <w:pPr>
        <w:pStyle w:val="12"/>
        <w:numPr>
          <w:ilvl w:val="1"/>
          <w:numId w:val="40"/>
        </w:numPr>
        <w:tabs>
          <w:tab w:val="left" w:pos="2029"/>
        </w:tabs>
        <w:spacing w:before="160" w:after="0" w:line="240" w:lineRule="auto"/>
        <w:ind w:left="2029" w:right="0" w:hanging="359"/>
        <w:jc w:val="left"/>
        <w:rPr>
          <w:sz w:val="24"/>
        </w:rPr>
      </w:pPr>
      <w:r>
        <w:rPr>
          <w:sz w:val="24"/>
        </w:rPr>
        <w:t>Read</w:t>
      </w:r>
      <w:r>
        <w:rPr>
          <w:spacing w:val="-4"/>
          <w:sz w:val="24"/>
        </w:rPr>
        <w:t xml:space="preserve"> </w:t>
      </w:r>
      <w:r>
        <w:rPr>
          <w:sz w:val="24"/>
        </w:rPr>
        <w:t>name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marks</w:t>
      </w:r>
    </w:p>
    <w:p w14:paraId="0B944E8C">
      <w:pPr>
        <w:pStyle w:val="12"/>
        <w:numPr>
          <w:ilvl w:val="1"/>
          <w:numId w:val="40"/>
        </w:numPr>
        <w:tabs>
          <w:tab w:val="left" w:pos="2029"/>
        </w:tabs>
        <w:spacing w:before="159" w:after="0" w:line="240" w:lineRule="auto"/>
        <w:ind w:left="2029" w:right="0" w:hanging="359"/>
        <w:jc w:val="left"/>
        <w:rPr>
          <w:sz w:val="24"/>
        </w:rPr>
      </w:pPr>
      <w:r>
        <w:rPr>
          <w:sz w:val="24"/>
        </w:rPr>
        <w:t>Convert</w:t>
      </w:r>
      <w:r>
        <w:rPr>
          <w:spacing w:val="-7"/>
          <w:sz w:val="24"/>
        </w:rPr>
        <w:t xml:space="preserve"> </w:t>
      </w:r>
      <w:r>
        <w:rPr>
          <w:sz w:val="24"/>
        </w:rPr>
        <w:t>marks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String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integer</w:t>
      </w:r>
    </w:p>
    <w:p w14:paraId="6A55636C">
      <w:pPr>
        <w:pStyle w:val="12"/>
        <w:numPr>
          <w:ilvl w:val="1"/>
          <w:numId w:val="40"/>
        </w:numPr>
        <w:tabs>
          <w:tab w:val="left" w:pos="2029"/>
        </w:tabs>
        <w:spacing w:before="160" w:after="0" w:line="240" w:lineRule="auto"/>
        <w:ind w:left="2029" w:right="0" w:hanging="359"/>
        <w:jc w:val="left"/>
        <w:rPr>
          <w:sz w:val="24"/>
        </w:rPr>
      </w:pP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invalid</w:t>
      </w:r>
      <w:r>
        <w:rPr>
          <w:spacing w:val="-3"/>
          <w:sz w:val="24"/>
        </w:rPr>
        <w:t xml:space="preserve"> </w:t>
      </w:r>
      <w:r>
        <w:rPr>
          <w:sz w:val="24"/>
        </w:rPr>
        <w:t>input</w:t>
      </w:r>
      <w:r>
        <w:rPr>
          <w:spacing w:val="-5"/>
          <w:sz w:val="24"/>
        </w:rPr>
        <w:t xml:space="preserve"> </w:t>
      </w:r>
      <w:r>
        <w:rPr>
          <w:sz w:val="24"/>
        </w:rPr>
        <w:t>→ handle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exception</w:t>
      </w:r>
    </w:p>
    <w:p w14:paraId="36CA88C4">
      <w:pPr>
        <w:pStyle w:val="12"/>
        <w:numPr>
          <w:ilvl w:val="1"/>
          <w:numId w:val="40"/>
        </w:numPr>
        <w:tabs>
          <w:tab w:val="left" w:pos="2029"/>
        </w:tabs>
        <w:spacing w:before="161" w:after="0" w:line="240" w:lineRule="auto"/>
        <w:ind w:left="2029" w:right="0" w:hanging="359"/>
        <w:jc w:val="left"/>
        <w:rPr>
          <w:sz w:val="24"/>
        </w:rPr>
      </w:pPr>
      <w:r>
        <w:rPr>
          <w:spacing w:val="-2"/>
          <w:sz w:val="24"/>
        </w:rPr>
        <w:t>Compute:</w:t>
      </w:r>
    </w:p>
    <w:p w14:paraId="0AF3F9C8">
      <w:pPr>
        <w:pStyle w:val="12"/>
        <w:numPr>
          <w:ilvl w:val="2"/>
          <w:numId w:val="40"/>
        </w:numPr>
        <w:tabs>
          <w:tab w:val="left" w:pos="2749"/>
        </w:tabs>
        <w:spacing w:before="161" w:after="0" w:line="240" w:lineRule="auto"/>
        <w:ind w:left="2749" w:right="0" w:hanging="359"/>
        <w:jc w:val="left"/>
        <w:rPr>
          <w:sz w:val="24"/>
        </w:rPr>
      </w:pPr>
      <w:r>
        <w:rPr>
          <w:sz w:val="24"/>
        </w:rPr>
        <w:t>Total</w:t>
      </w:r>
      <w:r>
        <w:rPr>
          <w:spacing w:val="-8"/>
          <w:sz w:val="24"/>
        </w:rPr>
        <w:t xml:space="preserve"> </w:t>
      </w:r>
      <w:r>
        <w:rPr>
          <w:sz w:val="24"/>
        </w:rPr>
        <w:t>=</w:t>
      </w:r>
      <w:r>
        <w:rPr>
          <w:spacing w:val="-6"/>
          <w:sz w:val="24"/>
        </w:rPr>
        <w:t xml:space="preserve"> </w:t>
      </w:r>
      <w:r>
        <w:rPr>
          <w:sz w:val="24"/>
        </w:rPr>
        <w:t>sum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3</w:t>
      </w:r>
      <w:r>
        <w:rPr>
          <w:spacing w:val="-4"/>
          <w:sz w:val="24"/>
        </w:rPr>
        <w:t xml:space="preserve"> marks</w:t>
      </w:r>
    </w:p>
    <w:p w14:paraId="1CA76553">
      <w:pPr>
        <w:pStyle w:val="12"/>
        <w:numPr>
          <w:ilvl w:val="2"/>
          <w:numId w:val="40"/>
        </w:numPr>
        <w:tabs>
          <w:tab w:val="left" w:pos="2749"/>
        </w:tabs>
        <w:spacing w:before="158" w:after="0" w:line="240" w:lineRule="auto"/>
        <w:ind w:left="2749" w:right="0" w:hanging="359"/>
        <w:jc w:val="left"/>
        <w:rPr>
          <w:sz w:val="24"/>
        </w:rPr>
      </w:pPr>
      <w:r>
        <w:rPr>
          <w:sz w:val="24"/>
        </w:rPr>
        <w:t>Average</w:t>
      </w:r>
      <w:r>
        <w:rPr>
          <w:spacing w:val="-12"/>
          <w:sz w:val="24"/>
        </w:rPr>
        <w:t xml:space="preserve"> </w:t>
      </w:r>
      <w:r>
        <w:rPr>
          <w:sz w:val="24"/>
        </w:rPr>
        <w:t>=</w:t>
      </w:r>
      <w:r>
        <w:rPr>
          <w:spacing w:val="-10"/>
          <w:sz w:val="24"/>
        </w:rPr>
        <w:t xml:space="preserve"> </w:t>
      </w:r>
      <w:r>
        <w:rPr>
          <w:sz w:val="24"/>
        </w:rPr>
        <w:t>Total</w:t>
      </w:r>
      <w:r>
        <w:rPr>
          <w:spacing w:val="-13"/>
          <w:sz w:val="24"/>
        </w:rPr>
        <w:t xml:space="preserve"> </w:t>
      </w:r>
      <w:r>
        <w:rPr>
          <w:sz w:val="24"/>
        </w:rPr>
        <w:t>/</w:t>
      </w:r>
      <w:r>
        <w:rPr>
          <w:spacing w:val="-11"/>
          <w:sz w:val="24"/>
        </w:rPr>
        <w:t xml:space="preserve"> </w:t>
      </w:r>
      <w:r>
        <w:rPr>
          <w:spacing w:val="-10"/>
          <w:sz w:val="24"/>
        </w:rPr>
        <w:t>3</w:t>
      </w:r>
    </w:p>
    <w:p w14:paraId="4C2FAFA4">
      <w:pPr>
        <w:pStyle w:val="12"/>
        <w:numPr>
          <w:ilvl w:val="1"/>
          <w:numId w:val="40"/>
        </w:numPr>
        <w:tabs>
          <w:tab w:val="left" w:pos="2029"/>
        </w:tabs>
        <w:spacing w:before="160" w:after="0" w:line="240" w:lineRule="auto"/>
        <w:ind w:left="2029" w:right="0" w:hanging="359"/>
        <w:jc w:val="left"/>
        <w:rPr>
          <w:sz w:val="24"/>
        </w:rPr>
      </w:pPr>
      <w:r>
        <w:rPr>
          <w:sz w:val="24"/>
        </w:rPr>
        <w:t>Assign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Grade:</w:t>
      </w:r>
    </w:p>
    <w:p w14:paraId="36BB6D32">
      <w:pPr>
        <w:pStyle w:val="12"/>
        <w:numPr>
          <w:ilvl w:val="2"/>
          <w:numId w:val="40"/>
        </w:numPr>
        <w:tabs>
          <w:tab w:val="left" w:pos="2749"/>
        </w:tabs>
        <w:spacing w:before="161" w:after="0" w:line="240" w:lineRule="auto"/>
        <w:ind w:left="2749" w:right="0" w:hanging="359"/>
        <w:jc w:val="left"/>
        <w:rPr>
          <w:sz w:val="24"/>
        </w:rPr>
      </w:pPr>
      <w:r>
        <w:rPr>
          <w:sz w:val="24"/>
        </w:rPr>
        <w:t>≥</w:t>
      </w:r>
      <w:r>
        <w:rPr>
          <w:spacing w:val="-1"/>
          <w:sz w:val="24"/>
        </w:rPr>
        <w:t xml:space="preserve"> </w:t>
      </w:r>
      <w:r>
        <w:rPr>
          <w:sz w:val="24"/>
        </w:rPr>
        <w:t>90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A</w:t>
      </w:r>
    </w:p>
    <w:p w14:paraId="5CF31FFF">
      <w:pPr>
        <w:pStyle w:val="12"/>
        <w:numPr>
          <w:ilvl w:val="2"/>
          <w:numId w:val="40"/>
        </w:numPr>
        <w:tabs>
          <w:tab w:val="left" w:pos="2749"/>
        </w:tabs>
        <w:spacing w:before="22" w:after="0" w:line="240" w:lineRule="auto"/>
        <w:ind w:left="2749" w:right="0" w:hanging="359"/>
        <w:jc w:val="left"/>
        <w:rPr>
          <w:sz w:val="24"/>
        </w:rPr>
      </w:pPr>
      <w:r>
        <w:rPr>
          <w:sz w:val="24"/>
        </w:rPr>
        <w:t>≥</w:t>
      </w:r>
      <w:r>
        <w:rPr>
          <w:spacing w:val="-1"/>
          <w:sz w:val="24"/>
        </w:rPr>
        <w:t xml:space="preserve"> </w:t>
      </w:r>
      <w:r>
        <w:rPr>
          <w:sz w:val="24"/>
        </w:rPr>
        <w:t>75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B</w:t>
      </w:r>
    </w:p>
    <w:p w14:paraId="4800CB14">
      <w:pPr>
        <w:pStyle w:val="12"/>
        <w:numPr>
          <w:ilvl w:val="2"/>
          <w:numId w:val="40"/>
        </w:numPr>
        <w:tabs>
          <w:tab w:val="left" w:pos="2749"/>
        </w:tabs>
        <w:spacing w:before="158" w:after="0" w:line="240" w:lineRule="auto"/>
        <w:ind w:left="2749" w:right="0" w:hanging="359"/>
        <w:jc w:val="left"/>
        <w:rPr>
          <w:sz w:val="24"/>
        </w:rPr>
      </w:pPr>
      <w:r>
        <w:rPr>
          <w:sz w:val="24"/>
        </w:rPr>
        <w:t>≥</w:t>
      </w:r>
      <w:r>
        <w:rPr>
          <w:spacing w:val="-1"/>
          <w:sz w:val="24"/>
        </w:rPr>
        <w:t xml:space="preserve"> </w:t>
      </w:r>
      <w:r>
        <w:rPr>
          <w:sz w:val="24"/>
        </w:rPr>
        <w:t>50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C</w:t>
      </w:r>
    </w:p>
    <w:p w14:paraId="1249233D">
      <w:pPr>
        <w:pStyle w:val="12"/>
        <w:numPr>
          <w:ilvl w:val="2"/>
          <w:numId w:val="40"/>
        </w:numPr>
        <w:tabs>
          <w:tab w:val="left" w:pos="2749"/>
        </w:tabs>
        <w:spacing w:before="161" w:after="0" w:line="240" w:lineRule="auto"/>
        <w:ind w:left="2749" w:right="0" w:hanging="359"/>
        <w:jc w:val="left"/>
        <w:rPr>
          <w:sz w:val="24"/>
        </w:rPr>
      </w:pPr>
      <w:r>
        <w:rPr>
          <w:sz w:val="24"/>
        </w:rPr>
        <w:t>Else</w:t>
      </w:r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Fail</w:t>
      </w:r>
    </w:p>
    <w:p w14:paraId="18C4A50E">
      <w:pPr>
        <w:pStyle w:val="12"/>
        <w:numPr>
          <w:ilvl w:val="1"/>
          <w:numId w:val="40"/>
        </w:numPr>
        <w:tabs>
          <w:tab w:val="left" w:pos="2029"/>
        </w:tabs>
        <w:spacing w:before="161" w:after="0" w:line="240" w:lineRule="auto"/>
        <w:ind w:left="2029" w:right="0" w:hanging="359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results</w:t>
      </w:r>
    </w:p>
    <w:p w14:paraId="5F242318">
      <w:pPr>
        <w:pStyle w:val="12"/>
        <w:numPr>
          <w:ilvl w:val="0"/>
          <w:numId w:val="40"/>
        </w:numPr>
        <w:tabs>
          <w:tab w:val="left" w:pos="1309"/>
        </w:tabs>
        <w:spacing w:before="160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When</w:t>
      </w:r>
      <w:r>
        <w:rPr>
          <w:spacing w:val="-5"/>
          <w:sz w:val="24"/>
        </w:rPr>
        <w:t xml:space="preserve"> </w:t>
      </w:r>
      <w:r>
        <w:rPr>
          <w:sz w:val="24"/>
        </w:rPr>
        <w:t>Clear</w:t>
      </w:r>
      <w:r>
        <w:rPr>
          <w:spacing w:val="-3"/>
          <w:sz w:val="24"/>
        </w:rPr>
        <w:t xml:space="preserve"> </w:t>
      </w:r>
      <w:r>
        <w:rPr>
          <w:sz w:val="24"/>
        </w:rPr>
        <w:t>button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clicked:</w:t>
      </w:r>
    </w:p>
    <w:p w14:paraId="239440C5">
      <w:pPr>
        <w:pStyle w:val="12"/>
        <w:numPr>
          <w:ilvl w:val="1"/>
          <w:numId w:val="40"/>
        </w:numPr>
        <w:tabs>
          <w:tab w:val="left" w:pos="2029"/>
        </w:tabs>
        <w:spacing w:before="159" w:after="0" w:line="240" w:lineRule="auto"/>
        <w:ind w:left="2029" w:right="0" w:hanging="359"/>
        <w:jc w:val="left"/>
        <w:rPr>
          <w:sz w:val="24"/>
        </w:rPr>
      </w:pPr>
      <w:r>
        <w:rPr>
          <w:sz w:val="24"/>
        </w:rPr>
        <w:t>Clear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input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output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fields</w:t>
      </w:r>
    </w:p>
    <w:p w14:paraId="7A3AFA97">
      <w:pPr>
        <w:pStyle w:val="12"/>
        <w:numPr>
          <w:ilvl w:val="0"/>
          <w:numId w:val="40"/>
        </w:numPr>
        <w:tabs>
          <w:tab w:val="left" w:pos="1309"/>
        </w:tabs>
        <w:spacing w:before="160" w:after="0" w:line="372" w:lineRule="auto"/>
        <w:ind w:left="590" w:right="7117" w:firstLine="360"/>
        <w:jc w:val="left"/>
        <w:rPr>
          <w:sz w:val="24"/>
        </w:rPr>
      </w:pPr>
      <w:r>
        <w:rPr>
          <w:sz w:val="24"/>
        </w:rPr>
        <w:t>End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program </w:t>
      </w:r>
      <w:r>
        <w:rPr>
          <w:b/>
          <w:bCs/>
          <w:sz w:val="24"/>
        </w:rPr>
        <w:t>Source code</w:t>
      </w:r>
    </w:p>
    <w:p w14:paraId="1AAD5D28">
      <w:pPr>
        <w:pStyle w:val="8"/>
        <w:spacing w:line="369" w:lineRule="auto"/>
        <w:ind w:left="1310" w:right="6365"/>
      </w:pPr>
      <w:r>
        <w:t xml:space="preserve">import javax.swing.*; import java.awt.*; </w:t>
      </w:r>
      <w:r>
        <w:rPr>
          <w:spacing w:val="-2"/>
        </w:rPr>
        <w:t>import</w:t>
      </w:r>
      <w:r>
        <w:rPr>
          <w:spacing w:val="-3"/>
        </w:rPr>
        <w:t xml:space="preserve"> </w:t>
      </w:r>
      <w:r>
        <w:rPr>
          <w:spacing w:val="-2"/>
        </w:rPr>
        <w:t>java.awt.event.*;</w:t>
      </w:r>
    </w:p>
    <w:p w14:paraId="56217E6C">
      <w:pPr>
        <w:pStyle w:val="8"/>
        <w:spacing w:before="4" w:line="372" w:lineRule="auto"/>
        <w:ind w:left="1526" w:right="393" w:hanging="216"/>
      </w:pPr>
      <w:r>
        <w:t>public</w:t>
      </w:r>
      <w:r>
        <w:rPr>
          <w:spacing w:val="-11"/>
        </w:rPr>
        <w:t xml:space="preserve"> </w:t>
      </w:r>
      <w:r>
        <w:t>class</w:t>
      </w:r>
      <w:r>
        <w:rPr>
          <w:spacing w:val="-9"/>
        </w:rPr>
        <w:t xml:space="preserve"> </w:t>
      </w:r>
      <w:r>
        <w:t>StudentResultSystem</w:t>
      </w:r>
      <w:r>
        <w:rPr>
          <w:spacing w:val="-11"/>
        </w:rPr>
        <w:t xml:space="preserve"> </w:t>
      </w:r>
      <w:r>
        <w:t>extends</w:t>
      </w:r>
      <w:r>
        <w:rPr>
          <w:spacing w:val="-9"/>
        </w:rPr>
        <w:t xml:space="preserve"> </w:t>
      </w:r>
      <w:r>
        <w:t>JFrame</w:t>
      </w:r>
      <w:r>
        <w:rPr>
          <w:spacing w:val="-12"/>
        </w:rPr>
        <w:t xml:space="preserve"> </w:t>
      </w:r>
      <w:r>
        <w:t>implements</w:t>
      </w:r>
      <w:r>
        <w:rPr>
          <w:spacing w:val="-9"/>
        </w:rPr>
        <w:t xml:space="preserve"> </w:t>
      </w:r>
      <w:r>
        <w:t>ActionListener</w:t>
      </w:r>
      <w:r>
        <w:rPr>
          <w:spacing w:val="-11"/>
        </w:rPr>
        <w:t xml:space="preserve"> </w:t>
      </w:r>
      <w:r>
        <w:t>{ JTextField nameField, sub1Field, sub2Field, sub3Field;</w:t>
      </w:r>
    </w:p>
    <w:p w14:paraId="0047C1C8">
      <w:pPr>
        <w:pStyle w:val="8"/>
        <w:spacing w:line="372" w:lineRule="auto"/>
        <w:ind w:left="1526" w:right="4317"/>
      </w:pPr>
      <w:r>
        <w:t>JLabel</w:t>
      </w:r>
      <w:r>
        <w:rPr>
          <w:spacing w:val="-14"/>
        </w:rPr>
        <w:t xml:space="preserve"> </w:t>
      </w:r>
      <w:r>
        <w:t>totalLabel,</w:t>
      </w:r>
      <w:r>
        <w:rPr>
          <w:spacing w:val="-14"/>
        </w:rPr>
        <w:t xml:space="preserve"> </w:t>
      </w:r>
      <w:r>
        <w:t>avgLabel,</w:t>
      </w:r>
      <w:r>
        <w:rPr>
          <w:spacing w:val="-13"/>
        </w:rPr>
        <w:t xml:space="preserve"> </w:t>
      </w:r>
      <w:r>
        <w:t>gradeLabel; JButton calcBtn, clearBtn; StudentResultSystem() {</w:t>
      </w:r>
    </w:p>
    <w:p w14:paraId="69107D83">
      <w:pPr>
        <w:pStyle w:val="8"/>
        <w:spacing w:line="372" w:lineRule="auto"/>
        <w:ind w:left="1744" w:right="3306"/>
      </w:pPr>
      <w:r>
        <w:t>setTitle("Student</w:t>
      </w:r>
      <w:r>
        <w:rPr>
          <w:spacing w:val="-14"/>
        </w:rPr>
        <w:t xml:space="preserve"> </w:t>
      </w:r>
      <w:r>
        <w:t>Result</w:t>
      </w:r>
      <w:r>
        <w:rPr>
          <w:spacing w:val="-14"/>
        </w:rPr>
        <w:t xml:space="preserve"> </w:t>
      </w:r>
      <w:r>
        <w:t>Management</w:t>
      </w:r>
      <w:r>
        <w:rPr>
          <w:spacing w:val="-13"/>
        </w:rPr>
        <w:t xml:space="preserve"> </w:t>
      </w:r>
      <w:r>
        <w:t xml:space="preserve">System"); setSize(400, 420); </w:t>
      </w:r>
      <w:r>
        <w:rPr>
          <w:spacing w:val="-2"/>
        </w:rPr>
        <w:t>setDefaultCloseOperation(EXIT_ON_CLOSE); setLocationRelativeTo(null);</w:t>
      </w:r>
    </w:p>
    <w:p w14:paraId="12B8476B">
      <w:pPr>
        <w:pStyle w:val="8"/>
        <w:spacing w:line="289" w:lineRule="exact"/>
        <w:ind w:left="1744"/>
      </w:pPr>
      <w:r>
        <w:t>setLayout(new</w:t>
      </w:r>
      <w:r>
        <w:rPr>
          <w:spacing w:val="-9"/>
        </w:rPr>
        <w:t xml:space="preserve"> </w:t>
      </w:r>
      <w:r>
        <w:t>GridLayout(9,</w:t>
      </w:r>
      <w:r>
        <w:rPr>
          <w:spacing w:val="-10"/>
        </w:rPr>
        <w:t xml:space="preserve"> </w:t>
      </w:r>
      <w:r>
        <w:t>2,</w:t>
      </w:r>
      <w:r>
        <w:rPr>
          <w:spacing w:val="-7"/>
        </w:rPr>
        <w:t xml:space="preserve"> </w:t>
      </w:r>
      <w:r>
        <w:t>10,</w:t>
      </w:r>
      <w:r>
        <w:rPr>
          <w:spacing w:val="-9"/>
        </w:rPr>
        <w:t xml:space="preserve"> </w:t>
      </w:r>
      <w:r>
        <w:rPr>
          <w:spacing w:val="-4"/>
        </w:rPr>
        <w:t>10));</w:t>
      </w:r>
    </w:p>
    <w:p w14:paraId="4AB984F1">
      <w:pPr>
        <w:pStyle w:val="8"/>
        <w:spacing w:before="153"/>
        <w:ind w:left="1744"/>
      </w:pPr>
      <w:r>
        <w:t>//</w:t>
      </w:r>
      <w:r>
        <w:rPr>
          <w:spacing w:val="-4"/>
        </w:rPr>
        <w:t xml:space="preserve"> </w:t>
      </w:r>
      <w:r>
        <w:t>Input</w:t>
      </w:r>
      <w:r>
        <w:rPr>
          <w:spacing w:val="2"/>
        </w:rPr>
        <w:t xml:space="preserve"> </w:t>
      </w:r>
      <w:r>
        <w:rPr>
          <w:spacing w:val="-2"/>
        </w:rPr>
        <w:t>Fields</w:t>
      </w:r>
    </w:p>
    <w:p w14:paraId="282F5036">
      <w:pPr>
        <w:pStyle w:val="8"/>
        <w:spacing w:before="161" w:line="372" w:lineRule="auto"/>
        <w:ind w:left="1744" w:right="4317"/>
      </w:pPr>
      <w:r>
        <w:t>add(new</w:t>
      </w:r>
      <w:r>
        <w:rPr>
          <w:spacing w:val="-10"/>
        </w:rPr>
        <w:t xml:space="preserve"> </w:t>
      </w:r>
      <w:r>
        <w:t>JLabel("</w:t>
      </w:r>
      <w:r>
        <w:rPr>
          <w:spacing w:val="34"/>
        </w:rPr>
        <w:t xml:space="preserve"> </w:t>
      </w:r>
      <w:r>
        <w:t>Student</w:t>
      </w:r>
      <w:r>
        <w:rPr>
          <w:spacing w:val="-10"/>
        </w:rPr>
        <w:t xml:space="preserve"> </w:t>
      </w:r>
      <w:r>
        <w:t xml:space="preserve">Name:")); nameField = new JTextField(); </w:t>
      </w:r>
      <w:r>
        <w:rPr>
          <w:spacing w:val="-2"/>
        </w:rPr>
        <w:t>add(nameField);</w:t>
      </w:r>
    </w:p>
    <w:p w14:paraId="3F88024B">
      <w:pPr>
        <w:pStyle w:val="8"/>
        <w:spacing w:line="372" w:lineRule="auto"/>
        <w:ind w:left="1744" w:right="4317"/>
      </w:pPr>
      <w:r>
        <w:t>add(new</w:t>
      </w:r>
      <w:r>
        <w:rPr>
          <w:spacing w:val="-8"/>
        </w:rPr>
        <w:t xml:space="preserve"> </w:t>
      </w:r>
      <w:r>
        <w:t>JLabel("</w:t>
      </w:r>
      <w:r>
        <w:rPr>
          <w:spacing w:val="36"/>
        </w:rPr>
        <w:t xml:space="preserve"> </w:t>
      </w:r>
      <w:r>
        <w:t>Subject</w:t>
      </w:r>
      <w:r>
        <w:rPr>
          <w:spacing w:val="-6"/>
        </w:rPr>
        <w:t xml:space="preserve"> </w:t>
      </w:r>
      <w:r>
        <w:t>1</w:t>
      </w:r>
      <w:r>
        <w:rPr>
          <w:spacing w:val="-8"/>
        </w:rPr>
        <w:t xml:space="preserve"> </w:t>
      </w:r>
      <w:r>
        <w:t xml:space="preserve">Marks:")); sub1Field = new JTextField(); </w:t>
      </w:r>
      <w:r>
        <w:rPr>
          <w:spacing w:val="-2"/>
        </w:rPr>
        <w:t>add(sub1Field);</w:t>
      </w:r>
    </w:p>
    <w:p w14:paraId="01075758">
      <w:pPr>
        <w:pStyle w:val="8"/>
        <w:spacing w:line="369" w:lineRule="auto"/>
        <w:ind w:left="1744" w:right="4317"/>
      </w:pPr>
      <w:r>
        <w:t>add(new</w:t>
      </w:r>
      <w:r>
        <w:rPr>
          <w:spacing w:val="-8"/>
        </w:rPr>
        <w:t xml:space="preserve"> </w:t>
      </w:r>
      <w:r>
        <w:t>JLabel("</w:t>
      </w:r>
      <w:r>
        <w:rPr>
          <w:spacing w:val="36"/>
        </w:rPr>
        <w:t xml:space="preserve"> </w:t>
      </w:r>
      <w:r>
        <w:t>Subject</w:t>
      </w:r>
      <w:r>
        <w:rPr>
          <w:spacing w:val="-6"/>
        </w:rPr>
        <w:t xml:space="preserve"> </w:t>
      </w:r>
      <w:r>
        <w:t>2</w:t>
      </w:r>
      <w:r>
        <w:rPr>
          <w:spacing w:val="-8"/>
        </w:rPr>
        <w:t xml:space="preserve"> </w:t>
      </w:r>
      <w:r>
        <w:t>Marks:")); sub2Field = new JTextField();</w:t>
      </w:r>
    </w:p>
    <w:p w14:paraId="5D9EF015">
      <w:pPr>
        <w:pStyle w:val="8"/>
        <w:spacing w:before="22"/>
        <w:ind w:left="1744"/>
      </w:pPr>
      <w:r>
        <w:rPr>
          <w:spacing w:val="-2"/>
        </w:rPr>
        <w:t>add(sub2Field);</w:t>
      </w:r>
    </w:p>
    <w:p w14:paraId="3B5500B0">
      <w:pPr>
        <w:pStyle w:val="8"/>
        <w:spacing w:line="372" w:lineRule="auto"/>
        <w:ind w:left="1744" w:right="4317"/>
      </w:pPr>
      <w:r>
        <w:t>add(new</w:t>
      </w:r>
      <w:r>
        <w:rPr>
          <w:spacing w:val="-8"/>
        </w:rPr>
        <w:t xml:space="preserve"> </w:t>
      </w:r>
      <w:r>
        <w:t>JLabel("</w:t>
      </w:r>
      <w:r>
        <w:rPr>
          <w:spacing w:val="36"/>
        </w:rPr>
        <w:t xml:space="preserve"> </w:t>
      </w:r>
      <w:r>
        <w:t>Subject</w:t>
      </w:r>
      <w:r>
        <w:rPr>
          <w:spacing w:val="-6"/>
        </w:rPr>
        <w:t xml:space="preserve"> </w:t>
      </w:r>
      <w:r>
        <w:t>3</w:t>
      </w:r>
      <w:r>
        <w:rPr>
          <w:spacing w:val="-8"/>
        </w:rPr>
        <w:t xml:space="preserve"> </w:t>
      </w:r>
      <w:r>
        <w:t xml:space="preserve">Marks:")); sub3Field = new JTextField(); </w:t>
      </w:r>
      <w:r>
        <w:rPr>
          <w:spacing w:val="-2"/>
        </w:rPr>
        <w:t>add(sub3Field);</w:t>
      </w:r>
    </w:p>
    <w:p w14:paraId="1EA874DF">
      <w:pPr>
        <w:pStyle w:val="8"/>
        <w:spacing w:line="289" w:lineRule="exact"/>
        <w:ind w:left="1744"/>
      </w:pPr>
      <w:r>
        <w:t>//</w:t>
      </w:r>
      <w:r>
        <w:rPr>
          <w:spacing w:val="-5"/>
        </w:rPr>
        <w:t xml:space="preserve"> </w:t>
      </w:r>
      <w:r>
        <w:rPr>
          <w:spacing w:val="-2"/>
        </w:rPr>
        <w:t>Buttons</w:t>
      </w:r>
    </w:p>
    <w:p w14:paraId="5AD6C47E">
      <w:pPr>
        <w:pStyle w:val="8"/>
        <w:spacing w:before="161" w:line="372" w:lineRule="auto"/>
        <w:ind w:left="1744" w:right="3306"/>
      </w:pPr>
      <w:r>
        <w:t>calcBtn = new JButton("Calculate"); calcBtn.setBackground(new</w:t>
      </w:r>
      <w:r>
        <w:rPr>
          <w:spacing w:val="-14"/>
        </w:rPr>
        <w:t xml:space="preserve"> </w:t>
      </w:r>
      <w:r>
        <w:t>Color(70,</w:t>
      </w:r>
      <w:r>
        <w:rPr>
          <w:spacing w:val="-14"/>
        </w:rPr>
        <w:t xml:space="preserve"> </w:t>
      </w:r>
      <w:r>
        <w:t>130,</w:t>
      </w:r>
      <w:r>
        <w:rPr>
          <w:spacing w:val="-13"/>
        </w:rPr>
        <w:t xml:space="preserve"> </w:t>
      </w:r>
      <w:r>
        <w:t xml:space="preserve">180)); </w:t>
      </w:r>
      <w:r>
        <w:rPr>
          <w:spacing w:val="-2"/>
        </w:rPr>
        <w:t>calcBtn.setForeground(Color.WHITE); calcBtn.addActionListener(this);</w:t>
      </w:r>
    </w:p>
    <w:p w14:paraId="2FB5FF56">
      <w:pPr>
        <w:pStyle w:val="8"/>
        <w:spacing w:line="289" w:lineRule="exact"/>
        <w:ind w:left="1744"/>
      </w:pPr>
      <w:r>
        <w:rPr>
          <w:spacing w:val="-2"/>
        </w:rPr>
        <w:t>add(calcBtn);</w:t>
      </w:r>
    </w:p>
    <w:p w14:paraId="2748300A">
      <w:pPr>
        <w:pStyle w:val="8"/>
        <w:spacing w:before="160" w:line="372" w:lineRule="auto"/>
        <w:ind w:left="1744" w:right="3306"/>
      </w:pPr>
      <w:r>
        <w:t>clearBtn = new JButton("Clear"); clearBtn.setBackground(new</w:t>
      </w:r>
      <w:r>
        <w:rPr>
          <w:spacing w:val="-14"/>
        </w:rPr>
        <w:t xml:space="preserve"> </w:t>
      </w:r>
      <w:r>
        <w:t>Color(220,</w:t>
      </w:r>
      <w:r>
        <w:rPr>
          <w:spacing w:val="-14"/>
        </w:rPr>
        <w:t xml:space="preserve"> </w:t>
      </w:r>
      <w:r>
        <w:t>80,</w:t>
      </w:r>
      <w:r>
        <w:rPr>
          <w:spacing w:val="-13"/>
        </w:rPr>
        <w:t xml:space="preserve"> </w:t>
      </w:r>
      <w:r>
        <w:t xml:space="preserve">80)); </w:t>
      </w:r>
      <w:r>
        <w:rPr>
          <w:spacing w:val="-2"/>
        </w:rPr>
        <w:t>clearBtn.setForeground(Color.WHITE); clearBtn.addActionListener(this);</w:t>
      </w:r>
    </w:p>
    <w:p w14:paraId="5FFBC894">
      <w:pPr>
        <w:pStyle w:val="8"/>
        <w:spacing w:line="289" w:lineRule="exact"/>
        <w:ind w:left="1744"/>
      </w:pPr>
      <w:r>
        <w:rPr>
          <w:spacing w:val="-2"/>
        </w:rPr>
        <w:t>add(clearBtn);</w:t>
      </w:r>
    </w:p>
    <w:p w14:paraId="0A268189">
      <w:pPr>
        <w:pStyle w:val="8"/>
        <w:spacing w:before="161"/>
        <w:ind w:left="1744"/>
      </w:pPr>
      <w:r>
        <w:t>//</w:t>
      </w:r>
      <w:r>
        <w:rPr>
          <w:spacing w:val="-7"/>
        </w:rPr>
        <w:t xml:space="preserve"> </w:t>
      </w:r>
      <w:r>
        <w:t>Result</w:t>
      </w:r>
      <w:r>
        <w:rPr>
          <w:spacing w:val="-4"/>
        </w:rPr>
        <w:t xml:space="preserve"> </w:t>
      </w:r>
      <w:r>
        <w:rPr>
          <w:spacing w:val="-2"/>
        </w:rPr>
        <w:t>Labels</w:t>
      </w:r>
    </w:p>
    <w:p w14:paraId="63D5F6FA">
      <w:pPr>
        <w:pStyle w:val="8"/>
        <w:spacing w:before="158" w:line="372" w:lineRule="auto"/>
        <w:ind w:left="1744" w:right="4317"/>
      </w:pPr>
      <w:r>
        <w:t>add(new</w:t>
      </w:r>
      <w:r>
        <w:rPr>
          <w:spacing w:val="-14"/>
        </w:rPr>
        <w:t xml:space="preserve"> </w:t>
      </w:r>
      <w:r>
        <w:t>JLabel("</w:t>
      </w:r>
      <w:r>
        <w:rPr>
          <w:spacing w:val="19"/>
        </w:rPr>
        <w:t xml:space="preserve"> </w:t>
      </w:r>
      <w:r>
        <w:t>Total</w:t>
      </w:r>
      <w:r>
        <w:rPr>
          <w:spacing w:val="-14"/>
        </w:rPr>
        <w:t xml:space="preserve"> </w:t>
      </w:r>
      <w:r>
        <w:t xml:space="preserve">Marks:")); totalLabel = new JLabel("---"); </w:t>
      </w:r>
      <w:r>
        <w:rPr>
          <w:spacing w:val="-2"/>
        </w:rPr>
        <w:t>add(totalLabel);</w:t>
      </w:r>
    </w:p>
    <w:p w14:paraId="45D24E58">
      <w:pPr>
        <w:pStyle w:val="8"/>
        <w:spacing w:line="369" w:lineRule="auto"/>
        <w:ind w:left="1744" w:right="4317"/>
      </w:pPr>
      <w:r>
        <w:t>add(new</w:t>
      </w:r>
      <w:r>
        <w:rPr>
          <w:spacing w:val="-13"/>
        </w:rPr>
        <w:t xml:space="preserve"> </w:t>
      </w:r>
      <w:r>
        <w:t>JLabel("</w:t>
      </w:r>
      <w:r>
        <w:rPr>
          <w:spacing w:val="26"/>
        </w:rPr>
        <w:t xml:space="preserve"> </w:t>
      </w:r>
      <w:r>
        <w:t>Average</w:t>
      </w:r>
      <w:r>
        <w:rPr>
          <w:spacing w:val="-12"/>
        </w:rPr>
        <w:t xml:space="preserve"> </w:t>
      </w:r>
      <w:r>
        <w:t xml:space="preserve">Marks:")); avgLabel = new JLabel("---"); </w:t>
      </w:r>
      <w:r>
        <w:rPr>
          <w:spacing w:val="-2"/>
        </w:rPr>
        <w:t>add(avgLabel);</w:t>
      </w:r>
    </w:p>
    <w:p w14:paraId="5D5594C1">
      <w:pPr>
        <w:pStyle w:val="8"/>
        <w:spacing w:before="4" w:line="372" w:lineRule="auto"/>
        <w:ind w:left="1744" w:right="5248"/>
      </w:pPr>
      <w:r>
        <w:t>add(new JLabel("</w:t>
      </w:r>
      <w:r>
        <w:rPr>
          <w:spacing w:val="40"/>
        </w:rPr>
        <w:t xml:space="preserve"> </w:t>
      </w:r>
      <w:r>
        <w:t>Grade:")); gradeLabel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new</w:t>
      </w:r>
      <w:r>
        <w:rPr>
          <w:spacing w:val="-13"/>
        </w:rPr>
        <w:t xml:space="preserve"> </w:t>
      </w:r>
      <w:r>
        <w:t>JLabel("---");</w:t>
      </w:r>
    </w:p>
    <w:p w14:paraId="2E472D4F">
      <w:pPr>
        <w:pStyle w:val="8"/>
        <w:spacing w:line="372" w:lineRule="auto"/>
        <w:ind w:left="1744" w:right="3050"/>
      </w:pPr>
      <w:r>
        <w:t>gradeLabel.setFont(new</w:t>
      </w:r>
      <w:r>
        <w:rPr>
          <w:spacing w:val="-14"/>
        </w:rPr>
        <w:t xml:space="preserve"> </w:t>
      </w:r>
      <w:r>
        <w:t>Font("Arial",</w:t>
      </w:r>
      <w:r>
        <w:rPr>
          <w:spacing w:val="-14"/>
        </w:rPr>
        <w:t xml:space="preserve"> </w:t>
      </w:r>
      <w:r>
        <w:t>Font.BOLD,</w:t>
      </w:r>
      <w:r>
        <w:rPr>
          <w:spacing w:val="-13"/>
        </w:rPr>
        <w:t xml:space="preserve"> </w:t>
      </w:r>
      <w:r>
        <w:t xml:space="preserve">14)); </w:t>
      </w:r>
      <w:r>
        <w:rPr>
          <w:spacing w:val="-2"/>
        </w:rPr>
        <w:t>add(gradeLabel);</w:t>
      </w:r>
    </w:p>
    <w:p w14:paraId="2D19E0B2">
      <w:pPr>
        <w:pStyle w:val="8"/>
        <w:spacing w:line="292" w:lineRule="exact"/>
        <w:ind w:left="1744"/>
      </w:pPr>
      <w:r>
        <w:rPr>
          <w:spacing w:val="-2"/>
        </w:rPr>
        <w:t>setVisible(true);</w:t>
      </w:r>
    </w:p>
    <w:p w14:paraId="5E944BBC">
      <w:pPr>
        <w:spacing w:before="157"/>
        <w:ind w:left="1526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2250094E">
      <w:pPr>
        <w:pStyle w:val="8"/>
        <w:spacing w:before="158"/>
        <w:ind w:left="1526"/>
      </w:pPr>
      <w:r>
        <w:t>public</w:t>
      </w:r>
      <w:r>
        <w:rPr>
          <w:spacing w:val="-9"/>
        </w:rPr>
        <w:t xml:space="preserve"> </w:t>
      </w:r>
      <w:r>
        <w:t>void</w:t>
      </w:r>
      <w:r>
        <w:rPr>
          <w:spacing w:val="-9"/>
        </w:rPr>
        <w:t xml:space="preserve"> </w:t>
      </w:r>
      <w:r>
        <w:t>actionPerformed(ActionEvent</w:t>
      </w:r>
      <w:r>
        <w:rPr>
          <w:spacing w:val="-10"/>
        </w:rPr>
        <w:t xml:space="preserve"> </w:t>
      </w:r>
      <w:r>
        <w:t>e)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07D9BC77">
      <w:pPr>
        <w:pStyle w:val="8"/>
        <w:spacing w:before="22" w:line="369" w:lineRule="auto"/>
        <w:ind w:left="1960" w:right="5295" w:hanging="216"/>
      </w:pPr>
      <w:r>
        <w:t>if</w:t>
      </w:r>
      <w:r>
        <w:rPr>
          <w:spacing w:val="-11"/>
        </w:rPr>
        <w:t xml:space="preserve"> </w:t>
      </w:r>
      <w:r>
        <w:t>(e.getSource()</w:t>
      </w:r>
      <w:r>
        <w:rPr>
          <w:spacing w:val="-10"/>
        </w:rPr>
        <w:t xml:space="preserve"> </w:t>
      </w:r>
      <w:r>
        <w:t>==</w:t>
      </w:r>
      <w:r>
        <w:rPr>
          <w:spacing w:val="-11"/>
        </w:rPr>
        <w:t xml:space="preserve"> </w:t>
      </w:r>
      <w:r>
        <w:t>calcBtn)</w:t>
      </w:r>
      <w:r>
        <w:rPr>
          <w:spacing w:val="-13"/>
        </w:rPr>
        <w:t xml:space="preserve"> </w:t>
      </w:r>
      <w:r>
        <w:t>{ try {</w:t>
      </w:r>
    </w:p>
    <w:p w14:paraId="04B59E18">
      <w:pPr>
        <w:pStyle w:val="8"/>
        <w:spacing w:before="3" w:line="372" w:lineRule="auto"/>
        <w:ind w:left="2178" w:right="3869"/>
      </w:pPr>
      <w:r>
        <w:t>String</w:t>
      </w:r>
      <w:r>
        <w:rPr>
          <w:spacing w:val="-14"/>
        </w:rPr>
        <w:t xml:space="preserve"> </w:t>
      </w:r>
      <w:r>
        <w:t>name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nameField.getText().trim(); if (name.isEmpty()) {</w:t>
      </w:r>
    </w:p>
    <w:p w14:paraId="28C33A61">
      <w:pPr>
        <w:pStyle w:val="8"/>
        <w:spacing w:line="369" w:lineRule="auto"/>
        <w:ind w:left="2394" w:right="543"/>
      </w:pPr>
      <w:r>
        <w:t>JOptionPane.showMessageDialog(this,</w:t>
      </w:r>
      <w:r>
        <w:rPr>
          <w:spacing w:val="-14"/>
        </w:rPr>
        <w:t xml:space="preserve"> </w:t>
      </w:r>
      <w:r>
        <w:t>"Please</w:t>
      </w:r>
      <w:r>
        <w:rPr>
          <w:spacing w:val="-12"/>
        </w:rPr>
        <w:t xml:space="preserve"> </w:t>
      </w:r>
      <w:r>
        <w:t>enter</w:t>
      </w:r>
      <w:r>
        <w:rPr>
          <w:spacing w:val="-14"/>
        </w:rPr>
        <w:t xml:space="preserve"> </w:t>
      </w:r>
      <w:r>
        <w:t>student</w:t>
      </w:r>
      <w:r>
        <w:rPr>
          <w:spacing w:val="-12"/>
        </w:rPr>
        <w:t xml:space="preserve"> </w:t>
      </w:r>
      <w:r>
        <w:t xml:space="preserve">name!"); </w:t>
      </w:r>
      <w:r>
        <w:rPr>
          <w:spacing w:val="-2"/>
        </w:rPr>
        <w:t>return;</w:t>
      </w:r>
    </w:p>
    <w:p w14:paraId="4EED1C41">
      <w:pPr>
        <w:pStyle w:val="8"/>
        <w:spacing w:after="0" w:line="369" w:lineRule="auto"/>
        <w:sectPr>
          <w:pgSz w:w="11910" w:h="16840"/>
          <w:pgMar w:top="1400" w:right="992" w:bottom="1200" w:left="850" w:header="0" w:footer="1001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6E3695E5">
      <w:pPr>
        <w:pStyle w:val="8"/>
      </w:pPr>
    </w:p>
    <w:p w14:paraId="6C2D7028">
      <w:pPr>
        <w:pStyle w:val="8"/>
      </w:pPr>
    </w:p>
    <w:p w14:paraId="2F3DC65D">
      <w:pPr>
        <w:pStyle w:val="8"/>
      </w:pPr>
    </w:p>
    <w:p w14:paraId="19169B89">
      <w:pPr>
        <w:pStyle w:val="8"/>
      </w:pPr>
    </w:p>
    <w:p w14:paraId="62A1C310">
      <w:pPr>
        <w:pStyle w:val="8"/>
      </w:pPr>
    </w:p>
    <w:p w14:paraId="297344EF">
      <w:pPr>
        <w:pStyle w:val="8"/>
      </w:pPr>
    </w:p>
    <w:p w14:paraId="4C8F623B">
      <w:pPr>
        <w:pStyle w:val="8"/>
      </w:pPr>
    </w:p>
    <w:p w14:paraId="012014D5">
      <w:pPr>
        <w:pStyle w:val="8"/>
        <w:spacing w:before="216"/>
      </w:pPr>
    </w:p>
    <w:p w14:paraId="28E26C4C">
      <w:pPr>
        <w:pStyle w:val="8"/>
        <w:ind w:left="1310"/>
      </w:pPr>
      <w:r>
        <w:rPr>
          <w:spacing w:val="-2"/>
        </w:rPr>
        <w:t>100!");</w:t>
      </w:r>
    </w:p>
    <w:p w14:paraId="4EEEB62B">
      <w:pPr>
        <w:spacing w:before="1"/>
        <w:ind w:left="152" w:right="0" w:firstLine="0"/>
        <w:jc w:val="left"/>
        <w:rPr>
          <w:sz w:val="24"/>
        </w:rPr>
      </w:pPr>
      <w:r>
        <w:br w:type="column"/>
      </w:r>
      <w:r>
        <w:rPr>
          <w:spacing w:val="-10"/>
          <w:sz w:val="24"/>
        </w:rPr>
        <w:t>}</w:t>
      </w:r>
    </w:p>
    <w:p w14:paraId="1E1FDA76">
      <w:pPr>
        <w:pStyle w:val="8"/>
        <w:spacing w:before="161" w:line="369" w:lineRule="auto"/>
        <w:ind w:left="152" w:right="1944"/>
        <w:jc w:val="both"/>
      </w:pPr>
      <w:r>
        <w:t>double</w:t>
      </w:r>
      <w:r>
        <w:rPr>
          <w:spacing w:val="-14"/>
        </w:rPr>
        <w:t xml:space="preserve"> </w:t>
      </w:r>
      <w:r>
        <w:t>m1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Double.parseDouble(sub1Field.getText().trim()); double</w:t>
      </w:r>
      <w:r>
        <w:rPr>
          <w:spacing w:val="-14"/>
        </w:rPr>
        <w:t xml:space="preserve"> </w:t>
      </w:r>
      <w:r>
        <w:t>m2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Double.parseDouble(sub2Field.getText().trim()); double</w:t>
      </w:r>
      <w:r>
        <w:rPr>
          <w:spacing w:val="-2"/>
        </w:rPr>
        <w:t xml:space="preserve"> </w:t>
      </w:r>
      <w:r>
        <w:t>m3</w:t>
      </w:r>
      <w:r>
        <w:rPr>
          <w:spacing w:val="-2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2"/>
        </w:rPr>
        <w:t>Double.parseDouble(sub3Field.getText().trim());</w:t>
      </w:r>
    </w:p>
    <w:p w14:paraId="1506ED88">
      <w:pPr>
        <w:pStyle w:val="8"/>
        <w:spacing w:before="5" w:line="372" w:lineRule="auto"/>
        <w:ind w:left="368" w:right="794" w:hanging="216"/>
        <w:jc w:val="both"/>
      </w:pPr>
      <w:r>
        <w:t>if (m1 &lt; 0 || m1 &gt; 100 || m2 &lt; 0 || m2 &gt; 100 || m3 &lt; 0 || m3 &gt; 100) { JOptionPane.showMessageDialog(this,</w:t>
      </w:r>
      <w:r>
        <w:rPr>
          <w:spacing w:val="-8"/>
        </w:rPr>
        <w:t xml:space="preserve"> </w:t>
      </w:r>
      <w:r>
        <w:t>"Marks</w:t>
      </w:r>
      <w:r>
        <w:rPr>
          <w:spacing w:val="-7"/>
        </w:rPr>
        <w:t xml:space="preserve"> </w:t>
      </w:r>
      <w:r>
        <w:t>must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between</w:t>
      </w:r>
      <w:r>
        <w:rPr>
          <w:spacing w:val="-8"/>
        </w:rPr>
        <w:t xml:space="preserve"> </w:t>
      </w:r>
      <w:r>
        <w:t>0</w:t>
      </w:r>
      <w:r>
        <w:rPr>
          <w:spacing w:val="-6"/>
        </w:rPr>
        <w:t xml:space="preserve"> </w:t>
      </w:r>
      <w:r>
        <w:rPr>
          <w:spacing w:val="-5"/>
        </w:rPr>
        <w:t>and</w:t>
      </w:r>
    </w:p>
    <w:p w14:paraId="7A446C96">
      <w:pPr>
        <w:pStyle w:val="8"/>
        <w:spacing w:before="291"/>
        <w:ind w:left="368"/>
      </w:pPr>
      <w:r>
        <w:rPr>
          <w:spacing w:val="-2"/>
        </w:rPr>
        <w:t>return;</w:t>
      </w:r>
    </w:p>
    <w:p w14:paraId="2D97AB9A">
      <w:pPr>
        <w:pStyle w:val="8"/>
        <w:spacing w:after="0"/>
        <w:sectPr>
          <w:type w:val="continuous"/>
          <w:pgSz w:w="11910" w:h="16840"/>
          <w:pgMar w:top="940" w:right="992" w:bottom="1200" w:left="850" w:header="0" w:footer="1001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equalWidth="0" w:num="2">
            <w:col w:w="1987" w:space="40"/>
            <w:col w:w="8041"/>
          </w:cols>
        </w:sectPr>
      </w:pPr>
    </w:p>
    <w:p w14:paraId="2BE9D082">
      <w:pPr>
        <w:spacing w:before="159"/>
        <w:ind w:left="217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0200D584">
      <w:pPr>
        <w:pStyle w:val="8"/>
        <w:spacing w:before="160" w:line="372" w:lineRule="auto"/>
        <w:ind w:left="2178" w:right="4698"/>
      </w:pPr>
      <w:r>
        <w:t>double</w:t>
      </w:r>
      <w:r>
        <w:rPr>
          <w:spacing w:val="-6"/>
        </w:rPr>
        <w:t xml:space="preserve"> </w:t>
      </w:r>
      <w:r>
        <w:t>total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m1</w:t>
      </w:r>
      <w:r>
        <w:rPr>
          <w:spacing w:val="-4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m2</w:t>
      </w:r>
      <w:r>
        <w:rPr>
          <w:spacing w:val="-6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m3; double avg</w:t>
      </w:r>
      <w:r>
        <w:rPr>
          <w:spacing w:val="80"/>
        </w:rPr>
        <w:t xml:space="preserve"> </w:t>
      </w:r>
      <w:r>
        <w:t>= total / 3;</w:t>
      </w:r>
    </w:p>
    <w:p w14:paraId="3840451A">
      <w:pPr>
        <w:pStyle w:val="8"/>
        <w:spacing w:line="292" w:lineRule="exact"/>
        <w:ind w:left="2178"/>
      </w:pPr>
      <w:r>
        <w:t>String</w:t>
      </w:r>
      <w:r>
        <w:rPr>
          <w:spacing w:val="-3"/>
        </w:rPr>
        <w:t xml:space="preserve"> </w:t>
      </w:r>
      <w:r>
        <w:rPr>
          <w:spacing w:val="-2"/>
        </w:rPr>
        <w:t>grade;</w:t>
      </w:r>
    </w:p>
    <w:p w14:paraId="2D933580">
      <w:pPr>
        <w:pStyle w:val="8"/>
        <w:tabs>
          <w:tab w:val="left" w:pos="3433"/>
          <w:tab w:val="left" w:pos="3750"/>
        </w:tabs>
        <w:spacing w:before="159" w:line="372" w:lineRule="auto"/>
        <w:ind w:left="2178" w:right="4809"/>
      </w:pPr>
      <w:r>
        <w:t>if (avg &gt;= 90)</w:t>
      </w:r>
      <w:r>
        <w:tab/>
      </w:r>
      <w:r>
        <w:t>grade = "O"; else</w:t>
      </w:r>
      <w:r>
        <w:rPr>
          <w:spacing w:val="-2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(avg</w:t>
      </w:r>
      <w:r>
        <w:rPr>
          <w:spacing w:val="-3"/>
        </w:rPr>
        <w:t xml:space="preserve"> </w:t>
      </w:r>
      <w:r>
        <w:t>&gt;=</w:t>
      </w:r>
      <w:r>
        <w:rPr>
          <w:spacing w:val="-2"/>
        </w:rPr>
        <w:t xml:space="preserve"> </w:t>
      </w:r>
      <w:r>
        <w:t>80)</w:t>
      </w:r>
      <w:r>
        <w:rPr>
          <w:spacing w:val="-4"/>
        </w:rPr>
        <w:t xml:space="preserve"> </w:t>
      </w:r>
      <w:r>
        <w:t>grade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"A+"; else if (avg &gt;= 70) grade = "A"; else if (avg</w:t>
      </w:r>
      <w:r>
        <w:rPr>
          <w:spacing w:val="-1"/>
        </w:rPr>
        <w:t xml:space="preserve"> </w:t>
      </w:r>
      <w:r>
        <w:t>&gt;= 60)</w:t>
      </w:r>
      <w:r>
        <w:rPr>
          <w:spacing w:val="-2"/>
        </w:rPr>
        <w:t xml:space="preserve"> </w:t>
      </w:r>
      <w:r>
        <w:t>grade = "B+"; else</w:t>
      </w:r>
      <w:r>
        <w:rPr>
          <w:spacing w:val="-5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(avg</w:t>
      </w:r>
      <w:r>
        <w:rPr>
          <w:spacing w:val="-6"/>
        </w:rPr>
        <w:t xml:space="preserve"> </w:t>
      </w:r>
      <w:r>
        <w:t>&gt;=</w:t>
      </w:r>
      <w:r>
        <w:rPr>
          <w:spacing w:val="-5"/>
        </w:rPr>
        <w:t xml:space="preserve"> </w:t>
      </w:r>
      <w:r>
        <w:t>50)</w:t>
      </w:r>
      <w:r>
        <w:rPr>
          <w:spacing w:val="-7"/>
        </w:rPr>
        <w:t xml:space="preserve"> </w:t>
      </w:r>
      <w:r>
        <w:t>grade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"B</w:t>
      </w:r>
      <w:r>
        <w:rPr>
          <w:spacing w:val="80"/>
        </w:rPr>
        <w:t xml:space="preserve"> </w:t>
      </w:r>
      <w:r>
        <w:t xml:space="preserve">"; </w:t>
      </w:r>
      <w:r>
        <w:rPr>
          <w:spacing w:val="-4"/>
        </w:rPr>
        <w:t>else</w:t>
      </w:r>
      <w:r>
        <w:tab/>
      </w:r>
      <w:r>
        <w:t>grade = "F";</w:t>
      </w:r>
    </w:p>
    <w:p w14:paraId="0F20BBF8">
      <w:pPr>
        <w:pStyle w:val="8"/>
        <w:spacing w:line="369" w:lineRule="auto"/>
        <w:ind w:left="2178" w:right="3306"/>
      </w:pPr>
      <w:r>
        <w:rPr>
          <w:spacing w:val="-2"/>
        </w:rPr>
        <w:t>totalLabel.setText(String.valueOf(total)); avgLabel.setText(String.format("%.2f", avg)); gradeLabel.setText(grade);</w:t>
      </w:r>
    </w:p>
    <w:p w14:paraId="23D64922">
      <w:pPr>
        <w:pStyle w:val="8"/>
        <w:ind w:left="1960"/>
      </w:pPr>
      <w:r>
        <w:t>}</w:t>
      </w:r>
      <w:r>
        <w:rPr>
          <w:spacing w:val="-12"/>
        </w:rPr>
        <w:t xml:space="preserve"> </w:t>
      </w:r>
      <w:r>
        <w:t>catch</w:t>
      </w:r>
      <w:r>
        <w:rPr>
          <w:spacing w:val="-9"/>
        </w:rPr>
        <w:t xml:space="preserve"> </w:t>
      </w:r>
      <w:r>
        <w:t>(NumberFormatException</w:t>
      </w:r>
      <w:r>
        <w:rPr>
          <w:spacing w:val="-9"/>
        </w:rPr>
        <w:t xml:space="preserve"> </w:t>
      </w:r>
      <w:r>
        <w:t>ex)</w:t>
      </w:r>
      <w:r>
        <w:rPr>
          <w:spacing w:val="-10"/>
        </w:rPr>
        <w:t xml:space="preserve"> {</w:t>
      </w:r>
    </w:p>
    <w:p w14:paraId="557860CD">
      <w:pPr>
        <w:pStyle w:val="8"/>
        <w:spacing w:before="160"/>
        <w:ind w:left="1310" w:right="956" w:firstLine="868"/>
      </w:pPr>
      <w:r>
        <w:t>JOptionPane.showMessageDialog(this,</w:t>
      </w:r>
      <w:r>
        <w:rPr>
          <w:spacing w:val="-13"/>
        </w:rPr>
        <w:t xml:space="preserve"> </w:t>
      </w:r>
      <w:r>
        <w:t>"Please</w:t>
      </w:r>
      <w:r>
        <w:rPr>
          <w:spacing w:val="-13"/>
        </w:rPr>
        <w:t xml:space="preserve"> </w:t>
      </w:r>
      <w:r>
        <w:t>enter</w:t>
      </w:r>
      <w:r>
        <w:rPr>
          <w:spacing w:val="-13"/>
        </w:rPr>
        <w:t xml:space="preserve"> </w:t>
      </w:r>
      <w:r>
        <w:t>valid</w:t>
      </w:r>
      <w:r>
        <w:rPr>
          <w:spacing w:val="-13"/>
        </w:rPr>
        <w:t xml:space="preserve"> </w:t>
      </w:r>
      <w:r>
        <w:t xml:space="preserve">numeric </w:t>
      </w:r>
      <w:r>
        <w:rPr>
          <w:spacing w:val="-2"/>
        </w:rPr>
        <w:t>marks!");</w:t>
      </w:r>
    </w:p>
    <w:p w14:paraId="69FE8C45">
      <w:pPr>
        <w:spacing w:before="160"/>
        <w:ind w:left="19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222C0167">
      <w:pPr>
        <w:pStyle w:val="8"/>
        <w:spacing w:before="33" w:line="372" w:lineRule="auto"/>
        <w:ind w:left="1960" w:right="4831" w:hanging="216"/>
      </w:pPr>
      <w:r>
        <w:t>}</w:t>
      </w:r>
      <w:r>
        <w:rPr>
          <w:spacing w:val="-7"/>
        </w:rPr>
        <w:t xml:space="preserve"> </w:t>
      </w:r>
      <w:r>
        <w:t>else</w:t>
      </w:r>
      <w:r>
        <w:rPr>
          <w:spacing w:val="-7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(e.getSource()</w:t>
      </w:r>
      <w:r>
        <w:rPr>
          <w:spacing w:val="-9"/>
        </w:rPr>
        <w:t xml:space="preserve"> </w:t>
      </w:r>
      <w:r>
        <w:t>==</w:t>
      </w:r>
      <w:r>
        <w:rPr>
          <w:spacing w:val="-7"/>
        </w:rPr>
        <w:t xml:space="preserve"> </w:t>
      </w:r>
      <w:r>
        <w:t>clearBtn)</w:t>
      </w:r>
      <w:r>
        <w:rPr>
          <w:spacing w:val="-9"/>
        </w:rPr>
        <w:t xml:space="preserve"> </w:t>
      </w:r>
      <w:r>
        <w:t xml:space="preserve">{ </w:t>
      </w:r>
      <w:r>
        <w:rPr>
          <w:spacing w:val="-2"/>
        </w:rPr>
        <w:t>nameField.setText(""); sub1Field.setText(""); sub2Field.setText(""); sub3Field.setText(""); totalLabel.setText("---");</w:t>
      </w:r>
    </w:p>
    <w:p w14:paraId="61905108">
      <w:pPr>
        <w:pStyle w:val="8"/>
        <w:spacing w:line="288" w:lineRule="exact"/>
        <w:ind w:left="1960"/>
      </w:pPr>
      <w:r>
        <w:rPr>
          <w:spacing w:val="-4"/>
        </w:rPr>
        <w:t>avgLabel.setText("---</w:t>
      </w:r>
      <w:r>
        <w:rPr>
          <w:spacing w:val="-5"/>
        </w:rPr>
        <w:t>");</w:t>
      </w:r>
    </w:p>
    <w:p w14:paraId="6A158BD5">
      <w:pPr>
        <w:pStyle w:val="8"/>
        <w:spacing w:before="161"/>
        <w:ind w:left="1960"/>
      </w:pPr>
      <w:r>
        <w:rPr>
          <w:spacing w:val="-2"/>
        </w:rPr>
        <w:t>gradeLabel.setText("---</w:t>
      </w:r>
      <w:r>
        <w:rPr>
          <w:spacing w:val="-5"/>
        </w:rPr>
        <w:t>");</w:t>
      </w:r>
    </w:p>
    <w:p w14:paraId="2F2493A8">
      <w:pPr>
        <w:spacing w:before="158"/>
        <w:ind w:left="1744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69935FF1">
      <w:pPr>
        <w:spacing w:before="161"/>
        <w:ind w:left="1526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67E678E2">
      <w:pPr>
        <w:pStyle w:val="8"/>
        <w:spacing w:before="160" w:line="372" w:lineRule="auto"/>
        <w:ind w:left="1744" w:right="4598" w:hanging="219"/>
      </w:pPr>
      <w:r>
        <w:t>public</w:t>
      </w:r>
      <w:r>
        <w:rPr>
          <w:spacing w:val="-8"/>
        </w:rPr>
        <w:t xml:space="preserve"> </w:t>
      </w:r>
      <w:r>
        <w:t>static</w:t>
      </w:r>
      <w:r>
        <w:rPr>
          <w:spacing w:val="-11"/>
        </w:rPr>
        <w:t xml:space="preserve"> </w:t>
      </w:r>
      <w:r>
        <w:t>void</w:t>
      </w:r>
      <w:r>
        <w:rPr>
          <w:spacing w:val="-9"/>
        </w:rPr>
        <w:t xml:space="preserve"> </w:t>
      </w:r>
      <w:r>
        <w:t>main(String[]</w:t>
      </w:r>
      <w:r>
        <w:rPr>
          <w:spacing w:val="-9"/>
        </w:rPr>
        <w:t xml:space="preserve"> </w:t>
      </w:r>
      <w:r>
        <w:t>args)</w:t>
      </w:r>
      <w:r>
        <w:rPr>
          <w:spacing w:val="-11"/>
        </w:rPr>
        <w:t xml:space="preserve"> </w:t>
      </w:r>
      <w:r>
        <w:t>{ new StudentResultSystem();</w:t>
      </w:r>
    </w:p>
    <w:p w14:paraId="33DBE4D9">
      <w:pPr>
        <w:spacing w:before="0" w:line="290" w:lineRule="exact"/>
        <w:ind w:left="1526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4EE7D65B">
      <w:pPr>
        <w:spacing w:before="160"/>
        <w:ind w:left="0" w:right="8676" w:firstLine="0"/>
        <w:jc w:val="right"/>
        <w:rPr>
          <w:sz w:val="24"/>
        </w:rPr>
      </w:pPr>
      <w:r>
        <w:rPr>
          <w:spacing w:val="-10"/>
          <w:sz w:val="24"/>
        </w:rPr>
        <w:t>}</w:t>
      </w:r>
    </w:p>
    <w:p w14:paraId="3C8C09FC">
      <w:pPr>
        <w:spacing w:before="161"/>
        <w:ind w:left="1310" w:right="0" w:firstLine="0"/>
        <w:jc w:val="left"/>
        <w:rPr>
          <w:rFonts w:hint="default"/>
          <w:b/>
          <w:bCs/>
          <w:spacing w:val="-10"/>
          <w:sz w:val="24"/>
          <w:lang w:val="en-US"/>
        </w:rPr>
      </w:pPr>
    </w:p>
    <w:p w14:paraId="485ECDDE">
      <w:pPr>
        <w:spacing w:before="161"/>
        <w:ind w:left="1310" w:right="0" w:firstLine="0"/>
        <w:jc w:val="left"/>
        <w:rPr>
          <w:rFonts w:hint="default"/>
          <w:b/>
          <w:bCs/>
          <w:spacing w:val="-10"/>
          <w:sz w:val="24"/>
          <w:lang w:val="en-US"/>
        </w:rPr>
      </w:pPr>
    </w:p>
    <w:p w14:paraId="46C87E10">
      <w:pPr>
        <w:spacing w:before="161"/>
        <w:ind w:right="0"/>
        <w:jc w:val="left"/>
        <w:rPr>
          <w:rFonts w:hint="default"/>
          <w:b/>
          <w:bCs/>
          <w:spacing w:val="-10"/>
          <w:sz w:val="24"/>
          <w:lang w:val="en-US"/>
        </w:rPr>
      </w:pPr>
    </w:p>
    <w:p w14:paraId="24130CCA">
      <w:pPr>
        <w:spacing w:before="161"/>
        <w:ind w:right="0"/>
        <w:jc w:val="left"/>
        <w:rPr>
          <w:rFonts w:hint="default"/>
          <w:b/>
          <w:bCs/>
          <w:spacing w:val="-10"/>
          <w:sz w:val="24"/>
          <w:lang w:val="en-US"/>
        </w:rPr>
      </w:pPr>
    </w:p>
    <w:p w14:paraId="438F37BB">
      <w:pPr>
        <w:spacing w:before="161"/>
        <w:ind w:right="0"/>
        <w:jc w:val="left"/>
        <w:rPr>
          <w:rFonts w:hint="default"/>
          <w:b/>
          <w:bCs/>
          <w:spacing w:val="-10"/>
          <w:sz w:val="24"/>
          <w:lang w:val="en-US"/>
        </w:rPr>
      </w:pPr>
    </w:p>
    <w:p w14:paraId="667144D9">
      <w:pPr>
        <w:spacing w:before="161"/>
        <w:ind w:right="0"/>
        <w:jc w:val="left"/>
        <w:rPr>
          <w:rFonts w:hint="default"/>
          <w:b/>
          <w:bCs/>
          <w:spacing w:val="-10"/>
          <w:sz w:val="24"/>
          <w:lang w:val="en-US"/>
        </w:rPr>
      </w:pPr>
      <w:r>
        <w:rPr>
          <w:rFonts w:hint="default"/>
          <w:b/>
          <w:bCs/>
          <w:spacing w:val="-10"/>
          <w:sz w:val="24"/>
          <w:lang w:val="en-US"/>
        </w:rPr>
        <w:tab/>
      </w:r>
      <w:r>
        <w:rPr>
          <w:rFonts w:hint="default"/>
          <w:b/>
          <w:bCs/>
          <w:spacing w:val="-10"/>
          <w:sz w:val="26"/>
          <w:szCs w:val="26"/>
          <w:lang w:val="en-US"/>
        </w:rPr>
        <w:t>Output</w:t>
      </w:r>
    </w:p>
    <w:p w14:paraId="6A60F00F">
      <w:pPr>
        <w:pStyle w:val="8"/>
        <w:spacing w:before="138"/>
        <w:ind w:left="590"/>
      </w:pPr>
      <w:r>
        <w:rPr>
          <w:b/>
          <w:bCs/>
          <w:sz w:val="11"/>
        </w:rPr>
        <w:drawing>
          <wp:anchor distT="0" distB="0" distL="0" distR="0" simplePos="0" relativeHeight="251686912" behindDoc="1" locked="0" layoutInCell="1" allowOverlap="1">
            <wp:simplePos x="0" y="0"/>
            <wp:positionH relativeFrom="page">
              <wp:posOffset>1669415</wp:posOffset>
            </wp:positionH>
            <wp:positionV relativeFrom="paragraph">
              <wp:posOffset>139700</wp:posOffset>
            </wp:positionV>
            <wp:extent cx="3517900" cy="3672205"/>
            <wp:effectExtent l="0" t="0" r="6350" b="4445"/>
            <wp:wrapTopAndBottom/>
            <wp:docPr id="100" name="Image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 100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17900" cy="3672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b/>
          <w:bCs/>
          <w:spacing w:val="-10"/>
          <w:sz w:val="24"/>
          <w:lang w:val="en-US"/>
        </w:rPr>
        <w:tab/>
      </w:r>
      <w:r>
        <w:rPr>
          <w:b/>
          <w:bCs/>
          <w:spacing w:val="-2"/>
        </w:rPr>
        <w:t>Result</w:t>
      </w:r>
    </w:p>
    <w:p w14:paraId="173EC896">
      <w:pPr>
        <w:spacing w:before="160"/>
        <w:ind w:left="969" w:right="0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program</w:t>
      </w:r>
      <w:r>
        <w:rPr>
          <w:spacing w:val="-8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-8"/>
          <w:sz w:val="24"/>
        </w:rPr>
        <w:t xml:space="preserve"> </w:t>
      </w:r>
      <w:r>
        <w:rPr>
          <w:sz w:val="24"/>
        </w:rPr>
        <w:t>uses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Java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Swing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GUI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implements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event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handling</w:t>
      </w:r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perform</w:t>
      </w:r>
      <w:r>
        <w:rPr>
          <w:rFonts w:hint="default"/>
          <w:spacing w:val="-2"/>
          <w:sz w:val="24"/>
          <w:lang w:val="en-US"/>
        </w:rPr>
        <w:t xml:space="preserve">s </w:t>
      </w:r>
      <w:r>
        <w:rPr>
          <w:b/>
          <w:sz w:val="24"/>
        </w:rPr>
        <w:t>calculations</w:t>
      </w:r>
      <w:r>
        <w:rPr>
          <w:sz w:val="24"/>
        </w:rPr>
        <w:t>,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handles</w:t>
      </w:r>
      <w:r>
        <w:rPr>
          <w:spacing w:val="-6"/>
          <w:sz w:val="24"/>
        </w:rPr>
        <w:t xml:space="preserve"> </w:t>
      </w:r>
      <w:r>
        <w:rPr>
          <w:sz w:val="24"/>
        </w:rPr>
        <w:t>invalid</w:t>
      </w:r>
      <w:r>
        <w:rPr>
          <w:spacing w:val="-6"/>
          <w:sz w:val="24"/>
        </w:rPr>
        <w:t xml:space="preserve"> </w:t>
      </w:r>
      <w:r>
        <w:rPr>
          <w:sz w:val="24"/>
        </w:rPr>
        <w:t>input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exception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handling</w:t>
      </w:r>
      <w:r>
        <w:rPr>
          <w:spacing w:val="-2"/>
          <w:sz w:val="24"/>
        </w:rPr>
        <w:t>.</w:t>
      </w:r>
    </w:p>
    <w:p w14:paraId="25B04A9A">
      <w:pPr>
        <w:pStyle w:val="12"/>
        <w:numPr>
          <w:numId w:val="0"/>
        </w:numPr>
        <w:tabs>
          <w:tab w:val="left" w:pos="823"/>
        </w:tabs>
        <w:spacing w:before="158" w:after="0" w:line="240" w:lineRule="auto"/>
        <w:ind w:right="689" w:rightChars="0"/>
        <w:jc w:val="left"/>
        <w:rPr>
          <w:rFonts w:hint="default"/>
          <w:sz w:val="24"/>
          <w:lang w:val="en-US"/>
        </w:rPr>
      </w:pPr>
      <w:r>
        <w:rPr>
          <w:rFonts w:hint="default"/>
          <w:sz w:val="24"/>
          <w:lang w:val="en-US"/>
        </w:rPr>
        <w:tab/>
      </w:r>
    </w:p>
    <w:p w14:paraId="31C43B9D">
      <w:pPr>
        <w:pStyle w:val="12"/>
        <w:numPr>
          <w:ilvl w:val="0"/>
          <w:numId w:val="37"/>
        </w:numPr>
        <w:tabs>
          <w:tab w:val="left" w:pos="823"/>
        </w:tabs>
        <w:spacing w:before="158" w:after="0" w:line="240" w:lineRule="auto"/>
        <w:ind w:left="823" w:leftChars="0" w:right="689" w:rightChars="0" w:hanging="233" w:firstLineChars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given</w:t>
      </w:r>
      <w:r>
        <w:rPr>
          <w:spacing w:val="-5"/>
          <w:sz w:val="24"/>
        </w:rPr>
        <w:t xml:space="preserve"> </w:t>
      </w:r>
      <w:r>
        <w:rPr>
          <w:sz w:val="24"/>
        </w:rPr>
        <w:t>Form</w:t>
      </w:r>
      <w:r>
        <w:rPr>
          <w:spacing w:val="-6"/>
          <w:sz w:val="24"/>
        </w:rPr>
        <w:t xml:space="preserve"> </w:t>
      </w:r>
      <w:r>
        <w:rPr>
          <w:sz w:val="24"/>
        </w:rPr>
        <w:t>Calculates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GCD</w:t>
      </w:r>
      <w:r>
        <w:rPr>
          <w:spacing w:val="-5"/>
          <w:sz w:val="24"/>
        </w:rPr>
        <w:t xml:space="preserve"> </w:t>
      </w:r>
      <w:r>
        <w:rPr>
          <w:sz w:val="24"/>
        </w:rPr>
        <w:t>(HCF)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two</w:t>
      </w:r>
      <w:r>
        <w:rPr>
          <w:spacing w:val="-8"/>
          <w:sz w:val="24"/>
        </w:rPr>
        <w:t xml:space="preserve"> </w:t>
      </w:r>
      <w:r>
        <w:rPr>
          <w:sz w:val="24"/>
        </w:rPr>
        <w:t>Numbers.</w:t>
      </w:r>
      <w:r>
        <w:rPr>
          <w:spacing w:val="-4"/>
          <w:sz w:val="24"/>
        </w:rPr>
        <w:t xml:space="preserve"> </w:t>
      </w:r>
      <w:r>
        <w:rPr>
          <w:sz w:val="24"/>
        </w:rPr>
        <w:t>Write</w:t>
      </w:r>
      <w:r>
        <w:rPr>
          <w:spacing w:val="-8"/>
          <w:sz w:val="24"/>
        </w:rPr>
        <w:t xml:space="preserve"> </w:t>
      </w:r>
      <w:r>
        <w:rPr>
          <w:sz w:val="24"/>
        </w:rPr>
        <w:t>code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command button (jbutton1) to print the GCD in the jTextField3.</w:t>
      </w:r>
    </w:p>
    <w:p w14:paraId="30632CF2">
      <w:pPr>
        <w:pStyle w:val="8"/>
      </w:pPr>
    </w:p>
    <w:p w14:paraId="1FEB3688">
      <w:pPr>
        <w:pStyle w:val="8"/>
        <w:spacing w:before="28"/>
      </w:pPr>
    </w:p>
    <w:p w14:paraId="27CF7552">
      <w:pPr>
        <w:pStyle w:val="8"/>
        <w:spacing w:before="1"/>
        <w:ind w:left="590"/>
      </w:pPr>
      <w:r>
        <w:rPr>
          <w:b/>
          <w:bCs/>
          <w:spacing w:val="-5"/>
        </w:rPr>
        <w:t>Aim</w:t>
      </w:r>
    </w:p>
    <w:p w14:paraId="44FC1326">
      <w:pPr>
        <w:pStyle w:val="8"/>
        <w:spacing w:before="160"/>
        <w:ind w:left="1132"/>
      </w:pPr>
      <w:r>
        <w:t>To</w:t>
      </w:r>
      <w:r>
        <w:rPr>
          <w:spacing w:val="-8"/>
        </w:rPr>
        <w:t xml:space="preserve"> </w:t>
      </w:r>
      <w:r>
        <w:t>write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Java</w:t>
      </w:r>
      <w:r>
        <w:rPr>
          <w:spacing w:val="-8"/>
        </w:rPr>
        <w:t xml:space="preserve"> </w:t>
      </w:r>
      <w:r>
        <w:t>Swing</w:t>
      </w:r>
      <w:r>
        <w:rPr>
          <w:spacing w:val="-6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calculate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GCD</w:t>
      </w:r>
      <w:r>
        <w:rPr>
          <w:spacing w:val="-5"/>
        </w:rPr>
        <w:t xml:space="preserve"> </w:t>
      </w:r>
      <w:r>
        <w:t>(HCF)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two</w:t>
      </w:r>
      <w:r>
        <w:rPr>
          <w:spacing w:val="-5"/>
        </w:rPr>
        <w:t xml:space="preserve"> </w:t>
      </w:r>
      <w:r>
        <w:t>numbers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display</w:t>
      </w:r>
    </w:p>
    <w:p w14:paraId="0F5082DB">
      <w:pPr>
        <w:pStyle w:val="8"/>
        <w:spacing w:line="369" w:lineRule="auto"/>
        <w:ind w:left="590" w:right="4698"/>
      </w:pPr>
      <w:r>
        <w:t>the</w:t>
      </w:r>
      <w:r>
        <w:rPr>
          <w:spacing w:val="-8"/>
        </w:rPr>
        <w:t xml:space="preserve"> </w:t>
      </w:r>
      <w:r>
        <w:t>result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text</w:t>
      </w:r>
      <w:r>
        <w:rPr>
          <w:spacing w:val="-7"/>
        </w:rPr>
        <w:t xml:space="preserve"> </w:t>
      </w:r>
      <w:r>
        <w:t>field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button</w:t>
      </w:r>
      <w:r>
        <w:rPr>
          <w:spacing w:val="-7"/>
        </w:rPr>
        <w:t xml:space="preserve"> </w:t>
      </w:r>
      <w:r>
        <w:t xml:space="preserve">click. </w:t>
      </w:r>
      <w:r>
        <w:rPr>
          <w:b/>
          <w:bCs/>
          <w:spacing w:val="-2"/>
        </w:rPr>
        <w:t>Algorithm</w:t>
      </w:r>
    </w:p>
    <w:p w14:paraId="569D7D38">
      <w:pPr>
        <w:pStyle w:val="12"/>
        <w:numPr>
          <w:ilvl w:val="0"/>
          <w:numId w:val="41"/>
        </w:numPr>
        <w:tabs>
          <w:tab w:val="left" w:pos="1309"/>
        </w:tabs>
        <w:spacing w:before="2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Start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1808663C">
      <w:pPr>
        <w:pStyle w:val="12"/>
        <w:numPr>
          <w:ilvl w:val="0"/>
          <w:numId w:val="41"/>
        </w:numPr>
        <w:tabs>
          <w:tab w:val="left" w:pos="1309"/>
        </w:tabs>
        <w:spacing w:before="161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Enter</w:t>
      </w:r>
      <w:r>
        <w:rPr>
          <w:spacing w:val="-9"/>
          <w:sz w:val="24"/>
        </w:rPr>
        <w:t xml:space="preserve"> </w:t>
      </w:r>
      <w:r>
        <w:rPr>
          <w:sz w:val="24"/>
        </w:rPr>
        <w:t>two</w:t>
      </w:r>
      <w:r>
        <w:rPr>
          <w:spacing w:val="-10"/>
          <w:sz w:val="24"/>
        </w:rPr>
        <w:t xml:space="preserve"> </w:t>
      </w:r>
      <w:r>
        <w:rPr>
          <w:sz w:val="24"/>
        </w:rPr>
        <w:t>numbers</w:t>
      </w:r>
      <w:r>
        <w:rPr>
          <w:spacing w:val="-11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jTextField1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jTextField2</w:t>
      </w:r>
    </w:p>
    <w:p w14:paraId="07402243">
      <w:pPr>
        <w:pStyle w:val="12"/>
        <w:numPr>
          <w:ilvl w:val="0"/>
          <w:numId w:val="41"/>
        </w:numPr>
        <w:tabs>
          <w:tab w:val="left" w:pos="1309"/>
        </w:tabs>
        <w:spacing w:before="161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Click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Calculate</w:t>
      </w:r>
      <w:r>
        <w:rPr>
          <w:spacing w:val="-3"/>
          <w:sz w:val="24"/>
        </w:rPr>
        <w:t xml:space="preserve"> </w:t>
      </w:r>
      <w:r>
        <w:rPr>
          <w:sz w:val="24"/>
        </w:rPr>
        <w:t>(jButton1)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button</w:t>
      </w:r>
    </w:p>
    <w:p w14:paraId="07DE8F64">
      <w:pPr>
        <w:pStyle w:val="12"/>
        <w:numPr>
          <w:ilvl w:val="0"/>
          <w:numId w:val="41"/>
        </w:numPr>
        <w:tabs>
          <w:tab w:val="left" w:pos="1309"/>
        </w:tabs>
        <w:spacing w:before="158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Read</w:t>
      </w:r>
      <w:r>
        <w:rPr>
          <w:spacing w:val="-7"/>
          <w:sz w:val="24"/>
        </w:rPr>
        <w:t xml:space="preserve"> </w:t>
      </w:r>
      <w:r>
        <w:rPr>
          <w:sz w:val="24"/>
        </w:rPr>
        <w:t>both</w:t>
      </w:r>
      <w:r>
        <w:rPr>
          <w:spacing w:val="-4"/>
          <w:sz w:val="24"/>
        </w:rPr>
        <w:t xml:space="preserve"> </w:t>
      </w:r>
      <w:r>
        <w:rPr>
          <w:sz w:val="24"/>
        </w:rPr>
        <w:t>numbers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convert</w:t>
      </w:r>
      <w:r>
        <w:rPr>
          <w:spacing w:val="-4"/>
          <w:sz w:val="24"/>
        </w:rPr>
        <w:t xml:space="preserve"> </w:t>
      </w:r>
      <w:r>
        <w:rPr>
          <w:sz w:val="24"/>
        </w:rPr>
        <w:t>them</w:t>
      </w:r>
      <w:r>
        <w:rPr>
          <w:spacing w:val="-5"/>
          <w:sz w:val="24"/>
        </w:rPr>
        <w:t xml:space="preserve"> </w:t>
      </w:r>
      <w:r>
        <w:rPr>
          <w:sz w:val="24"/>
        </w:rPr>
        <w:t>into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integers</w:t>
      </w:r>
    </w:p>
    <w:p w14:paraId="3B027256">
      <w:pPr>
        <w:pStyle w:val="12"/>
        <w:numPr>
          <w:ilvl w:val="0"/>
          <w:numId w:val="41"/>
        </w:numPr>
        <w:tabs>
          <w:tab w:val="left" w:pos="1309"/>
        </w:tabs>
        <w:spacing w:before="161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Apply</w:t>
      </w:r>
      <w:r>
        <w:rPr>
          <w:spacing w:val="-2"/>
          <w:sz w:val="24"/>
        </w:rPr>
        <w:t xml:space="preserve"> </w:t>
      </w:r>
      <w:r>
        <w:rPr>
          <w:sz w:val="24"/>
        </w:rPr>
        <w:t>Euclidean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Algorithm:</w:t>
      </w:r>
    </w:p>
    <w:p w14:paraId="13E02972">
      <w:pPr>
        <w:pStyle w:val="12"/>
        <w:numPr>
          <w:ilvl w:val="1"/>
          <w:numId w:val="41"/>
        </w:numPr>
        <w:tabs>
          <w:tab w:val="left" w:pos="2029"/>
        </w:tabs>
        <w:spacing w:before="160" w:after="0" w:line="240" w:lineRule="auto"/>
        <w:ind w:left="2029" w:right="0" w:hanging="359"/>
        <w:jc w:val="left"/>
        <w:rPr>
          <w:sz w:val="24"/>
        </w:rPr>
      </w:pPr>
      <w:r>
        <w:rPr>
          <w:sz w:val="24"/>
        </w:rPr>
        <w:t>While</w:t>
      </w:r>
      <w:r>
        <w:rPr>
          <w:spacing w:val="-4"/>
          <w:sz w:val="24"/>
        </w:rPr>
        <w:t xml:space="preserve"> </w:t>
      </w:r>
      <w:r>
        <w:rPr>
          <w:sz w:val="24"/>
        </w:rPr>
        <w:t>second</w:t>
      </w:r>
      <w:r>
        <w:rPr>
          <w:spacing w:val="-4"/>
          <w:sz w:val="24"/>
        </w:rPr>
        <w:t xml:space="preserve"> </w:t>
      </w:r>
      <w:r>
        <w:rPr>
          <w:sz w:val="24"/>
        </w:rPr>
        <w:t>number</w:t>
      </w:r>
      <w:r>
        <w:rPr>
          <w:spacing w:val="-3"/>
          <w:sz w:val="24"/>
        </w:rPr>
        <w:t xml:space="preserve"> </w:t>
      </w:r>
      <w:r>
        <w:rPr>
          <w:sz w:val="24"/>
        </w:rPr>
        <w:t>≠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0</w:t>
      </w:r>
    </w:p>
    <w:p w14:paraId="2D1279DA">
      <w:pPr>
        <w:pStyle w:val="12"/>
        <w:numPr>
          <w:ilvl w:val="2"/>
          <w:numId w:val="41"/>
        </w:numPr>
        <w:tabs>
          <w:tab w:val="left" w:pos="2749"/>
        </w:tabs>
        <w:spacing w:before="161" w:after="0" w:line="240" w:lineRule="auto"/>
        <w:ind w:left="2749" w:right="0" w:hanging="359"/>
        <w:jc w:val="left"/>
        <w:rPr>
          <w:sz w:val="24"/>
        </w:rPr>
      </w:pPr>
      <w:r>
        <w:rPr>
          <w:sz w:val="24"/>
        </w:rPr>
        <w:t>temp</w:t>
      </w:r>
      <w:r>
        <w:rPr>
          <w:spacing w:val="-7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second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number</w:t>
      </w:r>
    </w:p>
    <w:p w14:paraId="3FF040EC">
      <w:pPr>
        <w:pStyle w:val="12"/>
        <w:numPr>
          <w:ilvl w:val="2"/>
          <w:numId w:val="41"/>
        </w:numPr>
        <w:tabs>
          <w:tab w:val="left" w:pos="2749"/>
        </w:tabs>
        <w:spacing w:before="158" w:after="0" w:line="240" w:lineRule="auto"/>
        <w:ind w:left="2749" w:right="0" w:hanging="359"/>
        <w:jc w:val="left"/>
        <w:rPr>
          <w:sz w:val="24"/>
        </w:rPr>
      </w:pPr>
      <w:r>
        <w:rPr>
          <w:sz w:val="24"/>
        </w:rPr>
        <w:t>second</w:t>
      </w:r>
      <w:r>
        <w:rPr>
          <w:spacing w:val="-6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first</w:t>
      </w:r>
      <w:r>
        <w:rPr>
          <w:spacing w:val="-5"/>
          <w:sz w:val="24"/>
        </w:rPr>
        <w:t xml:space="preserve"> </w:t>
      </w:r>
      <w:r>
        <w:rPr>
          <w:sz w:val="24"/>
        </w:rPr>
        <w:t>%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second</w:t>
      </w:r>
    </w:p>
    <w:p w14:paraId="393C2C56">
      <w:pPr>
        <w:pStyle w:val="12"/>
        <w:numPr>
          <w:ilvl w:val="2"/>
          <w:numId w:val="41"/>
        </w:numPr>
        <w:tabs>
          <w:tab w:val="left" w:pos="2749"/>
        </w:tabs>
        <w:spacing w:before="161" w:after="0" w:line="240" w:lineRule="auto"/>
        <w:ind w:left="2749" w:right="0" w:hanging="359"/>
        <w:jc w:val="left"/>
        <w:rPr>
          <w:sz w:val="24"/>
        </w:rPr>
      </w:pPr>
      <w:r>
        <w:rPr>
          <w:sz w:val="24"/>
        </w:rPr>
        <w:t>first</w:t>
      </w:r>
      <w:r>
        <w:rPr>
          <w:spacing w:val="-10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temp</w:t>
      </w:r>
    </w:p>
    <w:p w14:paraId="3C47C9A2">
      <w:pPr>
        <w:pStyle w:val="12"/>
        <w:numPr>
          <w:ilvl w:val="0"/>
          <w:numId w:val="41"/>
        </w:numPr>
        <w:tabs>
          <w:tab w:val="left" w:pos="1309"/>
        </w:tabs>
        <w:spacing w:before="160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final value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first</w:t>
      </w:r>
      <w:r>
        <w:rPr>
          <w:spacing w:val="-4"/>
          <w:sz w:val="24"/>
        </w:rPr>
        <w:t xml:space="preserve"> </w:t>
      </w:r>
      <w:r>
        <w:rPr>
          <w:sz w:val="24"/>
        </w:rPr>
        <w:t>number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GCD</w:t>
      </w:r>
    </w:p>
    <w:p w14:paraId="0430F3BC">
      <w:pPr>
        <w:pStyle w:val="12"/>
        <w:numPr>
          <w:ilvl w:val="0"/>
          <w:numId w:val="41"/>
        </w:numPr>
        <w:tabs>
          <w:tab w:val="left" w:pos="1309"/>
        </w:tabs>
        <w:spacing w:before="161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result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jTextField3</w:t>
      </w:r>
    </w:p>
    <w:p w14:paraId="35873563">
      <w:pPr>
        <w:pStyle w:val="12"/>
        <w:numPr>
          <w:ilvl w:val="0"/>
          <w:numId w:val="41"/>
        </w:numPr>
        <w:tabs>
          <w:tab w:val="left" w:pos="1309"/>
        </w:tabs>
        <w:spacing w:before="158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input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invalid,</w:t>
      </w:r>
      <w:r>
        <w:rPr>
          <w:spacing w:val="-6"/>
          <w:sz w:val="24"/>
        </w:rPr>
        <w:t xml:space="preserve"> </w:t>
      </w:r>
      <w:r>
        <w:rPr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z w:val="24"/>
        </w:rPr>
        <w:t>error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message</w:t>
      </w:r>
    </w:p>
    <w:p w14:paraId="5BFD221A">
      <w:pPr>
        <w:pStyle w:val="12"/>
        <w:numPr>
          <w:ilvl w:val="0"/>
          <w:numId w:val="41"/>
        </w:numPr>
        <w:tabs>
          <w:tab w:val="left" w:pos="1309"/>
        </w:tabs>
        <w:spacing w:before="161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End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15496304">
      <w:pPr>
        <w:pStyle w:val="8"/>
      </w:pPr>
    </w:p>
    <w:p w14:paraId="6C310F35">
      <w:pPr>
        <w:pStyle w:val="8"/>
        <w:spacing w:before="28"/>
      </w:pPr>
    </w:p>
    <w:p w14:paraId="7A7BFA83">
      <w:pPr>
        <w:pStyle w:val="8"/>
        <w:ind w:left="590"/>
      </w:pPr>
      <w:r>
        <w:rPr>
          <w:b/>
          <w:bCs/>
        </w:rPr>
        <w:t>Source</w:t>
      </w:r>
      <w:r>
        <w:rPr>
          <w:b/>
          <w:bCs/>
          <w:spacing w:val="-7"/>
        </w:rPr>
        <w:t xml:space="preserve"> </w:t>
      </w:r>
      <w:r>
        <w:rPr>
          <w:b/>
          <w:bCs/>
          <w:spacing w:val="-4"/>
        </w:rPr>
        <w:t>code</w:t>
      </w:r>
    </w:p>
    <w:p w14:paraId="4742450B">
      <w:pPr>
        <w:spacing w:before="161"/>
        <w:ind w:left="720" w:leftChars="0" w:right="0" w:firstLine="720" w:firstLineChars="0"/>
        <w:jc w:val="left"/>
        <w:rPr>
          <w:rFonts w:hint="default"/>
        </w:rPr>
      </w:pPr>
      <w:r>
        <w:rPr>
          <w:rFonts w:hint="default"/>
        </w:rPr>
        <w:t>import java.awt.*;</w:t>
      </w:r>
    </w:p>
    <w:p w14:paraId="2592906B">
      <w:pPr>
        <w:spacing w:before="161"/>
        <w:ind w:left="720" w:leftChars="0" w:right="0" w:firstLine="720" w:firstLineChars="0"/>
        <w:jc w:val="left"/>
        <w:rPr>
          <w:rFonts w:hint="default"/>
        </w:rPr>
      </w:pPr>
      <w:r>
        <w:rPr>
          <w:rFonts w:hint="default"/>
        </w:rPr>
        <w:t>import java.awt.event.*;</w:t>
      </w:r>
    </w:p>
    <w:p w14:paraId="1F3D6770">
      <w:pPr>
        <w:spacing w:before="161"/>
        <w:ind w:left="720" w:leftChars="0" w:right="0" w:firstLine="720" w:firstLineChars="0"/>
        <w:jc w:val="left"/>
        <w:rPr>
          <w:rFonts w:hint="default"/>
        </w:rPr>
      </w:pPr>
    </w:p>
    <w:p w14:paraId="5B0212F0">
      <w:pPr>
        <w:spacing w:before="161"/>
        <w:ind w:left="720" w:leftChars="0" w:right="0" w:firstLine="720" w:firstLineChars="0"/>
        <w:jc w:val="left"/>
        <w:rPr>
          <w:rFonts w:hint="default"/>
        </w:rPr>
      </w:pPr>
      <w:r>
        <w:rPr>
          <w:rFonts w:hint="default"/>
        </w:rPr>
        <w:t>class GCDCalculator extends Frame implements ActionListener {</w:t>
      </w:r>
    </w:p>
    <w:p w14:paraId="2670338F">
      <w:pPr>
        <w:spacing w:before="161"/>
        <w:ind w:left="720" w:leftChars="0" w:right="0" w:firstLine="720" w:firstLineChars="0"/>
        <w:jc w:val="left"/>
        <w:rPr>
          <w:rFonts w:hint="default"/>
        </w:rPr>
      </w:pPr>
      <w:r>
        <w:rPr>
          <w:rFonts w:hint="default"/>
        </w:rPr>
        <w:t xml:space="preserve">    TextField t1, t2, result;</w:t>
      </w:r>
    </w:p>
    <w:p w14:paraId="473F0E45">
      <w:pPr>
        <w:spacing w:before="161"/>
        <w:ind w:left="720" w:leftChars="0" w:right="0" w:firstLine="720" w:firstLineChars="0"/>
        <w:jc w:val="left"/>
        <w:rPr>
          <w:rFonts w:hint="default"/>
        </w:rPr>
      </w:pPr>
      <w:r>
        <w:rPr>
          <w:rFonts w:hint="default"/>
        </w:rPr>
        <w:t xml:space="preserve">    Button btn;</w:t>
      </w:r>
    </w:p>
    <w:p w14:paraId="7277AD80">
      <w:pPr>
        <w:spacing w:before="161"/>
        <w:ind w:left="720" w:leftChars="0" w:right="0" w:firstLine="720" w:firstLineChars="0"/>
        <w:jc w:val="left"/>
        <w:rPr>
          <w:rFonts w:hint="default"/>
        </w:rPr>
      </w:pPr>
    </w:p>
    <w:p w14:paraId="2FF5326D">
      <w:pPr>
        <w:spacing w:before="161"/>
        <w:ind w:left="720" w:leftChars="0" w:right="0" w:firstLine="720" w:firstLineChars="0"/>
        <w:jc w:val="left"/>
        <w:rPr>
          <w:rFonts w:hint="default"/>
        </w:rPr>
      </w:pPr>
      <w:r>
        <w:rPr>
          <w:rFonts w:hint="default"/>
        </w:rPr>
        <w:t xml:space="preserve">    GCDCalculator() {</w:t>
      </w:r>
    </w:p>
    <w:p w14:paraId="26DDEDBB">
      <w:pPr>
        <w:spacing w:before="161"/>
        <w:ind w:left="720" w:leftChars="0" w:right="0" w:firstLine="720" w:firstLineChars="0"/>
        <w:jc w:val="left"/>
        <w:rPr>
          <w:rFonts w:hint="default"/>
        </w:rPr>
      </w:pPr>
      <w:r>
        <w:rPr>
          <w:rFonts w:hint="default"/>
        </w:rPr>
        <w:t xml:space="preserve">        setTitle("GCD Calculator");</w:t>
      </w:r>
    </w:p>
    <w:p w14:paraId="09C1F13B">
      <w:pPr>
        <w:spacing w:before="161"/>
        <w:ind w:left="720" w:leftChars="0" w:right="0" w:firstLine="720" w:firstLineChars="0"/>
        <w:jc w:val="left"/>
        <w:rPr>
          <w:rFonts w:hint="default"/>
        </w:rPr>
      </w:pPr>
      <w:r>
        <w:rPr>
          <w:rFonts w:hint="default"/>
        </w:rPr>
        <w:t xml:space="preserve">        setLayout(null);</w:t>
      </w:r>
    </w:p>
    <w:p w14:paraId="64F954DD">
      <w:pPr>
        <w:spacing w:before="161"/>
        <w:ind w:left="720" w:leftChars="0" w:right="0" w:firstLine="720" w:firstLineChars="0"/>
        <w:jc w:val="left"/>
        <w:rPr>
          <w:rFonts w:hint="default"/>
        </w:rPr>
      </w:pPr>
    </w:p>
    <w:p w14:paraId="660F70DF">
      <w:pPr>
        <w:spacing w:before="161"/>
        <w:ind w:left="720" w:leftChars="0" w:right="0" w:firstLine="720" w:firstLineChars="0"/>
        <w:jc w:val="left"/>
        <w:rPr>
          <w:rFonts w:hint="default"/>
        </w:rPr>
      </w:pPr>
      <w:r>
        <w:rPr>
          <w:rFonts w:hint="default"/>
        </w:rPr>
        <w:t xml:space="preserve">        Label title = new Label("GCD Calculator", Label.CENTER);</w:t>
      </w:r>
    </w:p>
    <w:p w14:paraId="7717F014">
      <w:pPr>
        <w:spacing w:before="161"/>
        <w:ind w:left="720" w:leftChars="0" w:right="0" w:firstLine="720" w:firstLineChars="0"/>
        <w:jc w:val="left"/>
        <w:rPr>
          <w:rFonts w:hint="default"/>
        </w:rPr>
      </w:pPr>
      <w:r>
        <w:rPr>
          <w:rFonts w:hint="default"/>
        </w:rPr>
        <w:t xml:space="preserve">        title.setBounds(50, 50, 300, 30);</w:t>
      </w:r>
    </w:p>
    <w:p w14:paraId="0B33820B">
      <w:pPr>
        <w:spacing w:before="161"/>
        <w:ind w:left="720" w:leftChars="0" w:right="0" w:firstLine="720" w:firstLineChars="0"/>
        <w:jc w:val="left"/>
        <w:rPr>
          <w:rFonts w:hint="default"/>
        </w:rPr>
      </w:pPr>
      <w:r>
        <w:rPr>
          <w:rFonts w:hint="default"/>
        </w:rPr>
        <w:t xml:space="preserve">        add(title);</w:t>
      </w:r>
    </w:p>
    <w:p w14:paraId="21545F81">
      <w:pPr>
        <w:spacing w:before="161"/>
        <w:ind w:left="720" w:leftChars="0" w:right="0" w:firstLine="720" w:firstLineChars="0"/>
        <w:jc w:val="left"/>
        <w:rPr>
          <w:rFonts w:hint="default"/>
        </w:rPr>
      </w:pPr>
    </w:p>
    <w:p w14:paraId="5926B342">
      <w:pPr>
        <w:spacing w:before="161"/>
        <w:ind w:left="720" w:leftChars="0" w:right="0" w:firstLine="720" w:firstLineChars="0"/>
        <w:jc w:val="left"/>
        <w:rPr>
          <w:rFonts w:hint="default"/>
        </w:rPr>
      </w:pPr>
      <w:r>
        <w:rPr>
          <w:rFonts w:hint="default"/>
        </w:rPr>
        <w:t xml:space="preserve">        Label l1 = new Label("Number 1:");</w:t>
      </w:r>
    </w:p>
    <w:p w14:paraId="42B4E9B7">
      <w:pPr>
        <w:spacing w:before="161"/>
        <w:ind w:left="720" w:leftChars="0" w:right="0" w:firstLine="720" w:firstLineChars="0"/>
        <w:jc w:val="left"/>
        <w:rPr>
          <w:rFonts w:hint="default"/>
        </w:rPr>
      </w:pPr>
      <w:r>
        <w:rPr>
          <w:rFonts w:hint="default"/>
        </w:rPr>
        <w:t xml:space="preserve">        l1.setBounds(50, 100, 100, 30);</w:t>
      </w:r>
    </w:p>
    <w:p w14:paraId="64EB9A24">
      <w:pPr>
        <w:spacing w:before="161"/>
        <w:ind w:left="720" w:leftChars="0" w:right="0" w:firstLine="720" w:firstLineChars="0"/>
        <w:jc w:val="left"/>
        <w:rPr>
          <w:rFonts w:hint="default"/>
        </w:rPr>
      </w:pPr>
      <w:r>
        <w:rPr>
          <w:rFonts w:hint="default"/>
        </w:rPr>
        <w:t xml:space="preserve">        add(l1);</w:t>
      </w:r>
    </w:p>
    <w:p w14:paraId="5D69A947">
      <w:pPr>
        <w:spacing w:before="161"/>
        <w:ind w:left="720" w:leftChars="0" w:right="0" w:firstLine="720" w:firstLineChars="0"/>
        <w:jc w:val="left"/>
        <w:rPr>
          <w:rFonts w:hint="default"/>
        </w:rPr>
      </w:pPr>
    </w:p>
    <w:p w14:paraId="4E1A7DC6">
      <w:pPr>
        <w:spacing w:before="161"/>
        <w:ind w:left="720" w:leftChars="0" w:right="0" w:firstLine="720" w:firstLineChars="0"/>
        <w:jc w:val="left"/>
        <w:rPr>
          <w:rFonts w:hint="default"/>
        </w:rPr>
      </w:pPr>
      <w:r>
        <w:rPr>
          <w:rFonts w:hint="default"/>
        </w:rPr>
        <w:t xml:space="preserve">        t1 = new TextField();</w:t>
      </w:r>
    </w:p>
    <w:p w14:paraId="768A8BCD">
      <w:pPr>
        <w:spacing w:before="161"/>
        <w:ind w:left="720" w:leftChars="0" w:right="0" w:firstLine="720" w:firstLineChars="0"/>
        <w:jc w:val="left"/>
        <w:rPr>
          <w:rFonts w:hint="default"/>
        </w:rPr>
      </w:pPr>
      <w:r>
        <w:rPr>
          <w:rFonts w:hint="default"/>
        </w:rPr>
        <w:t xml:space="preserve">        t1.setBounds(180, 100, 150, 30);</w:t>
      </w:r>
    </w:p>
    <w:p w14:paraId="628D0316">
      <w:pPr>
        <w:spacing w:before="161"/>
        <w:ind w:left="720" w:leftChars="0" w:right="0" w:firstLine="720" w:firstLineChars="0"/>
        <w:jc w:val="left"/>
        <w:rPr>
          <w:rFonts w:hint="default"/>
        </w:rPr>
      </w:pPr>
      <w:r>
        <w:rPr>
          <w:rFonts w:hint="default"/>
        </w:rPr>
        <w:t xml:space="preserve">        add(t1);</w:t>
      </w:r>
    </w:p>
    <w:p w14:paraId="1AD8334A">
      <w:pPr>
        <w:spacing w:before="161"/>
        <w:ind w:left="720" w:leftChars="0" w:right="0" w:firstLine="720" w:firstLineChars="0"/>
        <w:jc w:val="left"/>
        <w:rPr>
          <w:rFonts w:hint="default"/>
        </w:rPr>
      </w:pPr>
    </w:p>
    <w:p w14:paraId="477FA903">
      <w:pPr>
        <w:spacing w:before="161"/>
        <w:ind w:left="720" w:leftChars="0" w:right="0" w:firstLine="720" w:firstLineChars="0"/>
        <w:jc w:val="left"/>
        <w:rPr>
          <w:rFonts w:hint="default"/>
        </w:rPr>
      </w:pPr>
      <w:r>
        <w:rPr>
          <w:rFonts w:hint="default"/>
        </w:rPr>
        <w:t xml:space="preserve">        Label l2 = new Label("Number 2:");</w:t>
      </w:r>
    </w:p>
    <w:p w14:paraId="5A64610D">
      <w:pPr>
        <w:spacing w:before="161"/>
        <w:ind w:left="720" w:leftChars="0" w:right="0" w:firstLine="720" w:firstLineChars="0"/>
        <w:jc w:val="left"/>
        <w:rPr>
          <w:rFonts w:hint="default"/>
        </w:rPr>
      </w:pPr>
      <w:r>
        <w:rPr>
          <w:rFonts w:hint="default"/>
        </w:rPr>
        <w:t xml:space="preserve">        l2.setBounds(50, 150, 100, 30);</w:t>
      </w:r>
    </w:p>
    <w:p w14:paraId="30B713E5">
      <w:pPr>
        <w:spacing w:before="161"/>
        <w:ind w:left="720" w:leftChars="0" w:right="0" w:firstLine="720" w:firstLineChars="0"/>
        <w:jc w:val="left"/>
        <w:rPr>
          <w:rFonts w:hint="default"/>
        </w:rPr>
      </w:pPr>
      <w:r>
        <w:rPr>
          <w:rFonts w:hint="default"/>
        </w:rPr>
        <w:t xml:space="preserve">        add(l2);</w:t>
      </w:r>
    </w:p>
    <w:p w14:paraId="7FB0D569">
      <w:pPr>
        <w:spacing w:before="161"/>
        <w:ind w:left="720" w:leftChars="0" w:right="0" w:firstLine="720" w:firstLineChars="0"/>
        <w:jc w:val="left"/>
        <w:rPr>
          <w:rFonts w:hint="default"/>
        </w:rPr>
      </w:pPr>
    </w:p>
    <w:p w14:paraId="34C80019">
      <w:pPr>
        <w:spacing w:before="161"/>
        <w:ind w:left="720" w:leftChars="0" w:right="0" w:firstLine="720" w:firstLineChars="0"/>
        <w:jc w:val="left"/>
        <w:rPr>
          <w:rFonts w:hint="default"/>
        </w:rPr>
      </w:pPr>
      <w:r>
        <w:rPr>
          <w:rFonts w:hint="default"/>
        </w:rPr>
        <w:t xml:space="preserve">        t2 = new TextField();</w:t>
      </w:r>
    </w:p>
    <w:p w14:paraId="35386C0E">
      <w:pPr>
        <w:spacing w:before="161"/>
        <w:ind w:left="720" w:leftChars="0" w:right="0" w:firstLine="720" w:firstLineChars="0"/>
        <w:jc w:val="left"/>
        <w:rPr>
          <w:rFonts w:hint="default"/>
        </w:rPr>
      </w:pPr>
      <w:r>
        <w:rPr>
          <w:rFonts w:hint="default"/>
        </w:rPr>
        <w:t xml:space="preserve">        t2.setBounds(180, 150, 150, 30);</w:t>
      </w:r>
    </w:p>
    <w:p w14:paraId="12885314">
      <w:pPr>
        <w:spacing w:before="161"/>
        <w:ind w:left="720" w:leftChars="0" w:right="0" w:firstLine="720" w:firstLineChars="0"/>
        <w:jc w:val="left"/>
        <w:rPr>
          <w:rFonts w:hint="default"/>
        </w:rPr>
      </w:pPr>
      <w:r>
        <w:rPr>
          <w:rFonts w:hint="default"/>
        </w:rPr>
        <w:t xml:space="preserve">        add(t2);</w:t>
      </w:r>
    </w:p>
    <w:p w14:paraId="01A5E19A">
      <w:pPr>
        <w:spacing w:before="161"/>
        <w:ind w:left="720" w:leftChars="0" w:right="0" w:firstLine="720" w:firstLineChars="0"/>
        <w:jc w:val="left"/>
        <w:rPr>
          <w:rFonts w:hint="default"/>
        </w:rPr>
      </w:pPr>
    </w:p>
    <w:p w14:paraId="60F8B827">
      <w:pPr>
        <w:spacing w:before="161"/>
        <w:ind w:left="720" w:leftChars="0" w:right="0" w:firstLine="720" w:firstLineChars="0"/>
        <w:jc w:val="left"/>
        <w:rPr>
          <w:rFonts w:hint="default"/>
        </w:rPr>
      </w:pPr>
      <w:r>
        <w:rPr>
          <w:rFonts w:hint="default"/>
        </w:rPr>
        <w:t xml:space="preserve">        Label l3 = new Label("GCD Result:");</w:t>
      </w:r>
    </w:p>
    <w:p w14:paraId="728137B8">
      <w:pPr>
        <w:spacing w:before="161"/>
        <w:ind w:left="720" w:leftChars="0" w:right="0" w:firstLine="720" w:firstLineChars="0"/>
        <w:jc w:val="left"/>
        <w:rPr>
          <w:rFonts w:hint="default"/>
        </w:rPr>
      </w:pPr>
      <w:r>
        <w:rPr>
          <w:rFonts w:hint="default"/>
        </w:rPr>
        <w:t xml:space="preserve">        l3.setBounds(50, 200, 100, 30);</w:t>
      </w:r>
    </w:p>
    <w:p w14:paraId="187269D5">
      <w:pPr>
        <w:spacing w:before="161"/>
        <w:ind w:left="720" w:leftChars="0" w:right="0" w:firstLine="720" w:firstLineChars="0"/>
        <w:jc w:val="left"/>
        <w:rPr>
          <w:rFonts w:hint="default"/>
        </w:rPr>
      </w:pPr>
      <w:r>
        <w:rPr>
          <w:rFonts w:hint="default"/>
        </w:rPr>
        <w:t xml:space="preserve">        add(l3);</w:t>
      </w:r>
    </w:p>
    <w:p w14:paraId="2E34A439">
      <w:pPr>
        <w:spacing w:before="161"/>
        <w:ind w:left="720" w:leftChars="0" w:right="0" w:firstLine="720" w:firstLineChars="0"/>
        <w:jc w:val="left"/>
        <w:rPr>
          <w:rFonts w:hint="default"/>
        </w:rPr>
      </w:pPr>
    </w:p>
    <w:p w14:paraId="6761A949">
      <w:pPr>
        <w:spacing w:before="161"/>
        <w:ind w:left="720" w:leftChars="0" w:right="0" w:firstLine="720" w:firstLineChars="0"/>
        <w:jc w:val="left"/>
        <w:rPr>
          <w:rFonts w:hint="default"/>
        </w:rPr>
      </w:pPr>
      <w:r>
        <w:rPr>
          <w:rFonts w:hint="default"/>
        </w:rPr>
        <w:t xml:space="preserve">        result = new TextField();</w:t>
      </w:r>
    </w:p>
    <w:p w14:paraId="43E3C314">
      <w:pPr>
        <w:spacing w:before="161"/>
        <w:ind w:left="720" w:leftChars="0" w:right="0" w:firstLine="720" w:firstLineChars="0"/>
        <w:jc w:val="left"/>
        <w:rPr>
          <w:rFonts w:hint="default"/>
        </w:rPr>
      </w:pPr>
      <w:r>
        <w:rPr>
          <w:rFonts w:hint="default"/>
        </w:rPr>
        <w:t xml:space="preserve">        result.setBounds(180, 200, 150, 30);</w:t>
      </w:r>
    </w:p>
    <w:p w14:paraId="5D160C6F">
      <w:pPr>
        <w:spacing w:before="161"/>
        <w:ind w:left="720" w:leftChars="0" w:right="0" w:firstLine="720" w:firstLineChars="0"/>
        <w:jc w:val="left"/>
        <w:rPr>
          <w:rFonts w:hint="default"/>
        </w:rPr>
      </w:pPr>
      <w:r>
        <w:rPr>
          <w:rFonts w:hint="default"/>
        </w:rPr>
        <w:t xml:space="preserve">        result.setEditable(false);</w:t>
      </w:r>
    </w:p>
    <w:p w14:paraId="0373093B">
      <w:pPr>
        <w:spacing w:before="161"/>
        <w:ind w:left="720" w:leftChars="0" w:right="0" w:firstLine="720" w:firstLineChars="0"/>
        <w:jc w:val="left"/>
        <w:rPr>
          <w:rFonts w:hint="default"/>
        </w:rPr>
      </w:pPr>
      <w:r>
        <w:rPr>
          <w:rFonts w:hint="default"/>
        </w:rPr>
        <w:t xml:space="preserve">        result.setBackground(Color.green);</w:t>
      </w:r>
    </w:p>
    <w:p w14:paraId="130F8FF7">
      <w:pPr>
        <w:spacing w:before="161"/>
        <w:ind w:left="720" w:leftChars="0" w:right="0" w:firstLine="720" w:firstLineChars="0"/>
        <w:jc w:val="left"/>
        <w:rPr>
          <w:rFonts w:hint="default"/>
        </w:rPr>
      </w:pPr>
      <w:r>
        <w:rPr>
          <w:rFonts w:hint="default"/>
        </w:rPr>
        <w:t xml:space="preserve">        add(result);</w:t>
      </w:r>
    </w:p>
    <w:p w14:paraId="726C7DAC">
      <w:pPr>
        <w:spacing w:before="161"/>
        <w:ind w:left="720" w:leftChars="0" w:right="0" w:firstLine="720" w:firstLineChars="0"/>
        <w:jc w:val="left"/>
        <w:rPr>
          <w:rFonts w:hint="default"/>
        </w:rPr>
      </w:pPr>
    </w:p>
    <w:p w14:paraId="73D87657">
      <w:pPr>
        <w:spacing w:before="161"/>
        <w:ind w:left="720" w:leftChars="0" w:right="0" w:firstLine="720" w:firstLineChars="0"/>
        <w:jc w:val="left"/>
        <w:rPr>
          <w:rFonts w:hint="default"/>
        </w:rPr>
      </w:pPr>
      <w:r>
        <w:rPr>
          <w:rFonts w:hint="default"/>
        </w:rPr>
        <w:t xml:space="preserve">        btn = new Button("Calculate GCD");</w:t>
      </w:r>
    </w:p>
    <w:p w14:paraId="453D3000">
      <w:pPr>
        <w:spacing w:before="161"/>
        <w:ind w:left="720" w:leftChars="0" w:right="0" w:firstLine="720" w:firstLineChars="0"/>
        <w:jc w:val="left"/>
        <w:rPr>
          <w:rFonts w:hint="default"/>
        </w:rPr>
      </w:pPr>
      <w:r>
        <w:rPr>
          <w:rFonts w:hint="default"/>
        </w:rPr>
        <w:t xml:space="preserve">        btn.setBounds(130, 250, 150, 30);</w:t>
      </w:r>
    </w:p>
    <w:p w14:paraId="2A2C65C9">
      <w:pPr>
        <w:spacing w:before="161"/>
        <w:ind w:left="720" w:leftChars="0" w:right="0" w:firstLine="720" w:firstLineChars="0"/>
        <w:jc w:val="left"/>
        <w:rPr>
          <w:rFonts w:hint="default"/>
        </w:rPr>
      </w:pPr>
      <w:r>
        <w:rPr>
          <w:rFonts w:hint="default"/>
        </w:rPr>
        <w:t xml:space="preserve">        add(btn);</w:t>
      </w:r>
    </w:p>
    <w:p w14:paraId="527C2B42">
      <w:pPr>
        <w:spacing w:before="161"/>
        <w:ind w:left="720" w:leftChars="0" w:right="0" w:firstLine="720" w:firstLineChars="0"/>
        <w:jc w:val="left"/>
        <w:rPr>
          <w:rFonts w:hint="default"/>
        </w:rPr>
      </w:pPr>
    </w:p>
    <w:p w14:paraId="7F45A9B0">
      <w:pPr>
        <w:spacing w:before="161"/>
        <w:ind w:left="720" w:leftChars="0" w:right="0" w:firstLine="720" w:firstLineChars="0"/>
        <w:jc w:val="left"/>
        <w:rPr>
          <w:rFonts w:hint="default"/>
        </w:rPr>
      </w:pPr>
      <w:r>
        <w:rPr>
          <w:rFonts w:hint="default"/>
        </w:rPr>
        <w:t xml:space="preserve">        btn.addActionListener(this);</w:t>
      </w:r>
    </w:p>
    <w:p w14:paraId="3AEBF112">
      <w:pPr>
        <w:spacing w:before="161"/>
        <w:ind w:left="720" w:leftChars="0" w:right="0" w:firstLine="720" w:firstLineChars="0"/>
        <w:jc w:val="left"/>
        <w:rPr>
          <w:rFonts w:hint="default"/>
        </w:rPr>
      </w:pPr>
    </w:p>
    <w:p w14:paraId="7E1E8FC3">
      <w:pPr>
        <w:spacing w:before="161"/>
        <w:ind w:left="720" w:leftChars="0" w:right="0" w:firstLine="720" w:firstLineChars="0"/>
        <w:jc w:val="left"/>
        <w:rPr>
          <w:rFonts w:hint="default"/>
        </w:rPr>
      </w:pPr>
      <w:r>
        <w:rPr>
          <w:rFonts w:hint="default"/>
        </w:rPr>
        <w:t xml:space="preserve">        setSize(400, 350);</w:t>
      </w:r>
    </w:p>
    <w:p w14:paraId="0DC9F850">
      <w:pPr>
        <w:spacing w:before="161"/>
        <w:ind w:left="720" w:leftChars="0" w:right="0" w:firstLine="720" w:firstLineChars="0"/>
        <w:jc w:val="left"/>
        <w:rPr>
          <w:rFonts w:hint="default"/>
        </w:rPr>
      </w:pPr>
      <w:r>
        <w:rPr>
          <w:rFonts w:hint="default"/>
        </w:rPr>
        <w:t xml:space="preserve">        setVisible(true);</w:t>
      </w:r>
    </w:p>
    <w:p w14:paraId="1C9A3836">
      <w:pPr>
        <w:spacing w:before="161"/>
        <w:ind w:left="720" w:leftChars="0" w:right="0" w:firstLine="720" w:firstLineChars="0"/>
        <w:jc w:val="left"/>
        <w:rPr>
          <w:rFonts w:hint="default"/>
        </w:rPr>
      </w:pPr>
    </w:p>
    <w:p w14:paraId="69A0D064">
      <w:pPr>
        <w:spacing w:before="161"/>
        <w:ind w:left="720" w:leftChars="0" w:right="0" w:firstLine="720" w:firstLineChars="0"/>
        <w:jc w:val="left"/>
        <w:rPr>
          <w:rFonts w:hint="default"/>
        </w:rPr>
      </w:pPr>
      <w:r>
        <w:rPr>
          <w:rFonts w:hint="default"/>
        </w:rPr>
        <w:t xml:space="preserve">        addWindowListener(new WindowAdapter() {</w:t>
      </w:r>
    </w:p>
    <w:p w14:paraId="488878CE">
      <w:pPr>
        <w:spacing w:before="161"/>
        <w:ind w:left="720" w:leftChars="0" w:right="0" w:firstLine="720" w:firstLineChars="0"/>
        <w:jc w:val="left"/>
        <w:rPr>
          <w:rFonts w:hint="default"/>
        </w:rPr>
      </w:pPr>
      <w:r>
        <w:rPr>
          <w:rFonts w:hint="default"/>
        </w:rPr>
        <w:t xml:space="preserve">            public void windowClosing(WindowEvent e) {</w:t>
      </w:r>
    </w:p>
    <w:p w14:paraId="09719D9F">
      <w:pPr>
        <w:spacing w:before="161"/>
        <w:ind w:left="720" w:leftChars="0" w:right="0" w:firstLine="720" w:firstLineChars="0"/>
        <w:jc w:val="left"/>
        <w:rPr>
          <w:rFonts w:hint="default"/>
        </w:rPr>
      </w:pPr>
      <w:r>
        <w:rPr>
          <w:rFonts w:hint="default"/>
        </w:rPr>
        <w:t xml:space="preserve">                dispose();</w:t>
      </w:r>
    </w:p>
    <w:p w14:paraId="59A4D86F">
      <w:pPr>
        <w:spacing w:before="161"/>
        <w:ind w:left="720" w:leftChars="0" w:right="0" w:firstLine="720" w:firstLineChars="0"/>
        <w:jc w:val="left"/>
        <w:rPr>
          <w:rFonts w:hint="default"/>
        </w:rPr>
      </w:pPr>
      <w:r>
        <w:rPr>
          <w:rFonts w:hint="default"/>
        </w:rPr>
        <w:t xml:space="preserve">            }</w:t>
      </w:r>
    </w:p>
    <w:p w14:paraId="40AB68CE">
      <w:pPr>
        <w:spacing w:before="161"/>
        <w:ind w:left="720" w:leftChars="0" w:right="0" w:firstLine="720" w:firstLineChars="0"/>
        <w:jc w:val="left"/>
        <w:rPr>
          <w:rFonts w:hint="default"/>
        </w:rPr>
      </w:pPr>
      <w:r>
        <w:rPr>
          <w:rFonts w:hint="default"/>
        </w:rPr>
        <w:t xml:space="preserve">        });</w:t>
      </w:r>
    </w:p>
    <w:p w14:paraId="1A6D64C5">
      <w:pPr>
        <w:spacing w:before="161"/>
        <w:ind w:left="720" w:leftChars="0" w:right="0" w:firstLine="720" w:firstLineChars="0"/>
        <w:jc w:val="left"/>
        <w:rPr>
          <w:rFonts w:hint="default"/>
        </w:rPr>
      </w:pPr>
      <w:r>
        <w:rPr>
          <w:rFonts w:hint="default"/>
        </w:rPr>
        <w:t xml:space="preserve">    }</w:t>
      </w:r>
    </w:p>
    <w:p w14:paraId="6118D832">
      <w:pPr>
        <w:spacing w:before="161"/>
        <w:ind w:left="720" w:leftChars="0" w:right="0" w:firstLine="720" w:firstLineChars="0"/>
        <w:jc w:val="left"/>
        <w:rPr>
          <w:rFonts w:hint="default"/>
        </w:rPr>
      </w:pPr>
    </w:p>
    <w:p w14:paraId="24904CC3">
      <w:pPr>
        <w:spacing w:before="161"/>
        <w:ind w:left="720" w:leftChars="0" w:right="0" w:firstLine="720" w:firstLineChars="0"/>
        <w:jc w:val="left"/>
        <w:rPr>
          <w:rFonts w:hint="default"/>
        </w:rPr>
      </w:pPr>
      <w:r>
        <w:rPr>
          <w:rFonts w:hint="default"/>
        </w:rPr>
        <w:t xml:space="preserve">    public void actionPerformed(ActionEvent e) {</w:t>
      </w:r>
    </w:p>
    <w:p w14:paraId="1F989C71">
      <w:pPr>
        <w:spacing w:before="161"/>
        <w:ind w:left="720" w:leftChars="0" w:right="0" w:firstLine="720" w:firstLineChars="0"/>
        <w:jc w:val="left"/>
        <w:rPr>
          <w:rFonts w:hint="default"/>
        </w:rPr>
      </w:pPr>
      <w:r>
        <w:rPr>
          <w:rFonts w:hint="default"/>
        </w:rPr>
        <w:t xml:space="preserve">        int a = Integer.parseInt(t1.getText());</w:t>
      </w:r>
    </w:p>
    <w:p w14:paraId="735009C6">
      <w:pPr>
        <w:spacing w:before="161"/>
        <w:ind w:left="720" w:leftChars="0" w:right="0" w:firstLine="720" w:firstLineChars="0"/>
        <w:jc w:val="left"/>
        <w:rPr>
          <w:rFonts w:hint="default"/>
        </w:rPr>
      </w:pPr>
      <w:r>
        <w:rPr>
          <w:rFonts w:hint="default"/>
        </w:rPr>
        <w:t xml:space="preserve">        int b = Integer.parseInt(t2.getText());</w:t>
      </w:r>
    </w:p>
    <w:p w14:paraId="6AF561B9">
      <w:pPr>
        <w:spacing w:before="161"/>
        <w:ind w:left="720" w:leftChars="0" w:right="0" w:firstLine="720" w:firstLineChars="0"/>
        <w:jc w:val="left"/>
        <w:rPr>
          <w:rFonts w:hint="default"/>
        </w:rPr>
      </w:pPr>
      <w:r>
        <w:rPr>
          <w:rFonts w:hint="default"/>
        </w:rPr>
        <w:t xml:space="preserve">        int gcd = findGCD(a, b);</w:t>
      </w:r>
    </w:p>
    <w:p w14:paraId="08B46D74">
      <w:pPr>
        <w:spacing w:before="161"/>
        <w:ind w:left="720" w:leftChars="0" w:right="0" w:firstLine="720" w:firstLineChars="0"/>
        <w:jc w:val="left"/>
        <w:rPr>
          <w:rFonts w:hint="default"/>
        </w:rPr>
      </w:pPr>
      <w:r>
        <w:rPr>
          <w:rFonts w:hint="default"/>
        </w:rPr>
        <w:t xml:space="preserve">        result.setText(String.valueOf(gcd));</w:t>
      </w:r>
    </w:p>
    <w:p w14:paraId="6D2E7629">
      <w:pPr>
        <w:spacing w:before="161"/>
        <w:ind w:left="720" w:leftChars="0" w:right="0" w:firstLine="720" w:firstLineChars="0"/>
        <w:jc w:val="left"/>
        <w:rPr>
          <w:rFonts w:hint="default"/>
        </w:rPr>
      </w:pPr>
      <w:r>
        <w:rPr>
          <w:rFonts w:hint="default"/>
        </w:rPr>
        <w:t xml:space="preserve">    }</w:t>
      </w:r>
    </w:p>
    <w:p w14:paraId="300FCBCB">
      <w:pPr>
        <w:spacing w:before="161"/>
        <w:ind w:left="720" w:leftChars="0" w:right="0" w:firstLine="720" w:firstLineChars="0"/>
        <w:jc w:val="left"/>
        <w:rPr>
          <w:rFonts w:hint="default"/>
        </w:rPr>
      </w:pPr>
    </w:p>
    <w:p w14:paraId="0F4B9FAF">
      <w:pPr>
        <w:spacing w:before="161"/>
        <w:ind w:left="720" w:leftChars="0" w:right="0" w:firstLine="720" w:firstLineChars="0"/>
        <w:jc w:val="left"/>
        <w:rPr>
          <w:rFonts w:hint="default"/>
        </w:rPr>
      </w:pPr>
      <w:r>
        <w:rPr>
          <w:rFonts w:hint="default"/>
        </w:rPr>
        <w:t xml:space="preserve">    int findGCD(int a, int b) {</w:t>
      </w:r>
    </w:p>
    <w:p w14:paraId="6856094A">
      <w:pPr>
        <w:spacing w:before="161"/>
        <w:ind w:left="720" w:leftChars="0" w:right="0" w:firstLine="720" w:firstLineChars="0"/>
        <w:jc w:val="left"/>
        <w:rPr>
          <w:rFonts w:hint="default"/>
        </w:rPr>
      </w:pPr>
      <w:r>
        <w:rPr>
          <w:rFonts w:hint="default"/>
        </w:rPr>
        <w:t xml:space="preserve">        while (b != 0) {</w:t>
      </w:r>
    </w:p>
    <w:p w14:paraId="0BE216F9">
      <w:pPr>
        <w:spacing w:before="161"/>
        <w:ind w:left="720" w:leftChars="0" w:right="0" w:firstLine="720" w:firstLineChars="0"/>
        <w:jc w:val="left"/>
        <w:rPr>
          <w:rFonts w:hint="default"/>
        </w:rPr>
      </w:pPr>
      <w:r>
        <w:rPr>
          <w:rFonts w:hint="default"/>
        </w:rPr>
        <w:t xml:space="preserve">            int temp = b;</w:t>
      </w:r>
    </w:p>
    <w:p w14:paraId="62625D22">
      <w:pPr>
        <w:spacing w:before="161"/>
        <w:ind w:left="720" w:leftChars="0" w:right="0" w:firstLine="720" w:firstLineChars="0"/>
        <w:jc w:val="left"/>
        <w:rPr>
          <w:rFonts w:hint="default"/>
        </w:rPr>
      </w:pPr>
      <w:r>
        <w:rPr>
          <w:rFonts w:hint="default"/>
        </w:rPr>
        <w:t xml:space="preserve">            b = a % b;</w:t>
      </w:r>
    </w:p>
    <w:p w14:paraId="24BFE3EA">
      <w:pPr>
        <w:spacing w:before="161"/>
        <w:ind w:left="720" w:leftChars="0" w:right="0" w:firstLine="720" w:firstLineChars="0"/>
        <w:jc w:val="left"/>
        <w:rPr>
          <w:rFonts w:hint="default"/>
        </w:rPr>
      </w:pPr>
      <w:r>
        <w:rPr>
          <w:rFonts w:hint="default"/>
        </w:rPr>
        <w:t xml:space="preserve">            a = temp;</w:t>
      </w:r>
    </w:p>
    <w:p w14:paraId="45C51D94">
      <w:pPr>
        <w:spacing w:before="161"/>
        <w:ind w:left="720" w:leftChars="0" w:right="0" w:firstLine="720" w:firstLineChars="0"/>
        <w:jc w:val="left"/>
        <w:rPr>
          <w:rFonts w:hint="default"/>
        </w:rPr>
      </w:pPr>
      <w:r>
        <w:rPr>
          <w:rFonts w:hint="default"/>
        </w:rPr>
        <w:t xml:space="preserve">        }</w:t>
      </w:r>
    </w:p>
    <w:p w14:paraId="0403CAE5">
      <w:pPr>
        <w:spacing w:before="161"/>
        <w:ind w:left="720" w:leftChars="0" w:right="0" w:firstLine="720" w:firstLineChars="0"/>
        <w:jc w:val="left"/>
        <w:rPr>
          <w:rFonts w:hint="default"/>
        </w:rPr>
      </w:pPr>
      <w:r>
        <w:rPr>
          <w:rFonts w:hint="default"/>
        </w:rPr>
        <w:t xml:space="preserve">        return a;</w:t>
      </w:r>
    </w:p>
    <w:p w14:paraId="0340EB06">
      <w:pPr>
        <w:spacing w:before="161"/>
        <w:ind w:left="720" w:leftChars="0" w:right="0" w:firstLine="720" w:firstLineChars="0"/>
        <w:jc w:val="left"/>
        <w:rPr>
          <w:rFonts w:hint="default"/>
        </w:rPr>
      </w:pPr>
      <w:r>
        <w:rPr>
          <w:rFonts w:hint="default"/>
        </w:rPr>
        <w:t xml:space="preserve">    }</w:t>
      </w:r>
    </w:p>
    <w:p w14:paraId="2300DE45">
      <w:pPr>
        <w:spacing w:before="161"/>
        <w:ind w:left="720" w:leftChars="0" w:right="0" w:firstLine="720" w:firstLineChars="0"/>
        <w:jc w:val="left"/>
        <w:rPr>
          <w:rFonts w:hint="default"/>
        </w:rPr>
      </w:pPr>
    </w:p>
    <w:p w14:paraId="554F4AF7">
      <w:pPr>
        <w:spacing w:before="161"/>
        <w:ind w:left="720" w:leftChars="0" w:right="0" w:firstLine="720" w:firstLineChars="0"/>
        <w:jc w:val="left"/>
        <w:rPr>
          <w:rFonts w:hint="default"/>
        </w:rPr>
      </w:pPr>
      <w:r>
        <w:rPr>
          <w:rFonts w:hint="default"/>
        </w:rPr>
        <w:t xml:space="preserve">    public static void main(String[] args) {</w:t>
      </w:r>
    </w:p>
    <w:p w14:paraId="4D75A7A9">
      <w:pPr>
        <w:spacing w:before="161"/>
        <w:ind w:left="720" w:leftChars="0" w:right="0" w:firstLine="720" w:firstLineChars="0"/>
        <w:jc w:val="left"/>
        <w:rPr>
          <w:rFonts w:hint="default"/>
        </w:rPr>
      </w:pPr>
      <w:r>
        <w:rPr>
          <w:rFonts w:hint="default"/>
        </w:rPr>
        <w:t xml:space="preserve">        new GCDCalculator();</w:t>
      </w:r>
    </w:p>
    <w:p w14:paraId="4F9F85D4">
      <w:pPr>
        <w:spacing w:before="161"/>
        <w:ind w:left="720" w:leftChars="0" w:right="0" w:firstLine="720" w:firstLineChars="0"/>
        <w:jc w:val="left"/>
        <w:rPr>
          <w:rFonts w:hint="default"/>
        </w:rPr>
      </w:pPr>
      <w:r>
        <w:rPr>
          <w:rFonts w:hint="default"/>
        </w:rPr>
        <w:t xml:space="preserve">    }</w:t>
      </w:r>
    </w:p>
    <w:p w14:paraId="12E6C1D0">
      <w:pPr>
        <w:spacing w:before="161"/>
        <w:ind w:left="720" w:leftChars="0" w:right="0" w:firstLine="720" w:firstLineChars="0"/>
        <w:jc w:val="left"/>
        <w:rPr>
          <w:rFonts w:hint="default"/>
          <w:b/>
          <w:bCs/>
          <w:spacing w:val="-10"/>
          <w:sz w:val="24"/>
          <w:lang w:val="en-US"/>
        </w:rPr>
      </w:pPr>
      <w:r>
        <w:rPr>
          <w:rFonts w:hint="default"/>
        </w:rPr>
        <w:t>}</w:t>
      </w:r>
    </w:p>
    <w:p w14:paraId="05960B47">
      <w:pPr>
        <w:spacing w:before="161"/>
        <w:ind w:right="0"/>
        <w:jc w:val="left"/>
        <w:rPr>
          <w:rFonts w:hint="default"/>
          <w:b/>
          <w:bCs/>
          <w:spacing w:val="-10"/>
          <w:sz w:val="24"/>
          <w:lang w:val="en-US"/>
        </w:rPr>
      </w:pPr>
      <w:r>
        <w:rPr>
          <w:rFonts w:hint="default"/>
          <w:b/>
          <w:bCs/>
          <w:spacing w:val="-10"/>
          <w:sz w:val="24"/>
          <w:lang w:val="en-US"/>
        </w:rPr>
        <w:tab/>
        <w:t>Output  :</w:t>
      </w:r>
    </w:p>
    <w:p w14:paraId="209B7396">
      <w:pPr>
        <w:spacing w:before="161"/>
        <w:ind w:right="0"/>
        <w:jc w:val="left"/>
      </w:pPr>
      <w:r>
        <w:rPr>
          <w:rFonts w:hint="default"/>
          <w:b/>
          <w:bCs/>
          <w:spacing w:val="-10"/>
          <w:sz w:val="24"/>
          <w:lang w:val="en-US"/>
        </w:rPr>
        <w:tab/>
      </w:r>
      <w:r>
        <w:drawing>
          <wp:inline distT="0" distB="0" distL="114300" distR="114300">
            <wp:extent cx="3571875" cy="3152775"/>
            <wp:effectExtent l="0" t="0" r="9525" b="9525"/>
            <wp:docPr id="11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48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EF3AF">
      <w:pPr>
        <w:pStyle w:val="8"/>
        <w:spacing w:before="163"/>
        <w:ind w:left="590"/>
      </w:pPr>
      <w:r>
        <w:rPr>
          <w:rFonts w:hint="default"/>
          <w:lang w:val="en-US"/>
        </w:rPr>
        <w:tab/>
      </w:r>
      <w:r>
        <w:rPr>
          <w:spacing w:val="-2"/>
        </w:rPr>
        <w:t>Result</w:t>
      </w:r>
    </w:p>
    <w:p w14:paraId="56D9957C">
      <w:pPr>
        <w:pStyle w:val="8"/>
        <w:spacing w:before="158"/>
        <w:ind w:left="590"/>
      </w:pPr>
      <w:r>
        <w:t>The</w:t>
      </w:r>
      <w:r>
        <w:rPr>
          <w:spacing w:val="-7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successfully</w:t>
      </w:r>
      <w:r>
        <w:rPr>
          <w:spacing w:val="-6"/>
        </w:rPr>
        <w:t xml:space="preserve"> </w:t>
      </w:r>
      <w:r>
        <w:t>calculates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displays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b/>
        </w:rPr>
        <w:t>GCD</w:t>
      </w:r>
      <w:r>
        <w:rPr>
          <w:b/>
          <w:spacing w:val="-5"/>
        </w:rPr>
        <w:t xml:space="preserve"> </w:t>
      </w:r>
      <w:r>
        <w:rPr>
          <w:b/>
        </w:rPr>
        <w:t>(HCF)</w:t>
      </w:r>
      <w:r>
        <w:rPr>
          <w:b/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input</w:t>
      </w:r>
      <w:r>
        <w:rPr>
          <w:spacing w:val="-6"/>
        </w:rPr>
        <w:t xml:space="preserve"> </w:t>
      </w:r>
      <w:r>
        <w:t>numbers</w:t>
      </w:r>
      <w:r>
        <w:rPr>
          <w:spacing w:val="-8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 output text field. It also handles invalid inputs using exception handling.</w:t>
      </w:r>
    </w:p>
    <w:p w14:paraId="2DE86B9F">
      <w:pPr>
        <w:spacing w:before="161"/>
        <w:ind w:right="0"/>
        <w:jc w:val="left"/>
        <w:rPr>
          <w:rFonts w:hint="default"/>
          <w:lang w:val="en-US"/>
        </w:rPr>
      </w:pPr>
    </w:p>
    <w:p w14:paraId="137C9458">
      <w:pPr>
        <w:spacing w:before="161"/>
        <w:ind w:right="0"/>
        <w:jc w:val="left"/>
        <w:rPr>
          <w:rFonts w:hint="default"/>
          <w:b/>
          <w:bCs/>
          <w:spacing w:val="-10"/>
          <w:sz w:val="24"/>
          <w:lang w:val="en-US"/>
        </w:rPr>
      </w:pPr>
    </w:p>
    <w:p w14:paraId="19ABA73A">
      <w:pPr>
        <w:spacing w:before="161"/>
        <w:ind w:right="0"/>
        <w:jc w:val="left"/>
        <w:rPr>
          <w:rFonts w:hint="default"/>
          <w:b/>
          <w:bCs/>
          <w:spacing w:val="-10"/>
          <w:sz w:val="24"/>
          <w:lang w:val="en-US"/>
        </w:rPr>
      </w:pPr>
    </w:p>
    <w:p w14:paraId="2ADD5D84">
      <w:pPr>
        <w:spacing w:before="161"/>
        <w:ind w:right="0"/>
        <w:jc w:val="left"/>
        <w:rPr>
          <w:rFonts w:hint="default"/>
          <w:b/>
          <w:bCs/>
          <w:spacing w:val="-10"/>
          <w:sz w:val="24"/>
          <w:lang w:val="en-US"/>
        </w:rPr>
      </w:pPr>
    </w:p>
    <w:p w14:paraId="654515E1">
      <w:pPr>
        <w:spacing w:before="161"/>
        <w:ind w:right="0"/>
        <w:jc w:val="left"/>
        <w:rPr>
          <w:rFonts w:hint="default"/>
          <w:b/>
          <w:bCs/>
          <w:spacing w:val="-10"/>
          <w:sz w:val="24"/>
          <w:lang w:val="en-US"/>
        </w:rPr>
      </w:pPr>
    </w:p>
    <w:p w14:paraId="78CCC903">
      <w:pPr>
        <w:spacing w:before="161"/>
        <w:ind w:right="0"/>
        <w:jc w:val="left"/>
        <w:rPr>
          <w:rFonts w:hint="default"/>
          <w:b/>
          <w:bCs/>
          <w:spacing w:val="-10"/>
          <w:sz w:val="24"/>
          <w:lang w:val="en-US"/>
        </w:rPr>
      </w:pPr>
    </w:p>
    <w:p w14:paraId="309CD3D9">
      <w:pPr>
        <w:spacing w:before="161"/>
        <w:ind w:right="0"/>
        <w:jc w:val="left"/>
        <w:rPr>
          <w:rFonts w:hint="default"/>
          <w:b/>
          <w:bCs/>
          <w:spacing w:val="-10"/>
          <w:sz w:val="24"/>
          <w:lang w:val="en-US"/>
        </w:rPr>
      </w:pPr>
    </w:p>
    <w:p w14:paraId="36C187A1">
      <w:pPr>
        <w:spacing w:before="161"/>
        <w:ind w:left="1310" w:right="0" w:firstLine="0"/>
        <w:jc w:val="left"/>
        <w:rPr>
          <w:rFonts w:hint="default"/>
          <w:b/>
          <w:bCs/>
          <w:spacing w:val="-10"/>
          <w:sz w:val="24"/>
          <w:lang w:val="en-US"/>
        </w:rPr>
      </w:pPr>
    </w:p>
    <w:p w14:paraId="1BD90D24">
      <w:pPr>
        <w:spacing w:before="161"/>
        <w:ind w:left="1310" w:right="0" w:firstLine="0"/>
        <w:jc w:val="left"/>
        <w:rPr>
          <w:rFonts w:hint="default"/>
          <w:b/>
          <w:bCs/>
          <w:spacing w:val="-10"/>
          <w:sz w:val="24"/>
          <w:lang w:val="en-US"/>
        </w:rPr>
      </w:pPr>
    </w:p>
    <w:p w14:paraId="1CC0BD9B">
      <w:pPr>
        <w:spacing w:before="161"/>
        <w:ind w:right="0"/>
        <w:jc w:val="left"/>
        <w:rPr>
          <w:rFonts w:hint="default"/>
          <w:b/>
          <w:bCs/>
          <w:spacing w:val="-10"/>
          <w:sz w:val="24"/>
          <w:lang w:val="en-US"/>
        </w:rPr>
      </w:pPr>
    </w:p>
    <w:p w14:paraId="3A99CFA8">
      <w:pPr>
        <w:spacing w:before="161"/>
        <w:ind w:left="1310" w:right="0" w:firstLine="0"/>
        <w:jc w:val="left"/>
        <w:rPr>
          <w:rFonts w:hint="default"/>
          <w:b/>
          <w:bCs/>
          <w:spacing w:val="-10"/>
          <w:sz w:val="24"/>
          <w:lang w:val="en-US"/>
        </w:rPr>
      </w:pPr>
    </w:p>
    <w:p w14:paraId="5F5D9BC7">
      <w:pPr>
        <w:spacing w:before="161"/>
        <w:ind w:left="1310" w:right="0" w:firstLine="0"/>
        <w:jc w:val="left"/>
        <w:rPr>
          <w:rFonts w:hint="default"/>
          <w:b/>
          <w:bCs/>
          <w:spacing w:val="-10"/>
          <w:sz w:val="24"/>
          <w:lang w:val="en-US"/>
        </w:rPr>
      </w:pPr>
      <w:r>
        <w:rPr>
          <w:sz w:val="24"/>
        </w:rPr>
        <mc:AlternateContent>
          <mc:Choice Requires="wpg">
            <w:drawing>
              <wp:anchor distT="0" distB="0" distL="0" distR="0" simplePos="0" relativeHeight="251683840" behindDoc="0" locked="0" layoutInCell="1" allowOverlap="1">
                <wp:simplePos x="0" y="0"/>
                <wp:positionH relativeFrom="page">
                  <wp:posOffset>573405</wp:posOffset>
                </wp:positionH>
                <wp:positionV relativeFrom="paragraph">
                  <wp:posOffset>70485</wp:posOffset>
                </wp:positionV>
                <wp:extent cx="6301740" cy="845820"/>
                <wp:effectExtent l="0" t="0" r="3810" b="11430"/>
                <wp:wrapNone/>
                <wp:docPr id="74" name="Group 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1740" cy="845820"/>
                          <a:chOff x="0" y="0"/>
                          <a:chExt cx="6301740" cy="845819"/>
                        </a:xfrm>
                      </wpg:grpSpPr>
                      <wps:wsp>
                        <wps:cNvPr id="75" name="Graphic 96"/>
                        <wps:cNvSpPr/>
                        <wps:spPr>
                          <a:xfrm>
                            <a:off x="0" y="0"/>
                            <a:ext cx="6301740" cy="8458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1740" h="845819">
                                <a:moveTo>
                                  <a:pt x="6297930" y="845820"/>
                                </a:moveTo>
                                <a:lnTo>
                                  <a:pt x="3809" y="845820"/>
                                </a:lnTo>
                                <a:lnTo>
                                  <a:pt x="2349" y="845527"/>
                                </a:lnTo>
                                <a:lnTo>
                                  <a:pt x="1117" y="844702"/>
                                </a:lnTo>
                                <a:lnTo>
                                  <a:pt x="292" y="843470"/>
                                </a:lnTo>
                                <a:lnTo>
                                  <a:pt x="0" y="842010"/>
                                </a:lnTo>
                                <a:lnTo>
                                  <a:pt x="0" y="3810"/>
                                </a:lnTo>
                                <a:lnTo>
                                  <a:pt x="292" y="2349"/>
                                </a:lnTo>
                                <a:lnTo>
                                  <a:pt x="1117" y="1117"/>
                                </a:lnTo>
                                <a:lnTo>
                                  <a:pt x="2349" y="292"/>
                                </a:lnTo>
                                <a:lnTo>
                                  <a:pt x="3809" y="0"/>
                                </a:lnTo>
                                <a:lnTo>
                                  <a:pt x="6297930" y="0"/>
                                </a:lnTo>
                                <a:lnTo>
                                  <a:pt x="6299390" y="292"/>
                                </a:lnTo>
                                <a:lnTo>
                                  <a:pt x="6300622" y="1117"/>
                                </a:lnTo>
                                <a:lnTo>
                                  <a:pt x="6301447" y="2349"/>
                                </a:lnTo>
                                <a:lnTo>
                                  <a:pt x="6301739" y="3810"/>
                                </a:lnTo>
                                <a:lnTo>
                                  <a:pt x="7620" y="3810"/>
                                </a:lnTo>
                                <a:lnTo>
                                  <a:pt x="3809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838200"/>
                                </a:lnTo>
                                <a:lnTo>
                                  <a:pt x="3809" y="838200"/>
                                </a:lnTo>
                                <a:lnTo>
                                  <a:pt x="7620" y="842010"/>
                                </a:lnTo>
                                <a:lnTo>
                                  <a:pt x="6301739" y="842010"/>
                                </a:lnTo>
                                <a:lnTo>
                                  <a:pt x="6301447" y="843470"/>
                                </a:lnTo>
                                <a:lnTo>
                                  <a:pt x="6300622" y="844702"/>
                                </a:lnTo>
                                <a:lnTo>
                                  <a:pt x="6299390" y="845527"/>
                                </a:lnTo>
                                <a:lnTo>
                                  <a:pt x="6297930" y="845820"/>
                                </a:lnTo>
                                <a:close/>
                              </a:path>
                              <a:path w="6301740" h="845819">
                                <a:moveTo>
                                  <a:pt x="7620" y="7620"/>
                                </a:moveTo>
                                <a:lnTo>
                                  <a:pt x="3809" y="7620"/>
                                </a:lnTo>
                                <a:lnTo>
                                  <a:pt x="7620" y="3810"/>
                                </a:lnTo>
                                <a:lnTo>
                                  <a:pt x="7620" y="7620"/>
                                </a:lnTo>
                                <a:close/>
                              </a:path>
                              <a:path w="6301740" h="845819">
                                <a:moveTo>
                                  <a:pt x="6294120" y="7620"/>
                                </a:moveTo>
                                <a:lnTo>
                                  <a:pt x="7620" y="7620"/>
                                </a:lnTo>
                                <a:lnTo>
                                  <a:pt x="7620" y="3810"/>
                                </a:lnTo>
                                <a:lnTo>
                                  <a:pt x="6294120" y="3810"/>
                                </a:lnTo>
                                <a:lnTo>
                                  <a:pt x="6294120" y="7620"/>
                                </a:lnTo>
                                <a:close/>
                              </a:path>
                              <a:path w="6301740" h="845819">
                                <a:moveTo>
                                  <a:pt x="6294120" y="842010"/>
                                </a:moveTo>
                                <a:lnTo>
                                  <a:pt x="6294120" y="3810"/>
                                </a:lnTo>
                                <a:lnTo>
                                  <a:pt x="6297930" y="7620"/>
                                </a:lnTo>
                                <a:lnTo>
                                  <a:pt x="6301739" y="7620"/>
                                </a:lnTo>
                                <a:lnTo>
                                  <a:pt x="6301739" y="838200"/>
                                </a:lnTo>
                                <a:lnTo>
                                  <a:pt x="6297930" y="838200"/>
                                </a:lnTo>
                                <a:lnTo>
                                  <a:pt x="6294120" y="842010"/>
                                </a:lnTo>
                                <a:close/>
                              </a:path>
                              <a:path w="6301740" h="845819">
                                <a:moveTo>
                                  <a:pt x="6301739" y="7620"/>
                                </a:moveTo>
                                <a:lnTo>
                                  <a:pt x="6297930" y="7620"/>
                                </a:lnTo>
                                <a:lnTo>
                                  <a:pt x="6294120" y="3810"/>
                                </a:lnTo>
                                <a:lnTo>
                                  <a:pt x="6301739" y="3810"/>
                                </a:lnTo>
                                <a:lnTo>
                                  <a:pt x="6301739" y="7620"/>
                                </a:lnTo>
                                <a:close/>
                              </a:path>
                              <a:path w="6301740" h="845819">
                                <a:moveTo>
                                  <a:pt x="7620" y="842010"/>
                                </a:moveTo>
                                <a:lnTo>
                                  <a:pt x="3809" y="838200"/>
                                </a:lnTo>
                                <a:lnTo>
                                  <a:pt x="7620" y="838200"/>
                                </a:lnTo>
                                <a:lnTo>
                                  <a:pt x="7620" y="842010"/>
                                </a:lnTo>
                                <a:close/>
                              </a:path>
                              <a:path w="6301740" h="845819">
                                <a:moveTo>
                                  <a:pt x="6294120" y="842010"/>
                                </a:moveTo>
                                <a:lnTo>
                                  <a:pt x="7620" y="842010"/>
                                </a:lnTo>
                                <a:lnTo>
                                  <a:pt x="7620" y="838200"/>
                                </a:lnTo>
                                <a:lnTo>
                                  <a:pt x="6294120" y="838200"/>
                                </a:lnTo>
                                <a:lnTo>
                                  <a:pt x="6294120" y="842010"/>
                                </a:lnTo>
                                <a:close/>
                              </a:path>
                              <a:path w="6301740" h="845819">
                                <a:moveTo>
                                  <a:pt x="6301739" y="842010"/>
                                </a:moveTo>
                                <a:lnTo>
                                  <a:pt x="6294120" y="842010"/>
                                </a:lnTo>
                                <a:lnTo>
                                  <a:pt x="6297930" y="838200"/>
                                </a:lnTo>
                                <a:lnTo>
                                  <a:pt x="6301739" y="838200"/>
                                </a:lnTo>
                                <a:lnTo>
                                  <a:pt x="6301739" y="8420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Textbox 97"/>
                        <wps:cNvSpPr txBox="1"/>
                        <wps:spPr>
                          <a:xfrm>
                            <a:off x="98806" y="83184"/>
                            <a:ext cx="762000" cy="455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804870">
                              <w:pPr>
                                <w:spacing w:before="0" w:line="244" w:lineRule="exact"/>
                                <w:ind w:left="0" w:right="0" w:firstLine="0"/>
                                <w:jc w:val="left"/>
                                <w:rPr>
                                  <w:rFonts w:hint="default"/>
                                  <w:b/>
                                  <w:sz w:val="24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Ex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rFonts w:hint="default"/>
                                  <w:b/>
                                  <w:spacing w:val="-7"/>
                                  <w:sz w:val="24"/>
                                  <w:lang w:val="en-US"/>
                                </w:rPr>
                                <w:t>1</w:t>
                              </w:r>
                            </w:p>
                            <w:p w14:paraId="1BF1FBB1">
                              <w:pPr>
                                <w:spacing w:before="184" w:line="289" w:lineRule="exact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27/02/2026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Textbox 98"/>
                        <wps:cNvSpPr txBox="1"/>
                        <wps:spPr>
                          <a:xfrm>
                            <a:off x="2424430" y="386715"/>
                            <a:ext cx="2631440" cy="281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F222A5">
                              <w:pPr>
                                <w:spacing w:before="0" w:line="240" w:lineRule="exact"/>
                                <w:ind w:left="0" w:right="0" w:firstLine="0"/>
                                <w:jc w:val="left"/>
                                <w:rPr>
                                  <w:rFonts w:hint="default"/>
                                  <w:b/>
                                  <w:sz w:val="24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SET-</w:t>
                              </w:r>
                              <w:r>
                                <w:rPr>
                                  <w:rFonts w:hint="default"/>
                                  <w:b/>
                                  <w:sz w:val="24"/>
                                  <w:lang w:val="en-US"/>
                                </w:rPr>
                                <w:t>11   Log Report using Threads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5.15pt;margin-top:5.55pt;height:66.6pt;width:496.2pt;mso-position-horizontal-relative:page;z-index:251683840;mso-width-relative:page;mso-height-relative:page;" coordsize="6301740,845819" o:gfxdata="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">
                <o:lock v:ext="edit" aspectratio="f"/>
                <v:shape id="Graphic 96" o:spid="_x0000_s1026" o:spt="100" style="position:absolute;left:0;top:0;height:845819;width:6301740;" fillcolor="#000000" filled="t" stroked="f" coordsize="6301740,845819" o:gfxdata="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wktjSugAAANsA&#10;AAAPAAAAAAAAAAEAIAAAACIAAABkcnMvZG93bnJldi54bWxQSwECFAAUAAAACACHTuJAMy8FnjsA&#10;AAA5AAAAEAAAAAAAAAABACAAAAAJAQAAZHJzL3NoYXBleG1sLnhtbFBLBQYAAAAABgAGAFsBAACz&#10;AwAAAAA=&#10;" path="m6297930,845820l3809,845820,2349,845527,1117,844702,292,843470,0,842010,0,3810,292,2349,1117,1117,2349,292,3809,0,6297930,0,6299390,292,6300622,1117,6301447,2349,6301739,3810,7620,3810,3809,7620,7620,7620,7620,838200,3809,838200,7620,842010,6301739,842010,6301447,843470,6300622,844702,6299390,845527,6297930,845820xem7620,7620l3809,7620,7620,3810,7620,7620xem6294120,7620l7620,7620,7620,3810,6294120,3810,6294120,7620xem6294120,842010l6294120,3810,6297930,7620,6301739,7620,6301739,838200,6297930,838200,6294120,842010xem6301739,7620l6297930,7620,6294120,3810,6301739,3810,6301739,7620xem7620,842010l3809,838200,7620,838200,7620,842010xem6294120,842010l7620,842010,7620,838200,6294120,838200,6294120,842010xem6301739,842010l6294120,842010,6297930,838200,6301739,838200,6301739,8420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97" o:spid="_x0000_s1026" o:spt="202" type="#_x0000_t202" style="position:absolute;left:98806;top:83184;height:455930;width:762000;" filled="f" stroked="f" coordsize="21600,21600" o:gfxdata="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3Ap9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3804870">
                        <w:pPr>
                          <w:spacing w:before="0" w:line="244" w:lineRule="exact"/>
                          <w:ind w:left="0" w:right="0" w:firstLine="0"/>
                          <w:jc w:val="left"/>
                          <w:rPr>
                            <w:rFonts w:hint="default"/>
                            <w:b/>
                            <w:sz w:val="24"/>
                            <w:lang w:val="en-US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Ex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7"/>
                            <w:sz w:val="24"/>
                          </w:rPr>
                          <w:t>1</w:t>
                        </w:r>
                        <w:r>
                          <w:rPr>
                            <w:rFonts w:hint="default"/>
                            <w:b/>
                            <w:spacing w:val="-7"/>
                            <w:sz w:val="24"/>
                            <w:lang w:val="en-US"/>
                          </w:rPr>
                          <w:t>1</w:t>
                        </w:r>
                      </w:p>
                      <w:p w14:paraId="1BF1FBB1">
                        <w:pPr>
                          <w:spacing w:before="184" w:line="289" w:lineRule="exact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27/02/2026</w:t>
                        </w:r>
                      </w:p>
                    </w:txbxContent>
                  </v:textbox>
                </v:shape>
                <v:shape id="Textbox 98" o:spid="_x0000_s1026" o:spt="202" type="#_x0000_t202" style="position:absolute;left:2424430;top:386715;height:281305;width:2631440;" filled="f" stroked="f" coordsize="21600,21600" o:gfxdata="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g8jGy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3F222A5">
                        <w:pPr>
                          <w:spacing w:before="0" w:line="240" w:lineRule="exact"/>
                          <w:ind w:left="0" w:right="0" w:firstLine="0"/>
                          <w:jc w:val="left"/>
                          <w:rPr>
                            <w:rFonts w:hint="default"/>
                            <w:b/>
                            <w:sz w:val="24"/>
                            <w:lang w:val="en-US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SET-</w:t>
                        </w:r>
                        <w:r>
                          <w:rPr>
                            <w:rFonts w:hint="default"/>
                            <w:b/>
                            <w:sz w:val="24"/>
                            <w:lang w:val="en-US"/>
                          </w:rPr>
                          <w:t>11   Log Report using Threads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619B487">
      <w:pPr>
        <w:spacing w:before="161"/>
        <w:ind w:left="1310" w:right="0" w:firstLine="0"/>
        <w:jc w:val="left"/>
        <w:rPr>
          <w:rFonts w:hint="default"/>
          <w:b/>
          <w:bCs/>
          <w:spacing w:val="-10"/>
          <w:sz w:val="24"/>
          <w:lang w:val="en-US"/>
        </w:rPr>
      </w:pPr>
    </w:p>
    <w:p w14:paraId="0776A1D4">
      <w:pPr>
        <w:spacing w:before="161"/>
        <w:ind w:left="1310" w:right="0" w:firstLine="0"/>
        <w:jc w:val="left"/>
        <w:rPr>
          <w:rFonts w:hint="default"/>
          <w:b/>
          <w:bCs/>
          <w:spacing w:val="-10"/>
          <w:sz w:val="24"/>
          <w:lang w:val="en-US"/>
        </w:rPr>
      </w:pPr>
    </w:p>
    <w:p w14:paraId="595120D7">
      <w:pPr>
        <w:spacing w:before="161"/>
        <w:ind w:left="1310" w:right="0" w:firstLine="0"/>
        <w:jc w:val="left"/>
        <w:rPr>
          <w:rFonts w:hint="default"/>
          <w:b/>
          <w:bCs/>
          <w:spacing w:val="-10"/>
          <w:sz w:val="24"/>
          <w:lang w:val="en-US"/>
        </w:rPr>
      </w:pPr>
    </w:p>
    <w:p w14:paraId="1D1739DF">
      <w:pPr>
        <w:spacing w:before="161"/>
        <w:ind w:right="0"/>
        <w:jc w:val="left"/>
        <w:rPr>
          <w:rFonts w:hint="default"/>
          <w:b/>
          <w:bCs/>
          <w:spacing w:val="-10"/>
          <w:sz w:val="24"/>
          <w:lang w:val="en-US"/>
        </w:rPr>
      </w:pPr>
      <w:r>
        <w:rPr>
          <w:rFonts w:hint="default"/>
          <w:b/>
          <w:bCs/>
          <w:spacing w:val="-10"/>
          <w:sz w:val="24"/>
          <w:lang w:val="en-US"/>
        </w:rPr>
        <w:tab/>
        <w:t>Aim :</w:t>
      </w:r>
    </w:p>
    <w:p w14:paraId="6F839144">
      <w:pPr>
        <w:spacing w:before="161"/>
        <w:ind w:right="0"/>
        <w:jc w:val="left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/>
          <w:b/>
          <w:bCs/>
          <w:spacing w:val="-10"/>
          <w:sz w:val="24"/>
          <w:lang w:val="en-US"/>
        </w:rPr>
        <w:tab/>
        <w:t/>
      </w:r>
      <w:r>
        <w:rPr>
          <w:rFonts w:hint="default"/>
          <w:b/>
          <w:bCs/>
          <w:spacing w:val="-10"/>
          <w:sz w:val="24"/>
          <w:lang w:val="en-US"/>
        </w:rPr>
        <w:tab/>
      </w:r>
      <w:r>
        <w:rPr>
          <w:rFonts w:hint="default" w:eastAsia="SimSun" w:cs="SimSun" w:asciiTheme="minorAscii" w:hAnsiTheme="minorAscii"/>
          <w:sz w:val="24"/>
          <w:szCs w:val="24"/>
        </w:rPr>
        <w:t xml:space="preserve">To develop a Java program that uses multithreading to monitor multiple nodes simultaneously, handle missing log files using a user-defined exception, and generate a final health report after all threads complete execution using </w:t>
      </w:r>
      <w:r>
        <w:rPr>
          <w:rStyle w:val="11"/>
          <w:rFonts w:hint="default" w:eastAsia="SimSun" w:cs="SimSun" w:asciiTheme="minorAscii" w:hAnsiTheme="minorAscii"/>
          <w:sz w:val="24"/>
          <w:szCs w:val="24"/>
        </w:rPr>
        <w:t>join()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02EAD9F9">
      <w:pPr>
        <w:spacing w:before="161"/>
        <w:ind w:right="0"/>
        <w:jc w:val="left"/>
        <w:rPr>
          <w:rFonts w:hint="default"/>
          <w:b/>
          <w:bCs/>
          <w:spacing w:val="-10"/>
          <w:sz w:val="24"/>
          <w:lang w:val="en-US"/>
        </w:rPr>
      </w:pPr>
      <w:r>
        <w:rPr>
          <w:rFonts w:hint="default"/>
          <w:b/>
          <w:bCs/>
          <w:spacing w:val="-10"/>
          <w:sz w:val="24"/>
          <w:lang w:val="en-US"/>
        </w:rPr>
        <w:tab/>
        <w:t xml:space="preserve">Source Code : </w:t>
      </w:r>
    </w:p>
    <w:p w14:paraId="70559E1F">
      <w:pPr>
        <w:spacing w:before="161"/>
        <w:ind w:right="0"/>
        <w:jc w:val="left"/>
        <w:rPr>
          <w:rFonts w:hint="default"/>
          <w:b w:val="0"/>
          <w:bCs w:val="0"/>
          <w:spacing w:val="-10"/>
          <w:sz w:val="24"/>
          <w:lang w:val="en-US"/>
        </w:rPr>
      </w:pPr>
      <w:r>
        <w:rPr>
          <w:rFonts w:hint="default"/>
          <w:b/>
          <w:bCs/>
          <w:spacing w:val="-10"/>
          <w:sz w:val="24"/>
          <w:lang w:val="en-US"/>
        </w:rPr>
        <w:tab/>
      </w:r>
      <w:r>
        <w:rPr>
          <w:rFonts w:hint="default"/>
          <w:b w:val="0"/>
          <w:bCs w:val="0"/>
          <w:spacing w:val="-10"/>
          <w:sz w:val="24"/>
          <w:lang w:val="en-US"/>
        </w:rPr>
        <w:t>class LogFileNotFoundException extends Exception {</w:t>
      </w:r>
    </w:p>
    <w:p w14:paraId="3E48F0A9">
      <w:pPr>
        <w:spacing w:before="161"/>
        <w:ind w:right="0" w:firstLine="720" w:firstLineChars="0"/>
        <w:jc w:val="left"/>
        <w:rPr>
          <w:rFonts w:hint="default"/>
          <w:b w:val="0"/>
          <w:bCs w:val="0"/>
          <w:spacing w:val="-10"/>
          <w:sz w:val="24"/>
          <w:lang w:val="en-US"/>
        </w:rPr>
      </w:pPr>
      <w:r>
        <w:rPr>
          <w:rFonts w:hint="default"/>
          <w:b w:val="0"/>
          <w:bCs w:val="0"/>
          <w:spacing w:val="-10"/>
          <w:sz w:val="24"/>
          <w:lang w:val="en-US"/>
        </w:rPr>
        <w:t xml:space="preserve">    LogFileNotFoundException(String msg) {</w:t>
      </w:r>
    </w:p>
    <w:p w14:paraId="024545FE">
      <w:pPr>
        <w:spacing w:before="161"/>
        <w:ind w:right="0" w:firstLine="720" w:firstLineChars="0"/>
        <w:jc w:val="left"/>
        <w:rPr>
          <w:rFonts w:hint="default"/>
          <w:b w:val="0"/>
          <w:bCs w:val="0"/>
          <w:spacing w:val="-10"/>
          <w:sz w:val="24"/>
          <w:lang w:val="en-US"/>
        </w:rPr>
      </w:pPr>
      <w:r>
        <w:rPr>
          <w:rFonts w:hint="default"/>
          <w:b w:val="0"/>
          <w:bCs w:val="0"/>
          <w:spacing w:val="-10"/>
          <w:sz w:val="24"/>
          <w:lang w:val="en-US"/>
        </w:rPr>
        <w:t xml:space="preserve">        super(msg);</w:t>
      </w:r>
    </w:p>
    <w:p w14:paraId="377C31B1">
      <w:pPr>
        <w:spacing w:before="161"/>
        <w:ind w:right="0" w:firstLine="720" w:firstLineChars="0"/>
        <w:jc w:val="left"/>
        <w:rPr>
          <w:rFonts w:hint="default"/>
          <w:b w:val="0"/>
          <w:bCs w:val="0"/>
          <w:spacing w:val="-10"/>
          <w:sz w:val="24"/>
          <w:lang w:val="en-US"/>
        </w:rPr>
      </w:pPr>
      <w:r>
        <w:rPr>
          <w:rFonts w:hint="default"/>
          <w:b w:val="0"/>
          <w:bCs w:val="0"/>
          <w:spacing w:val="-10"/>
          <w:sz w:val="24"/>
          <w:lang w:val="en-US"/>
        </w:rPr>
        <w:t xml:space="preserve">    }</w:t>
      </w:r>
    </w:p>
    <w:p w14:paraId="01D869BA">
      <w:pPr>
        <w:spacing w:before="161"/>
        <w:ind w:right="0" w:firstLine="720" w:firstLineChars="0"/>
        <w:jc w:val="left"/>
        <w:rPr>
          <w:rFonts w:hint="default"/>
          <w:b w:val="0"/>
          <w:bCs w:val="0"/>
          <w:spacing w:val="-10"/>
          <w:sz w:val="24"/>
          <w:lang w:val="en-US"/>
        </w:rPr>
      </w:pPr>
      <w:r>
        <w:rPr>
          <w:rFonts w:hint="default"/>
          <w:b w:val="0"/>
          <w:bCs w:val="0"/>
          <w:spacing w:val="-10"/>
          <w:sz w:val="24"/>
          <w:lang w:val="en-US"/>
        </w:rPr>
        <w:t>}</w:t>
      </w:r>
    </w:p>
    <w:p w14:paraId="7141DFDC">
      <w:pPr>
        <w:spacing w:before="161"/>
        <w:ind w:right="0" w:firstLine="720" w:firstLineChars="0"/>
        <w:jc w:val="left"/>
        <w:rPr>
          <w:rFonts w:hint="default"/>
          <w:b w:val="0"/>
          <w:bCs w:val="0"/>
          <w:spacing w:val="-10"/>
          <w:sz w:val="24"/>
          <w:lang w:val="en-US"/>
        </w:rPr>
      </w:pPr>
      <w:r>
        <w:rPr>
          <w:rFonts w:hint="default"/>
          <w:b w:val="0"/>
          <w:bCs w:val="0"/>
          <w:spacing w:val="-10"/>
          <w:sz w:val="24"/>
          <w:lang w:val="en-US"/>
        </w:rPr>
        <w:t>class Node extends Thread {</w:t>
      </w:r>
    </w:p>
    <w:p w14:paraId="5249B423">
      <w:pPr>
        <w:spacing w:before="161"/>
        <w:ind w:right="0" w:firstLine="720" w:firstLineChars="0"/>
        <w:jc w:val="left"/>
        <w:rPr>
          <w:rFonts w:hint="default"/>
          <w:b w:val="0"/>
          <w:bCs w:val="0"/>
          <w:spacing w:val="-10"/>
          <w:sz w:val="24"/>
          <w:lang w:val="en-US"/>
        </w:rPr>
      </w:pPr>
      <w:r>
        <w:rPr>
          <w:rFonts w:hint="default"/>
          <w:b w:val="0"/>
          <w:bCs w:val="0"/>
          <w:spacing w:val="-10"/>
          <w:sz w:val="24"/>
          <w:lang w:val="en-US"/>
        </w:rPr>
        <w:t xml:space="preserve">    String name;</w:t>
      </w:r>
    </w:p>
    <w:p w14:paraId="28013289">
      <w:pPr>
        <w:spacing w:before="161"/>
        <w:ind w:right="0" w:firstLine="720" w:firstLineChars="0"/>
        <w:jc w:val="left"/>
        <w:rPr>
          <w:rFonts w:hint="default"/>
          <w:b w:val="0"/>
          <w:bCs w:val="0"/>
          <w:spacing w:val="-10"/>
          <w:sz w:val="24"/>
          <w:lang w:val="en-US"/>
        </w:rPr>
      </w:pPr>
      <w:r>
        <w:rPr>
          <w:rFonts w:hint="default"/>
          <w:b w:val="0"/>
          <w:bCs w:val="0"/>
          <w:spacing w:val="-10"/>
          <w:sz w:val="24"/>
          <w:lang w:val="en-US"/>
        </w:rPr>
        <w:t xml:space="preserve">    boolean logExists;</w:t>
      </w:r>
    </w:p>
    <w:p w14:paraId="68B1A997">
      <w:pPr>
        <w:spacing w:before="161"/>
        <w:ind w:right="0" w:firstLine="720" w:firstLineChars="0"/>
        <w:jc w:val="left"/>
        <w:rPr>
          <w:rFonts w:hint="default"/>
          <w:b w:val="0"/>
          <w:bCs w:val="0"/>
          <w:spacing w:val="-10"/>
          <w:sz w:val="24"/>
          <w:lang w:val="en-US"/>
        </w:rPr>
      </w:pPr>
      <w:r>
        <w:rPr>
          <w:rFonts w:hint="default"/>
          <w:b w:val="0"/>
          <w:bCs w:val="0"/>
          <w:spacing w:val="-10"/>
          <w:sz w:val="24"/>
          <w:lang w:val="en-US"/>
        </w:rPr>
        <w:t xml:space="preserve">    String status = "";</w:t>
      </w:r>
    </w:p>
    <w:p w14:paraId="0475588A">
      <w:pPr>
        <w:spacing w:before="161"/>
        <w:ind w:right="0" w:firstLine="720" w:firstLineChars="0"/>
        <w:jc w:val="left"/>
        <w:rPr>
          <w:rFonts w:hint="default"/>
          <w:b w:val="0"/>
          <w:bCs w:val="0"/>
          <w:spacing w:val="-10"/>
          <w:sz w:val="24"/>
          <w:lang w:val="en-US"/>
        </w:rPr>
      </w:pPr>
    </w:p>
    <w:p w14:paraId="79BE2665">
      <w:pPr>
        <w:spacing w:before="161"/>
        <w:ind w:right="0" w:firstLine="720" w:firstLineChars="0"/>
        <w:jc w:val="left"/>
        <w:rPr>
          <w:rFonts w:hint="default"/>
          <w:b w:val="0"/>
          <w:bCs w:val="0"/>
          <w:spacing w:val="-10"/>
          <w:sz w:val="24"/>
          <w:lang w:val="en-US"/>
        </w:rPr>
      </w:pPr>
      <w:r>
        <w:rPr>
          <w:rFonts w:hint="default"/>
          <w:b w:val="0"/>
          <w:bCs w:val="0"/>
          <w:spacing w:val="-10"/>
          <w:sz w:val="24"/>
          <w:lang w:val="en-US"/>
        </w:rPr>
        <w:t xml:space="preserve">    Node(String name, boolean logExists) {</w:t>
      </w:r>
    </w:p>
    <w:p w14:paraId="463340CE">
      <w:pPr>
        <w:spacing w:before="161"/>
        <w:ind w:right="0" w:firstLine="720" w:firstLineChars="0"/>
        <w:jc w:val="left"/>
        <w:rPr>
          <w:rFonts w:hint="default"/>
          <w:b w:val="0"/>
          <w:bCs w:val="0"/>
          <w:spacing w:val="-10"/>
          <w:sz w:val="24"/>
          <w:lang w:val="en-US"/>
        </w:rPr>
      </w:pPr>
      <w:r>
        <w:rPr>
          <w:rFonts w:hint="default"/>
          <w:b w:val="0"/>
          <w:bCs w:val="0"/>
          <w:spacing w:val="-10"/>
          <w:sz w:val="24"/>
          <w:lang w:val="en-US"/>
        </w:rPr>
        <w:t xml:space="preserve">        this.name = name;</w:t>
      </w:r>
    </w:p>
    <w:p w14:paraId="66A82FAD">
      <w:pPr>
        <w:spacing w:before="161"/>
        <w:ind w:right="0" w:firstLine="720" w:firstLineChars="0"/>
        <w:jc w:val="left"/>
        <w:rPr>
          <w:rFonts w:hint="default"/>
          <w:b w:val="0"/>
          <w:bCs w:val="0"/>
          <w:spacing w:val="-10"/>
          <w:sz w:val="24"/>
          <w:lang w:val="en-US"/>
        </w:rPr>
      </w:pPr>
      <w:r>
        <w:rPr>
          <w:rFonts w:hint="default"/>
          <w:b w:val="0"/>
          <w:bCs w:val="0"/>
          <w:spacing w:val="-10"/>
          <w:sz w:val="24"/>
          <w:lang w:val="en-US"/>
        </w:rPr>
        <w:t xml:space="preserve">        this.logExists = logExists;</w:t>
      </w:r>
    </w:p>
    <w:p w14:paraId="105688B1">
      <w:pPr>
        <w:spacing w:before="161"/>
        <w:ind w:right="0" w:firstLine="720" w:firstLineChars="0"/>
        <w:jc w:val="left"/>
        <w:rPr>
          <w:rFonts w:hint="default"/>
          <w:b w:val="0"/>
          <w:bCs w:val="0"/>
          <w:spacing w:val="-10"/>
          <w:sz w:val="24"/>
          <w:lang w:val="en-US"/>
        </w:rPr>
      </w:pPr>
      <w:r>
        <w:rPr>
          <w:rFonts w:hint="default"/>
          <w:b w:val="0"/>
          <w:bCs w:val="0"/>
          <w:spacing w:val="-10"/>
          <w:sz w:val="24"/>
          <w:lang w:val="en-US"/>
        </w:rPr>
        <w:t xml:space="preserve">    }</w:t>
      </w:r>
    </w:p>
    <w:p w14:paraId="2F39DD9C">
      <w:pPr>
        <w:spacing w:before="161"/>
        <w:ind w:right="0" w:firstLine="720" w:firstLineChars="0"/>
        <w:jc w:val="left"/>
        <w:rPr>
          <w:rFonts w:hint="default"/>
          <w:b w:val="0"/>
          <w:bCs w:val="0"/>
          <w:spacing w:val="-10"/>
          <w:sz w:val="24"/>
          <w:lang w:val="en-US"/>
        </w:rPr>
      </w:pPr>
      <w:r>
        <w:rPr>
          <w:rFonts w:hint="default"/>
          <w:b w:val="0"/>
          <w:bCs w:val="0"/>
          <w:spacing w:val="-10"/>
          <w:sz w:val="24"/>
          <w:lang w:val="en-US"/>
        </w:rPr>
        <w:t xml:space="preserve">    public void run() {</w:t>
      </w:r>
    </w:p>
    <w:p w14:paraId="73FB0714">
      <w:pPr>
        <w:spacing w:before="161"/>
        <w:ind w:right="0" w:firstLine="720" w:firstLineChars="0"/>
        <w:jc w:val="left"/>
        <w:rPr>
          <w:rFonts w:hint="default"/>
          <w:b w:val="0"/>
          <w:bCs w:val="0"/>
          <w:spacing w:val="-10"/>
          <w:sz w:val="24"/>
          <w:lang w:val="en-US"/>
        </w:rPr>
      </w:pPr>
      <w:r>
        <w:rPr>
          <w:rFonts w:hint="default"/>
          <w:b w:val="0"/>
          <w:bCs w:val="0"/>
          <w:spacing w:val="-10"/>
          <w:sz w:val="24"/>
          <w:lang w:val="en-US"/>
        </w:rPr>
        <w:t xml:space="preserve">        try {</w:t>
      </w:r>
    </w:p>
    <w:p w14:paraId="63C87F9A">
      <w:pPr>
        <w:spacing w:before="161"/>
        <w:ind w:right="0" w:firstLine="720" w:firstLineChars="0"/>
        <w:jc w:val="left"/>
        <w:rPr>
          <w:rFonts w:hint="default"/>
          <w:b w:val="0"/>
          <w:bCs w:val="0"/>
          <w:spacing w:val="-10"/>
          <w:sz w:val="24"/>
          <w:lang w:val="en-US"/>
        </w:rPr>
      </w:pPr>
      <w:r>
        <w:rPr>
          <w:rFonts w:hint="default"/>
          <w:b w:val="0"/>
          <w:bCs w:val="0"/>
          <w:spacing w:val="-10"/>
          <w:sz w:val="24"/>
          <w:lang w:val="en-US"/>
        </w:rPr>
        <w:t xml:space="preserve">            System.out.println(name + " scanning...");</w:t>
      </w:r>
    </w:p>
    <w:p w14:paraId="2D9C1B5F">
      <w:pPr>
        <w:spacing w:before="161"/>
        <w:ind w:right="0" w:firstLine="720" w:firstLineChars="0"/>
        <w:jc w:val="left"/>
        <w:rPr>
          <w:rFonts w:hint="default"/>
          <w:b w:val="0"/>
          <w:bCs w:val="0"/>
          <w:spacing w:val="-10"/>
          <w:sz w:val="24"/>
          <w:lang w:val="en-US"/>
        </w:rPr>
      </w:pPr>
      <w:r>
        <w:rPr>
          <w:rFonts w:hint="default"/>
          <w:b w:val="0"/>
          <w:bCs w:val="0"/>
          <w:spacing w:val="-10"/>
          <w:sz w:val="24"/>
          <w:lang w:val="en-US"/>
        </w:rPr>
        <w:t xml:space="preserve">            Thread.sleep(3000);</w:t>
      </w:r>
    </w:p>
    <w:p w14:paraId="34DC4BF2">
      <w:pPr>
        <w:spacing w:before="161"/>
        <w:ind w:right="0" w:firstLine="720" w:firstLineChars="0"/>
        <w:jc w:val="left"/>
        <w:rPr>
          <w:rFonts w:hint="default"/>
          <w:b w:val="0"/>
          <w:bCs w:val="0"/>
          <w:spacing w:val="-10"/>
          <w:sz w:val="24"/>
          <w:lang w:val="en-US"/>
        </w:rPr>
      </w:pPr>
      <w:r>
        <w:rPr>
          <w:rFonts w:hint="default"/>
          <w:b w:val="0"/>
          <w:bCs w:val="0"/>
          <w:spacing w:val="-10"/>
          <w:sz w:val="24"/>
          <w:lang w:val="en-US"/>
        </w:rPr>
        <w:t xml:space="preserve">            if (!logExists) throw new LogFileNotFoundException(name + " log file missing");</w:t>
      </w:r>
    </w:p>
    <w:p w14:paraId="559A98BC">
      <w:pPr>
        <w:spacing w:before="161"/>
        <w:ind w:right="0" w:firstLine="720" w:firstLineChars="0"/>
        <w:jc w:val="left"/>
        <w:rPr>
          <w:rFonts w:hint="default"/>
          <w:b w:val="0"/>
          <w:bCs w:val="0"/>
          <w:spacing w:val="-10"/>
          <w:sz w:val="24"/>
          <w:lang w:val="en-US"/>
        </w:rPr>
      </w:pPr>
      <w:r>
        <w:rPr>
          <w:rFonts w:hint="default"/>
          <w:b w:val="0"/>
          <w:bCs w:val="0"/>
          <w:spacing w:val="-10"/>
          <w:sz w:val="24"/>
          <w:lang w:val="en-US"/>
        </w:rPr>
        <w:t xml:space="preserve">            status = "Healthy";</w:t>
      </w:r>
    </w:p>
    <w:p w14:paraId="7FA53ED6">
      <w:pPr>
        <w:spacing w:before="161"/>
        <w:ind w:right="0" w:firstLine="720" w:firstLineChars="0"/>
        <w:jc w:val="left"/>
        <w:rPr>
          <w:rFonts w:hint="default"/>
          <w:b w:val="0"/>
          <w:bCs w:val="0"/>
          <w:spacing w:val="-10"/>
          <w:sz w:val="24"/>
          <w:lang w:val="en-US"/>
        </w:rPr>
      </w:pPr>
      <w:r>
        <w:rPr>
          <w:rFonts w:hint="default"/>
          <w:b w:val="0"/>
          <w:bCs w:val="0"/>
          <w:spacing w:val="-10"/>
          <w:sz w:val="24"/>
          <w:lang w:val="en-US"/>
        </w:rPr>
        <w:t xml:space="preserve">            System.out.println(name + " completed scan");</w:t>
      </w:r>
    </w:p>
    <w:p w14:paraId="791BD599">
      <w:pPr>
        <w:spacing w:before="161"/>
        <w:ind w:right="0" w:firstLine="720" w:firstLineChars="0"/>
        <w:jc w:val="left"/>
        <w:rPr>
          <w:rFonts w:hint="default"/>
          <w:b w:val="0"/>
          <w:bCs w:val="0"/>
          <w:spacing w:val="-10"/>
          <w:sz w:val="24"/>
          <w:lang w:val="en-US"/>
        </w:rPr>
      </w:pPr>
      <w:r>
        <w:rPr>
          <w:rFonts w:hint="default"/>
          <w:b w:val="0"/>
          <w:bCs w:val="0"/>
          <w:spacing w:val="-10"/>
          <w:sz w:val="24"/>
          <w:lang w:val="en-US"/>
        </w:rPr>
        <w:t xml:space="preserve">        } catch (LogFileNotFoundException e) {</w:t>
      </w:r>
    </w:p>
    <w:p w14:paraId="7D57E192">
      <w:pPr>
        <w:spacing w:before="161"/>
        <w:ind w:right="0" w:firstLine="720" w:firstLineChars="0"/>
        <w:jc w:val="left"/>
        <w:rPr>
          <w:rFonts w:hint="default"/>
          <w:b w:val="0"/>
          <w:bCs w:val="0"/>
          <w:spacing w:val="-10"/>
          <w:sz w:val="24"/>
          <w:lang w:val="en-US"/>
        </w:rPr>
      </w:pPr>
      <w:r>
        <w:rPr>
          <w:rFonts w:hint="default"/>
          <w:b w:val="0"/>
          <w:bCs w:val="0"/>
          <w:spacing w:val="-10"/>
          <w:sz w:val="24"/>
          <w:lang w:val="en-US"/>
        </w:rPr>
        <w:t xml:space="preserve">            status = "Error: " + e.getMessage();</w:t>
      </w:r>
    </w:p>
    <w:p w14:paraId="4B3B73BC">
      <w:pPr>
        <w:spacing w:before="161"/>
        <w:ind w:right="0" w:firstLine="720" w:firstLineChars="0"/>
        <w:jc w:val="left"/>
        <w:rPr>
          <w:rFonts w:hint="default"/>
          <w:b w:val="0"/>
          <w:bCs w:val="0"/>
          <w:spacing w:val="-10"/>
          <w:sz w:val="24"/>
          <w:lang w:val="en-US"/>
        </w:rPr>
      </w:pPr>
      <w:r>
        <w:rPr>
          <w:rFonts w:hint="default"/>
          <w:b w:val="0"/>
          <w:bCs w:val="0"/>
          <w:spacing w:val="-10"/>
          <w:sz w:val="24"/>
          <w:lang w:val="en-US"/>
        </w:rPr>
        <w:t xml:space="preserve">            System.out.println(e.getMessage());</w:t>
      </w:r>
    </w:p>
    <w:p w14:paraId="2DE29285">
      <w:pPr>
        <w:spacing w:before="161"/>
        <w:ind w:right="0" w:firstLine="720" w:firstLineChars="0"/>
        <w:jc w:val="left"/>
        <w:rPr>
          <w:rFonts w:hint="default"/>
          <w:b w:val="0"/>
          <w:bCs w:val="0"/>
          <w:spacing w:val="-10"/>
          <w:sz w:val="24"/>
          <w:lang w:val="en-US"/>
        </w:rPr>
      </w:pPr>
      <w:r>
        <w:rPr>
          <w:rFonts w:hint="default"/>
          <w:b w:val="0"/>
          <w:bCs w:val="0"/>
          <w:spacing w:val="-10"/>
          <w:sz w:val="24"/>
          <w:lang w:val="en-US"/>
        </w:rPr>
        <w:t xml:space="preserve">        } catch (InterruptedException e) {</w:t>
      </w:r>
    </w:p>
    <w:p w14:paraId="11216369">
      <w:pPr>
        <w:spacing w:before="161"/>
        <w:ind w:right="0" w:firstLine="720" w:firstLineChars="0"/>
        <w:jc w:val="left"/>
        <w:rPr>
          <w:rFonts w:hint="default"/>
          <w:b w:val="0"/>
          <w:bCs w:val="0"/>
          <w:spacing w:val="-10"/>
          <w:sz w:val="24"/>
          <w:lang w:val="en-US"/>
        </w:rPr>
      </w:pPr>
      <w:r>
        <w:rPr>
          <w:rFonts w:hint="default"/>
          <w:b w:val="0"/>
          <w:bCs w:val="0"/>
          <w:spacing w:val="-10"/>
          <w:sz w:val="24"/>
          <w:lang w:val="en-US"/>
        </w:rPr>
        <w:t xml:space="preserve">            status = "Interrupted";</w:t>
      </w:r>
    </w:p>
    <w:p w14:paraId="7A078192">
      <w:pPr>
        <w:spacing w:before="161"/>
        <w:ind w:right="0" w:firstLine="720" w:firstLineChars="0"/>
        <w:jc w:val="left"/>
        <w:rPr>
          <w:rFonts w:hint="default"/>
          <w:b w:val="0"/>
          <w:bCs w:val="0"/>
          <w:spacing w:val="-10"/>
          <w:sz w:val="24"/>
          <w:lang w:val="en-US"/>
        </w:rPr>
      </w:pPr>
      <w:r>
        <w:rPr>
          <w:rFonts w:hint="default"/>
          <w:b w:val="0"/>
          <w:bCs w:val="0"/>
          <w:spacing w:val="-10"/>
          <w:sz w:val="24"/>
          <w:lang w:val="en-US"/>
        </w:rPr>
        <w:t xml:space="preserve">        }</w:t>
      </w:r>
    </w:p>
    <w:p w14:paraId="7075EA4D">
      <w:pPr>
        <w:spacing w:before="161"/>
        <w:ind w:right="0" w:firstLine="720" w:firstLineChars="0"/>
        <w:jc w:val="left"/>
        <w:rPr>
          <w:rFonts w:hint="default"/>
          <w:b w:val="0"/>
          <w:bCs w:val="0"/>
          <w:spacing w:val="-10"/>
          <w:sz w:val="24"/>
          <w:lang w:val="en-US"/>
        </w:rPr>
      </w:pPr>
      <w:r>
        <w:rPr>
          <w:rFonts w:hint="default"/>
          <w:b w:val="0"/>
          <w:bCs w:val="0"/>
          <w:spacing w:val="-10"/>
          <w:sz w:val="24"/>
          <w:lang w:val="en-US"/>
        </w:rPr>
        <w:t xml:space="preserve">    }</w:t>
      </w:r>
    </w:p>
    <w:p w14:paraId="2DEF92DE">
      <w:pPr>
        <w:spacing w:before="161"/>
        <w:ind w:right="0" w:firstLine="720" w:firstLineChars="0"/>
        <w:jc w:val="left"/>
        <w:rPr>
          <w:rFonts w:hint="default"/>
          <w:b w:val="0"/>
          <w:bCs w:val="0"/>
          <w:spacing w:val="-10"/>
          <w:sz w:val="24"/>
          <w:lang w:val="en-US"/>
        </w:rPr>
      </w:pPr>
      <w:r>
        <w:rPr>
          <w:rFonts w:hint="default"/>
          <w:b w:val="0"/>
          <w:bCs w:val="0"/>
          <w:spacing w:val="-10"/>
          <w:sz w:val="24"/>
          <w:lang w:val="en-US"/>
        </w:rPr>
        <w:t>}</w:t>
      </w:r>
    </w:p>
    <w:p w14:paraId="62DF91E6">
      <w:pPr>
        <w:spacing w:before="161"/>
        <w:ind w:right="0" w:firstLine="720" w:firstLineChars="0"/>
        <w:jc w:val="left"/>
        <w:rPr>
          <w:rFonts w:hint="default"/>
          <w:b w:val="0"/>
          <w:bCs w:val="0"/>
          <w:spacing w:val="-10"/>
          <w:sz w:val="24"/>
          <w:lang w:val="en-US"/>
        </w:rPr>
      </w:pPr>
    </w:p>
    <w:p w14:paraId="0FF71921">
      <w:pPr>
        <w:spacing w:before="161"/>
        <w:ind w:right="0" w:firstLine="720" w:firstLineChars="0"/>
        <w:jc w:val="left"/>
        <w:rPr>
          <w:rFonts w:hint="default"/>
          <w:b w:val="0"/>
          <w:bCs w:val="0"/>
          <w:spacing w:val="-10"/>
          <w:sz w:val="24"/>
          <w:lang w:val="en-US"/>
        </w:rPr>
      </w:pPr>
      <w:r>
        <w:rPr>
          <w:rFonts w:hint="default"/>
          <w:b w:val="0"/>
          <w:bCs w:val="0"/>
          <w:spacing w:val="-10"/>
          <w:sz w:val="24"/>
          <w:lang w:val="en-US"/>
        </w:rPr>
        <w:t>public class Main {</w:t>
      </w:r>
    </w:p>
    <w:p w14:paraId="104EA788">
      <w:pPr>
        <w:spacing w:before="161"/>
        <w:ind w:right="0" w:firstLine="720" w:firstLineChars="0"/>
        <w:jc w:val="left"/>
        <w:rPr>
          <w:rFonts w:hint="default"/>
          <w:b w:val="0"/>
          <w:bCs w:val="0"/>
          <w:spacing w:val="-10"/>
          <w:sz w:val="24"/>
          <w:lang w:val="en-US"/>
        </w:rPr>
      </w:pPr>
      <w:r>
        <w:rPr>
          <w:rFonts w:hint="default"/>
          <w:b w:val="0"/>
          <w:bCs w:val="0"/>
          <w:spacing w:val="-10"/>
          <w:sz w:val="24"/>
          <w:lang w:val="en-US"/>
        </w:rPr>
        <w:t xml:space="preserve">    public static void main(String[] args) throws Exception {</w:t>
      </w:r>
    </w:p>
    <w:p w14:paraId="6896921B">
      <w:pPr>
        <w:spacing w:before="161"/>
        <w:ind w:right="0" w:firstLine="720" w:firstLineChars="0"/>
        <w:jc w:val="left"/>
        <w:rPr>
          <w:rFonts w:hint="default"/>
          <w:b w:val="0"/>
          <w:bCs w:val="0"/>
          <w:spacing w:val="-10"/>
          <w:sz w:val="24"/>
          <w:lang w:val="en-US"/>
        </w:rPr>
      </w:pPr>
      <w:r>
        <w:rPr>
          <w:rFonts w:hint="default"/>
          <w:b w:val="0"/>
          <w:bCs w:val="0"/>
          <w:spacing w:val="-10"/>
          <w:sz w:val="24"/>
          <w:lang w:val="en-US"/>
        </w:rPr>
        <w:t xml:space="preserve">        Node A = new Node("Node A", true);</w:t>
      </w:r>
    </w:p>
    <w:p w14:paraId="42FB5A17">
      <w:pPr>
        <w:spacing w:before="161"/>
        <w:ind w:right="0" w:firstLine="720" w:firstLineChars="0"/>
        <w:jc w:val="left"/>
        <w:rPr>
          <w:rFonts w:hint="default"/>
          <w:b w:val="0"/>
          <w:bCs w:val="0"/>
          <w:spacing w:val="-10"/>
          <w:sz w:val="24"/>
          <w:lang w:val="en-US"/>
        </w:rPr>
      </w:pPr>
      <w:r>
        <w:rPr>
          <w:rFonts w:hint="default"/>
          <w:b w:val="0"/>
          <w:bCs w:val="0"/>
          <w:spacing w:val="-10"/>
          <w:sz w:val="24"/>
          <w:lang w:val="en-US"/>
        </w:rPr>
        <w:t xml:space="preserve">        Node B = new Node("Node B", false);</w:t>
      </w:r>
    </w:p>
    <w:p w14:paraId="5FDB6A96">
      <w:pPr>
        <w:spacing w:before="161"/>
        <w:ind w:right="0" w:firstLine="720" w:firstLineChars="0"/>
        <w:jc w:val="left"/>
        <w:rPr>
          <w:rFonts w:hint="default"/>
          <w:b w:val="0"/>
          <w:bCs w:val="0"/>
          <w:spacing w:val="-10"/>
          <w:sz w:val="24"/>
          <w:lang w:val="en-US"/>
        </w:rPr>
      </w:pPr>
      <w:r>
        <w:rPr>
          <w:rFonts w:hint="default"/>
          <w:b w:val="0"/>
          <w:bCs w:val="0"/>
          <w:spacing w:val="-10"/>
          <w:sz w:val="24"/>
          <w:lang w:val="en-US"/>
        </w:rPr>
        <w:t xml:space="preserve">        Node C = new Node("Node C", true);</w:t>
      </w:r>
    </w:p>
    <w:p w14:paraId="19EEC332">
      <w:pPr>
        <w:spacing w:before="161"/>
        <w:ind w:right="0" w:firstLine="720" w:firstLineChars="0"/>
        <w:jc w:val="left"/>
        <w:rPr>
          <w:rFonts w:hint="default"/>
          <w:b w:val="0"/>
          <w:bCs w:val="0"/>
          <w:spacing w:val="-10"/>
          <w:sz w:val="24"/>
          <w:lang w:val="en-US"/>
        </w:rPr>
      </w:pPr>
      <w:r>
        <w:rPr>
          <w:rFonts w:hint="default"/>
          <w:b w:val="0"/>
          <w:bCs w:val="0"/>
          <w:spacing w:val="-10"/>
          <w:sz w:val="24"/>
          <w:lang w:val="en-US"/>
        </w:rPr>
        <w:t xml:space="preserve">        A.start();</w:t>
      </w:r>
    </w:p>
    <w:p w14:paraId="64F38A76">
      <w:pPr>
        <w:spacing w:before="161"/>
        <w:ind w:right="0" w:firstLine="720" w:firstLineChars="0"/>
        <w:jc w:val="left"/>
        <w:rPr>
          <w:rFonts w:hint="default"/>
          <w:b w:val="0"/>
          <w:bCs w:val="0"/>
          <w:spacing w:val="-10"/>
          <w:sz w:val="24"/>
          <w:lang w:val="en-US"/>
        </w:rPr>
      </w:pPr>
      <w:r>
        <w:rPr>
          <w:rFonts w:hint="default"/>
          <w:b w:val="0"/>
          <w:bCs w:val="0"/>
          <w:spacing w:val="-10"/>
          <w:sz w:val="24"/>
          <w:lang w:val="en-US"/>
        </w:rPr>
        <w:t xml:space="preserve">        B.start();</w:t>
      </w:r>
    </w:p>
    <w:p w14:paraId="7C8BFAA9">
      <w:pPr>
        <w:spacing w:before="161"/>
        <w:ind w:right="0" w:firstLine="720" w:firstLineChars="0"/>
        <w:jc w:val="left"/>
        <w:rPr>
          <w:rFonts w:hint="default"/>
          <w:b w:val="0"/>
          <w:bCs w:val="0"/>
          <w:spacing w:val="-10"/>
          <w:sz w:val="24"/>
          <w:lang w:val="en-US"/>
        </w:rPr>
      </w:pPr>
      <w:r>
        <w:rPr>
          <w:rFonts w:hint="default"/>
          <w:b w:val="0"/>
          <w:bCs w:val="0"/>
          <w:spacing w:val="-10"/>
          <w:sz w:val="24"/>
          <w:lang w:val="en-US"/>
        </w:rPr>
        <w:t xml:space="preserve">        C.start();</w:t>
      </w:r>
    </w:p>
    <w:p w14:paraId="35A480D0">
      <w:pPr>
        <w:spacing w:before="161"/>
        <w:ind w:right="0" w:firstLine="720" w:firstLineChars="0"/>
        <w:jc w:val="left"/>
        <w:rPr>
          <w:rFonts w:hint="default"/>
          <w:b w:val="0"/>
          <w:bCs w:val="0"/>
          <w:spacing w:val="-10"/>
          <w:sz w:val="24"/>
          <w:lang w:val="en-US"/>
        </w:rPr>
      </w:pPr>
      <w:r>
        <w:rPr>
          <w:rFonts w:hint="default"/>
          <w:b w:val="0"/>
          <w:bCs w:val="0"/>
          <w:spacing w:val="-10"/>
          <w:sz w:val="24"/>
          <w:lang w:val="en-US"/>
        </w:rPr>
        <w:t xml:space="preserve">        A.join();</w:t>
      </w:r>
    </w:p>
    <w:p w14:paraId="67E8C391">
      <w:pPr>
        <w:spacing w:before="161"/>
        <w:ind w:right="0" w:firstLine="720" w:firstLineChars="0"/>
        <w:jc w:val="left"/>
        <w:rPr>
          <w:rFonts w:hint="default"/>
          <w:b w:val="0"/>
          <w:bCs w:val="0"/>
          <w:spacing w:val="-10"/>
          <w:sz w:val="24"/>
          <w:lang w:val="en-US"/>
        </w:rPr>
      </w:pPr>
      <w:r>
        <w:rPr>
          <w:rFonts w:hint="default"/>
          <w:b w:val="0"/>
          <w:bCs w:val="0"/>
          <w:spacing w:val="-10"/>
          <w:sz w:val="24"/>
          <w:lang w:val="en-US"/>
        </w:rPr>
        <w:t xml:space="preserve">        B.join();</w:t>
      </w:r>
    </w:p>
    <w:p w14:paraId="74C450AF">
      <w:pPr>
        <w:spacing w:before="161"/>
        <w:ind w:right="0" w:firstLine="720" w:firstLineChars="0"/>
        <w:jc w:val="left"/>
        <w:rPr>
          <w:rFonts w:hint="default"/>
          <w:b w:val="0"/>
          <w:bCs w:val="0"/>
          <w:spacing w:val="-10"/>
          <w:sz w:val="24"/>
          <w:lang w:val="en-US"/>
        </w:rPr>
      </w:pPr>
      <w:r>
        <w:rPr>
          <w:rFonts w:hint="default"/>
          <w:b w:val="0"/>
          <w:bCs w:val="0"/>
          <w:spacing w:val="-10"/>
          <w:sz w:val="24"/>
          <w:lang w:val="en-US"/>
        </w:rPr>
        <w:t xml:space="preserve">        C.join();</w:t>
      </w:r>
    </w:p>
    <w:p w14:paraId="544EEEFC">
      <w:pPr>
        <w:spacing w:before="161"/>
        <w:ind w:right="0" w:firstLine="720" w:firstLineChars="0"/>
        <w:jc w:val="left"/>
        <w:rPr>
          <w:rFonts w:hint="default"/>
          <w:b w:val="0"/>
          <w:bCs w:val="0"/>
          <w:spacing w:val="-10"/>
          <w:sz w:val="24"/>
          <w:lang w:val="en-US"/>
        </w:rPr>
      </w:pPr>
      <w:r>
        <w:rPr>
          <w:rFonts w:hint="default"/>
          <w:b w:val="0"/>
          <w:bCs w:val="0"/>
          <w:spacing w:val="-10"/>
          <w:sz w:val="24"/>
          <w:lang w:val="en-US"/>
        </w:rPr>
        <w:t xml:space="preserve">        System.out.println("\nFinal Health Report:");</w:t>
      </w:r>
    </w:p>
    <w:p w14:paraId="1EDF220A">
      <w:pPr>
        <w:spacing w:before="161"/>
        <w:ind w:right="0" w:firstLine="720" w:firstLineChars="0"/>
        <w:jc w:val="left"/>
        <w:rPr>
          <w:rFonts w:hint="default"/>
          <w:b w:val="0"/>
          <w:bCs w:val="0"/>
          <w:spacing w:val="-10"/>
          <w:sz w:val="24"/>
          <w:lang w:val="en-US"/>
        </w:rPr>
      </w:pPr>
      <w:r>
        <w:rPr>
          <w:rFonts w:hint="default"/>
          <w:b w:val="0"/>
          <w:bCs w:val="0"/>
          <w:spacing w:val="-10"/>
          <w:sz w:val="24"/>
          <w:lang w:val="en-US"/>
        </w:rPr>
        <w:t xml:space="preserve">        System.out.println("A: " + A.status);</w:t>
      </w:r>
    </w:p>
    <w:p w14:paraId="490178A8">
      <w:pPr>
        <w:spacing w:before="161"/>
        <w:ind w:right="0" w:firstLine="720" w:firstLineChars="0"/>
        <w:jc w:val="left"/>
        <w:rPr>
          <w:rFonts w:hint="default"/>
          <w:b w:val="0"/>
          <w:bCs w:val="0"/>
          <w:spacing w:val="-10"/>
          <w:sz w:val="24"/>
          <w:lang w:val="en-US"/>
        </w:rPr>
      </w:pPr>
      <w:r>
        <w:rPr>
          <w:rFonts w:hint="default"/>
          <w:b w:val="0"/>
          <w:bCs w:val="0"/>
          <w:spacing w:val="-10"/>
          <w:sz w:val="24"/>
          <w:lang w:val="en-US"/>
        </w:rPr>
        <w:t xml:space="preserve">        System.out.println("B: " + B.status);</w:t>
      </w:r>
    </w:p>
    <w:p w14:paraId="17DC9D5D">
      <w:pPr>
        <w:spacing w:before="161"/>
        <w:ind w:right="0" w:firstLine="720" w:firstLineChars="0"/>
        <w:jc w:val="left"/>
        <w:rPr>
          <w:rFonts w:hint="default"/>
          <w:b w:val="0"/>
          <w:bCs w:val="0"/>
          <w:spacing w:val="-10"/>
          <w:sz w:val="24"/>
          <w:lang w:val="en-US"/>
        </w:rPr>
      </w:pPr>
      <w:r>
        <w:rPr>
          <w:rFonts w:hint="default"/>
          <w:b w:val="0"/>
          <w:bCs w:val="0"/>
          <w:spacing w:val="-10"/>
          <w:sz w:val="24"/>
          <w:lang w:val="en-US"/>
        </w:rPr>
        <w:t xml:space="preserve">        System.out.println("C: " + C.status);</w:t>
      </w:r>
    </w:p>
    <w:p w14:paraId="1F69C5E8">
      <w:pPr>
        <w:spacing w:before="161"/>
        <w:ind w:right="0" w:firstLine="720" w:firstLineChars="0"/>
        <w:jc w:val="left"/>
        <w:rPr>
          <w:rFonts w:hint="default"/>
          <w:b w:val="0"/>
          <w:bCs w:val="0"/>
          <w:spacing w:val="-10"/>
          <w:sz w:val="24"/>
          <w:lang w:val="en-US"/>
        </w:rPr>
      </w:pPr>
      <w:r>
        <w:rPr>
          <w:rFonts w:hint="default"/>
          <w:b w:val="0"/>
          <w:bCs w:val="0"/>
          <w:spacing w:val="-10"/>
          <w:sz w:val="24"/>
          <w:lang w:val="en-US"/>
        </w:rPr>
        <w:t xml:space="preserve">    }</w:t>
      </w:r>
    </w:p>
    <w:p w14:paraId="745CBA72">
      <w:pPr>
        <w:spacing w:before="161"/>
        <w:ind w:right="0" w:firstLine="720" w:firstLineChars="0"/>
        <w:jc w:val="left"/>
        <w:rPr>
          <w:rFonts w:hint="default"/>
          <w:b/>
          <w:bCs/>
          <w:spacing w:val="-10"/>
          <w:sz w:val="24"/>
          <w:lang w:val="en-US"/>
        </w:rPr>
      </w:pPr>
      <w:r>
        <w:rPr>
          <w:rFonts w:hint="default"/>
          <w:b w:val="0"/>
          <w:bCs w:val="0"/>
          <w:spacing w:val="-10"/>
          <w:sz w:val="24"/>
          <w:lang w:val="en-US"/>
        </w:rPr>
        <w:t>}</w:t>
      </w:r>
    </w:p>
    <w:p w14:paraId="693C23E9">
      <w:pPr>
        <w:spacing w:before="161"/>
        <w:ind w:right="0" w:firstLine="720" w:firstLineChars="0"/>
        <w:jc w:val="left"/>
        <w:rPr>
          <w:rFonts w:hint="default"/>
          <w:b/>
          <w:bCs/>
          <w:spacing w:val="-10"/>
          <w:sz w:val="24"/>
          <w:lang w:val="en-US"/>
        </w:rPr>
      </w:pPr>
      <w:r>
        <w:rPr>
          <w:rFonts w:hint="default"/>
          <w:b/>
          <w:bCs/>
          <w:spacing w:val="-10"/>
          <w:sz w:val="24"/>
          <w:lang w:val="en-US"/>
        </w:rPr>
        <w:t xml:space="preserve">Output : </w:t>
      </w:r>
    </w:p>
    <w:p w14:paraId="287F7FFF">
      <w:pPr>
        <w:spacing w:before="161"/>
        <w:ind w:right="0" w:firstLine="720" w:firstLineChars="0"/>
        <w:jc w:val="left"/>
      </w:pPr>
      <w:r>
        <w:drawing>
          <wp:inline distT="0" distB="0" distL="114300" distR="114300">
            <wp:extent cx="2743200" cy="2143125"/>
            <wp:effectExtent l="0" t="0" r="0" b="9525"/>
            <wp:docPr id="7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2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A2CFE">
      <w:pPr>
        <w:spacing w:before="161"/>
        <w:ind w:right="0" w:firstLine="720" w:firstLineChars="0"/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Result  :</w:t>
      </w:r>
    </w:p>
    <w:p w14:paraId="54F44BAC">
      <w:pPr>
        <w:spacing w:before="161"/>
        <w:ind w:right="0" w:firstLine="720" w:firstLine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ab/>
      </w:r>
      <w:r>
        <w:rPr>
          <w:rFonts w:hint="default"/>
          <w:b w:val="0"/>
          <w:bCs w:val="0"/>
          <w:lang w:val="en-US"/>
        </w:rPr>
        <w:t xml:space="preserve">Thus the above program has been </w:t>
      </w:r>
      <w:r>
        <w:rPr>
          <w:rFonts w:hint="default"/>
          <w:b w:val="0"/>
          <w:bCs w:val="0"/>
          <w:lang w:val="en-US"/>
        </w:rPr>
        <w:t xml:space="preserve">executed </w:t>
      </w:r>
      <w:r>
        <w:rPr>
          <w:rFonts w:hint="default"/>
          <w:b w:val="0"/>
          <w:bCs w:val="0"/>
          <w:lang w:val="en-US"/>
        </w:rPr>
        <w:t>successfully using threads .</w:t>
      </w:r>
    </w:p>
    <w:p w14:paraId="51498462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br w:type="page"/>
      </w:r>
    </w:p>
    <w:p w14:paraId="5A8D447C">
      <w:pPr>
        <w:spacing w:before="161"/>
        <w:ind w:right="0" w:firstLine="720" w:firstLineChars="0"/>
        <w:jc w:val="left"/>
        <w:rPr>
          <w:rFonts w:hint="default"/>
          <w:b w:val="0"/>
          <w:bCs w:val="0"/>
          <w:lang w:val="en-US"/>
        </w:rPr>
      </w:pPr>
    </w:p>
    <w:p w14:paraId="77D43E97">
      <w:pPr>
        <w:spacing w:before="161"/>
        <w:ind w:right="0" w:firstLine="720" w:firstLineChars="0"/>
        <w:jc w:val="left"/>
        <w:rPr>
          <w:rFonts w:hint="default"/>
          <w:b w:val="0"/>
          <w:bCs w:val="0"/>
          <w:lang w:val="en-US"/>
        </w:rPr>
      </w:pPr>
      <w:r>
        <w:rPr>
          <w:sz w:val="24"/>
        </w:rPr>
        <mc:AlternateContent>
          <mc:Choice Requires="wpg">
            <w:drawing>
              <wp:anchor distT="0" distB="0" distL="0" distR="0" simplePos="0" relativeHeight="251682816" behindDoc="0" locked="0" layoutInCell="1" allowOverlap="1">
                <wp:simplePos x="0" y="0"/>
                <wp:positionH relativeFrom="page">
                  <wp:posOffset>643255</wp:posOffset>
                </wp:positionH>
                <wp:positionV relativeFrom="paragraph">
                  <wp:posOffset>12065</wp:posOffset>
                </wp:positionV>
                <wp:extent cx="6301740" cy="845820"/>
                <wp:effectExtent l="0" t="0" r="3810" b="11430"/>
                <wp:wrapNone/>
                <wp:docPr id="80" name="Group 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1740" cy="845820"/>
                          <a:chOff x="0" y="0"/>
                          <a:chExt cx="6301740" cy="845819"/>
                        </a:xfrm>
                      </wpg:grpSpPr>
                      <wps:wsp>
                        <wps:cNvPr id="81" name="Graphic 96"/>
                        <wps:cNvSpPr/>
                        <wps:spPr>
                          <a:xfrm>
                            <a:off x="0" y="0"/>
                            <a:ext cx="6301740" cy="8458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1740" h="845819">
                                <a:moveTo>
                                  <a:pt x="6297930" y="845820"/>
                                </a:moveTo>
                                <a:lnTo>
                                  <a:pt x="3809" y="845820"/>
                                </a:lnTo>
                                <a:lnTo>
                                  <a:pt x="2349" y="845527"/>
                                </a:lnTo>
                                <a:lnTo>
                                  <a:pt x="1117" y="844702"/>
                                </a:lnTo>
                                <a:lnTo>
                                  <a:pt x="292" y="843470"/>
                                </a:lnTo>
                                <a:lnTo>
                                  <a:pt x="0" y="842010"/>
                                </a:lnTo>
                                <a:lnTo>
                                  <a:pt x="0" y="3810"/>
                                </a:lnTo>
                                <a:lnTo>
                                  <a:pt x="292" y="2349"/>
                                </a:lnTo>
                                <a:lnTo>
                                  <a:pt x="1117" y="1117"/>
                                </a:lnTo>
                                <a:lnTo>
                                  <a:pt x="2349" y="292"/>
                                </a:lnTo>
                                <a:lnTo>
                                  <a:pt x="3809" y="0"/>
                                </a:lnTo>
                                <a:lnTo>
                                  <a:pt x="6297930" y="0"/>
                                </a:lnTo>
                                <a:lnTo>
                                  <a:pt x="6299390" y="292"/>
                                </a:lnTo>
                                <a:lnTo>
                                  <a:pt x="6300622" y="1117"/>
                                </a:lnTo>
                                <a:lnTo>
                                  <a:pt x="6301447" y="2349"/>
                                </a:lnTo>
                                <a:lnTo>
                                  <a:pt x="6301739" y="3810"/>
                                </a:lnTo>
                                <a:lnTo>
                                  <a:pt x="7620" y="3810"/>
                                </a:lnTo>
                                <a:lnTo>
                                  <a:pt x="3809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838200"/>
                                </a:lnTo>
                                <a:lnTo>
                                  <a:pt x="3809" y="838200"/>
                                </a:lnTo>
                                <a:lnTo>
                                  <a:pt x="7620" y="842010"/>
                                </a:lnTo>
                                <a:lnTo>
                                  <a:pt x="6301739" y="842010"/>
                                </a:lnTo>
                                <a:lnTo>
                                  <a:pt x="6301447" y="843470"/>
                                </a:lnTo>
                                <a:lnTo>
                                  <a:pt x="6300622" y="844702"/>
                                </a:lnTo>
                                <a:lnTo>
                                  <a:pt x="6299390" y="845527"/>
                                </a:lnTo>
                                <a:lnTo>
                                  <a:pt x="6297930" y="845820"/>
                                </a:lnTo>
                                <a:close/>
                              </a:path>
                              <a:path w="6301740" h="845819">
                                <a:moveTo>
                                  <a:pt x="7620" y="7620"/>
                                </a:moveTo>
                                <a:lnTo>
                                  <a:pt x="3809" y="7620"/>
                                </a:lnTo>
                                <a:lnTo>
                                  <a:pt x="7620" y="3810"/>
                                </a:lnTo>
                                <a:lnTo>
                                  <a:pt x="7620" y="7620"/>
                                </a:lnTo>
                                <a:close/>
                              </a:path>
                              <a:path w="6301740" h="845819">
                                <a:moveTo>
                                  <a:pt x="6294120" y="7620"/>
                                </a:moveTo>
                                <a:lnTo>
                                  <a:pt x="7620" y="7620"/>
                                </a:lnTo>
                                <a:lnTo>
                                  <a:pt x="7620" y="3810"/>
                                </a:lnTo>
                                <a:lnTo>
                                  <a:pt x="6294120" y="3810"/>
                                </a:lnTo>
                                <a:lnTo>
                                  <a:pt x="6294120" y="7620"/>
                                </a:lnTo>
                                <a:close/>
                              </a:path>
                              <a:path w="6301740" h="845819">
                                <a:moveTo>
                                  <a:pt x="6294120" y="842010"/>
                                </a:moveTo>
                                <a:lnTo>
                                  <a:pt x="6294120" y="3810"/>
                                </a:lnTo>
                                <a:lnTo>
                                  <a:pt x="6297930" y="7620"/>
                                </a:lnTo>
                                <a:lnTo>
                                  <a:pt x="6301739" y="7620"/>
                                </a:lnTo>
                                <a:lnTo>
                                  <a:pt x="6301739" y="838200"/>
                                </a:lnTo>
                                <a:lnTo>
                                  <a:pt x="6297930" y="838200"/>
                                </a:lnTo>
                                <a:lnTo>
                                  <a:pt x="6294120" y="842010"/>
                                </a:lnTo>
                                <a:close/>
                              </a:path>
                              <a:path w="6301740" h="845819">
                                <a:moveTo>
                                  <a:pt x="6301739" y="7620"/>
                                </a:moveTo>
                                <a:lnTo>
                                  <a:pt x="6297930" y="7620"/>
                                </a:lnTo>
                                <a:lnTo>
                                  <a:pt x="6294120" y="3810"/>
                                </a:lnTo>
                                <a:lnTo>
                                  <a:pt x="6301739" y="3810"/>
                                </a:lnTo>
                                <a:lnTo>
                                  <a:pt x="6301739" y="7620"/>
                                </a:lnTo>
                                <a:close/>
                              </a:path>
                              <a:path w="6301740" h="845819">
                                <a:moveTo>
                                  <a:pt x="7620" y="842010"/>
                                </a:moveTo>
                                <a:lnTo>
                                  <a:pt x="3809" y="838200"/>
                                </a:lnTo>
                                <a:lnTo>
                                  <a:pt x="7620" y="838200"/>
                                </a:lnTo>
                                <a:lnTo>
                                  <a:pt x="7620" y="842010"/>
                                </a:lnTo>
                                <a:close/>
                              </a:path>
                              <a:path w="6301740" h="845819">
                                <a:moveTo>
                                  <a:pt x="6294120" y="842010"/>
                                </a:moveTo>
                                <a:lnTo>
                                  <a:pt x="7620" y="842010"/>
                                </a:lnTo>
                                <a:lnTo>
                                  <a:pt x="7620" y="838200"/>
                                </a:lnTo>
                                <a:lnTo>
                                  <a:pt x="6294120" y="838200"/>
                                </a:lnTo>
                                <a:lnTo>
                                  <a:pt x="6294120" y="842010"/>
                                </a:lnTo>
                                <a:close/>
                              </a:path>
                              <a:path w="6301740" h="845819">
                                <a:moveTo>
                                  <a:pt x="6301739" y="842010"/>
                                </a:moveTo>
                                <a:lnTo>
                                  <a:pt x="6294120" y="842010"/>
                                </a:lnTo>
                                <a:lnTo>
                                  <a:pt x="6297930" y="838200"/>
                                </a:lnTo>
                                <a:lnTo>
                                  <a:pt x="6301739" y="838200"/>
                                </a:lnTo>
                                <a:lnTo>
                                  <a:pt x="6301739" y="8420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Textbox 97"/>
                        <wps:cNvSpPr txBox="1"/>
                        <wps:spPr>
                          <a:xfrm>
                            <a:off x="98806" y="83184"/>
                            <a:ext cx="762000" cy="455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693CCC">
                              <w:pPr>
                                <w:spacing w:before="0" w:line="244" w:lineRule="exact"/>
                                <w:ind w:left="0" w:right="0" w:firstLine="0"/>
                                <w:jc w:val="left"/>
                                <w:rPr>
                                  <w:rFonts w:hint="default"/>
                                  <w:b/>
                                  <w:sz w:val="24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Ex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rFonts w:hint="default"/>
                                  <w:b/>
                                  <w:spacing w:val="-7"/>
                                  <w:sz w:val="24"/>
                                  <w:lang w:val="en-US"/>
                                </w:rPr>
                                <w:t>2</w:t>
                              </w:r>
                            </w:p>
                            <w:p w14:paraId="5DB3D273">
                              <w:pPr>
                                <w:spacing w:before="184" w:line="289" w:lineRule="exact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27/02/2026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Textbox 98"/>
                        <wps:cNvSpPr txBox="1"/>
                        <wps:spPr>
                          <a:xfrm>
                            <a:off x="2424430" y="386715"/>
                            <a:ext cx="2631440" cy="281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36ED3B">
                              <w:pPr>
                                <w:spacing w:before="0" w:line="240" w:lineRule="exact"/>
                                <w:ind w:left="0" w:right="0" w:firstLine="0"/>
                                <w:jc w:val="left"/>
                                <w:rPr>
                                  <w:rFonts w:hint="default"/>
                                  <w:b/>
                                  <w:sz w:val="24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SET-</w:t>
                              </w:r>
                              <w:r>
                                <w:rPr>
                                  <w:rFonts w:hint="default"/>
                                  <w:b/>
                                  <w:sz w:val="24"/>
                                  <w:lang w:val="en-US"/>
                                </w:rPr>
                                <w:t>12   Unknown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0.65pt;margin-top:0.95pt;height:66.6pt;width:496.2pt;mso-position-horizontal-relative:page;z-index:251682816;mso-width-relative:page;mso-height-relative:page;" coordsize="6301740,845819" o:gfxdata="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">
                <o:lock v:ext="edit" aspectratio="f"/>
                <v:shape id="Graphic 96" o:spid="_x0000_s1026" o:spt="100" style="position:absolute;left:0;top:0;height:845819;width:6301740;" fillcolor="#000000" filled="t" stroked="f" coordsize="6301740,845819" o:gfxdata="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unyu9rgAAADbAAAA&#10;DwAAAAAAAAABACAAAAAiAAAAZHJzL2Rvd25yZXYueG1sUEsBAhQAFAAAAAgAh07iQDMvBZ47AAAA&#10;OQAAABAAAAAAAAAAAQAgAAAABwEAAGRycy9zaGFwZXhtbC54bWxQSwUGAAAAAAYABgBbAQAAsQMA&#10;AAAA&#10;" path="m6297930,845820l3809,845820,2349,845527,1117,844702,292,843470,0,842010,0,3810,292,2349,1117,1117,2349,292,3809,0,6297930,0,6299390,292,6300622,1117,6301447,2349,6301739,3810,7620,3810,3809,7620,7620,7620,7620,838200,3809,838200,7620,842010,6301739,842010,6301447,843470,6300622,844702,6299390,845527,6297930,845820xem7620,7620l3809,7620,7620,3810,7620,7620xem6294120,7620l7620,7620,7620,3810,6294120,3810,6294120,7620xem6294120,842010l6294120,3810,6297930,7620,6301739,7620,6301739,838200,6297930,838200,6294120,842010xem6301739,7620l6297930,7620,6294120,3810,6301739,3810,6301739,7620xem7620,842010l3809,838200,7620,838200,7620,842010xem6294120,842010l7620,842010,7620,838200,6294120,838200,6294120,842010xem6301739,842010l6294120,842010,6297930,838200,6301739,838200,6301739,8420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97" o:spid="_x0000_s1026" o:spt="202" type="#_x0000_t202" style="position:absolute;left:98806;top:83184;height:455930;width:762000;" filled="f" stroked="f" coordsize="21600,21600" o:gfxdata="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9nl/T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7693CCC">
                        <w:pPr>
                          <w:spacing w:before="0" w:line="244" w:lineRule="exact"/>
                          <w:ind w:left="0" w:right="0" w:firstLine="0"/>
                          <w:jc w:val="left"/>
                          <w:rPr>
                            <w:rFonts w:hint="default"/>
                            <w:b/>
                            <w:sz w:val="24"/>
                            <w:lang w:val="en-US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Ex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7"/>
                            <w:sz w:val="24"/>
                          </w:rPr>
                          <w:t>1</w:t>
                        </w:r>
                        <w:r>
                          <w:rPr>
                            <w:rFonts w:hint="default"/>
                            <w:b/>
                            <w:spacing w:val="-7"/>
                            <w:sz w:val="24"/>
                            <w:lang w:val="en-US"/>
                          </w:rPr>
                          <w:t>2</w:t>
                        </w:r>
                      </w:p>
                      <w:p w14:paraId="5DB3D273">
                        <w:pPr>
                          <w:spacing w:before="184" w:line="289" w:lineRule="exact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27/02/2026</w:t>
                        </w:r>
                      </w:p>
                    </w:txbxContent>
                  </v:textbox>
                </v:shape>
                <v:shape id="Textbox 98" o:spid="_x0000_s1026" o:spt="202" type="#_x0000_t202" style="position:absolute;left:2424430;top:386715;height:281305;width:2631440;" filled="f" stroked="f" coordsize="21600,21600" o:gfxdata="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S0vpI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C36ED3B">
                        <w:pPr>
                          <w:spacing w:before="0" w:line="240" w:lineRule="exact"/>
                          <w:ind w:left="0" w:right="0" w:firstLine="0"/>
                          <w:jc w:val="left"/>
                          <w:rPr>
                            <w:rFonts w:hint="default"/>
                            <w:b/>
                            <w:sz w:val="24"/>
                            <w:lang w:val="en-US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SET-</w:t>
                        </w:r>
                        <w:r>
                          <w:rPr>
                            <w:rFonts w:hint="default"/>
                            <w:b/>
                            <w:sz w:val="24"/>
                            <w:lang w:val="en-US"/>
                          </w:rPr>
                          <w:t>12   Unknown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6B1E046">
      <w:pPr>
        <w:spacing w:before="161"/>
        <w:ind w:right="0" w:firstLine="720" w:firstLineChars="0"/>
        <w:jc w:val="left"/>
        <w:rPr>
          <w:rFonts w:hint="default"/>
          <w:b w:val="0"/>
          <w:bCs w:val="0"/>
          <w:lang w:val="en-US"/>
        </w:rPr>
      </w:pPr>
    </w:p>
    <w:p w14:paraId="73AC7D5A">
      <w:pPr>
        <w:spacing w:before="161"/>
        <w:ind w:right="0" w:firstLine="720" w:firstLineChars="0"/>
        <w:jc w:val="left"/>
        <w:rPr>
          <w:rFonts w:hint="default"/>
          <w:b w:val="0"/>
          <w:bCs w:val="0"/>
          <w:lang w:val="en-US"/>
        </w:rPr>
      </w:pPr>
    </w:p>
    <w:p w14:paraId="63D510B3">
      <w:pPr>
        <w:spacing w:before="161"/>
        <w:ind w:right="0" w:firstLine="720" w:firstLineChars="0"/>
        <w:jc w:val="left"/>
        <w:rPr>
          <w:rFonts w:hint="default"/>
          <w:b w:val="0"/>
          <w:bCs w:val="0"/>
          <w:lang w:val="en-US"/>
        </w:rPr>
      </w:pPr>
    </w:p>
    <w:p w14:paraId="77903F70">
      <w:pPr>
        <w:spacing w:before="161"/>
        <w:ind w:right="0" w:firstLine="720" w:firstLineChars="0"/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Aim :</w:t>
      </w:r>
    </w:p>
    <w:p w14:paraId="483A7C4B">
      <w:pPr>
        <w:spacing w:before="161"/>
        <w:ind w:right="0" w:firstLine="720" w:firstLineChars="0"/>
        <w:jc w:val="left"/>
        <w:rPr>
          <w:rFonts w:hint="default" w:ascii="Calibri" w:hAnsi="Calibri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To design and develop a Java Swing-based GUI application using </w:t>
      </w:r>
      <w:r>
        <w:rPr>
          <w:rStyle w:val="11"/>
          <w:rFonts w:hint="default" w:ascii="Calibri" w:hAnsi="Calibri" w:eastAsia="SimSun" w:cs="Calibri"/>
          <w:sz w:val="24"/>
          <w:szCs w:val="24"/>
        </w:rPr>
        <w:t>GridBagLayout</w:t>
      </w:r>
      <w:r>
        <w:rPr>
          <w:rFonts w:hint="default" w:ascii="Calibri" w:hAnsi="Calibri" w:eastAsia="SimSun" w:cs="Calibri"/>
          <w:sz w:val="24"/>
          <w:szCs w:val="24"/>
        </w:rPr>
        <w:t xml:space="preserve"> for a Smart Lab Inventory Logger that captures student details, allows equipment selection, validates input, and logs timestamped entries dynamically.</w:t>
      </w:r>
    </w:p>
    <w:p w14:paraId="79E03D5C">
      <w:pPr>
        <w:spacing w:before="161"/>
        <w:ind w:right="0" w:firstLine="720" w:firstLineChars="0"/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Source Code : </w:t>
      </w:r>
    </w:p>
    <w:p w14:paraId="7A101D6A">
      <w:pPr>
        <w:spacing w:before="161"/>
        <w:ind w:right="0" w:firstLine="720" w:firstLine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import javax.swing.*;</w:t>
      </w:r>
    </w:p>
    <w:p w14:paraId="4831E9F4">
      <w:pPr>
        <w:spacing w:before="161"/>
        <w:ind w:right="0" w:firstLine="720" w:firstLine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import java.awt.*;</w:t>
      </w:r>
    </w:p>
    <w:p w14:paraId="39CA818F">
      <w:pPr>
        <w:spacing w:before="161"/>
        <w:ind w:right="0" w:firstLine="720" w:firstLine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import java.awt.event.*;</w:t>
      </w:r>
    </w:p>
    <w:p w14:paraId="24ECF7B6">
      <w:pPr>
        <w:spacing w:before="161"/>
        <w:ind w:right="0" w:firstLine="720" w:firstLine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import java.time.LocalDateTime;</w:t>
      </w:r>
    </w:p>
    <w:p w14:paraId="25C1E93D">
      <w:pPr>
        <w:spacing w:before="161"/>
        <w:ind w:right="0" w:firstLine="720" w:firstLine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public class Main extends JFrame implements ActionListener {</w:t>
      </w:r>
    </w:p>
    <w:p w14:paraId="00B6DDF6">
      <w:pPr>
        <w:spacing w:before="161"/>
        <w:ind w:right="0" w:firstLine="720" w:firstLine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JTextField nameField, rollField, idField;</w:t>
      </w:r>
    </w:p>
    <w:p w14:paraId="00E842FA">
      <w:pPr>
        <w:spacing w:before="161"/>
        <w:ind w:right="0" w:firstLine="720" w:firstLine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JComboBox&lt;String&gt; equipmentBox, categoryBox;</w:t>
      </w:r>
    </w:p>
    <w:p w14:paraId="15B37EC3">
      <w:pPr>
        <w:spacing w:before="161"/>
        <w:ind w:right="0" w:firstLine="720" w:firstLine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JTextArea logArea;</w:t>
      </w:r>
    </w:p>
    <w:p w14:paraId="744FBBCD">
      <w:pPr>
        <w:spacing w:before="161"/>
        <w:ind w:right="0" w:firstLine="720" w:firstLine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JButton submitBtn, logBtn;</w:t>
      </w:r>
    </w:p>
    <w:p w14:paraId="711C05E5">
      <w:pPr>
        <w:spacing w:before="161"/>
        <w:ind w:right="0" w:firstLine="720" w:firstLine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public Main() {</w:t>
      </w:r>
    </w:p>
    <w:p w14:paraId="0B150ED3">
      <w:pPr>
        <w:spacing w:before="161"/>
        <w:ind w:right="0" w:firstLine="720" w:firstLine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setTitle("Smart Lab Inventory Logger");</w:t>
      </w:r>
    </w:p>
    <w:p w14:paraId="3AF5B156">
      <w:pPr>
        <w:spacing w:before="161"/>
        <w:ind w:right="0" w:firstLine="720" w:firstLine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setSize(600, 500);</w:t>
      </w:r>
    </w:p>
    <w:p w14:paraId="726581E4">
      <w:pPr>
        <w:spacing w:before="161"/>
        <w:ind w:right="0" w:firstLine="720" w:firstLine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setLayout(new GridBagLayout());</w:t>
      </w:r>
    </w:p>
    <w:p w14:paraId="6B18B179">
      <w:pPr>
        <w:spacing w:before="161"/>
        <w:ind w:right="0" w:firstLine="720" w:firstLine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GridBagConstraints gbc = new GridBagConstraints();</w:t>
      </w:r>
    </w:p>
    <w:p w14:paraId="12C2D0C2">
      <w:pPr>
        <w:spacing w:before="161"/>
        <w:ind w:right="0" w:firstLine="720" w:firstLine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gbc.insets = new Insets(5,5,5,5);</w:t>
      </w:r>
    </w:p>
    <w:p w14:paraId="5AA89B9A">
      <w:pPr>
        <w:spacing w:before="161"/>
        <w:ind w:right="0" w:firstLine="720" w:firstLine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gbc.fill = GridBagConstraints.HORIZONTAL;</w:t>
      </w:r>
    </w:p>
    <w:p w14:paraId="6F10AC3B">
      <w:pPr>
        <w:spacing w:before="161"/>
        <w:ind w:right="0" w:firstLine="720" w:firstLine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JLabel header = new JLabel("Smart Lab Inventory Logger", JLabel.CENTER);</w:t>
      </w:r>
    </w:p>
    <w:p w14:paraId="0A74486A">
      <w:pPr>
        <w:spacing w:before="161"/>
        <w:ind w:right="0" w:firstLine="720" w:firstLine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header.setFont(new Font("Arial", Font.BOLD, 18));</w:t>
      </w:r>
    </w:p>
    <w:p w14:paraId="10FAE777">
      <w:pPr>
        <w:spacing w:before="161"/>
        <w:ind w:right="0" w:firstLine="720" w:firstLine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gbc.gridx = 0; gbc.gridy = 0; gbc.gridwidth = 2;</w:t>
      </w:r>
    </w:p>
    <w:p w14:paraId="594BB1B2">
      <w:pPr>
        <w:spacing w:before="161"/>
        <w:ind w:right="0" w:firstLine="720" w:firstLine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add(header, gbc);</w:t>
      </w:r>
    </w:p>
    <w:p w14:paraId="2BC960C2">
      <w:pPr>
        <w:spacing w:before="161"/>
        <w:ind w:right="0" w:firstLine="720" w:firstLine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gbc.gridwidth = 1;</w:t>
      </w:r>
    </w:p>
    <w:p w14:paraId="72FA6615">
      <w:pPr>
        <w:spacing w:before="161"/>
        <w:ind w:right="0" w:firstLine="720" w:firstLine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gbc.gridx = 0; gbc.gridy = 1;</w:t>
      </w:r>
    </w:p>
    <w:p w14:paraId="5AF039A3">
      <w:pPr>
        <w:spacing w:before="161"/>
        <w:ind w:right="0" w:firstLine="720" w:firstLine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add(new JLabel("Name:"), gbc);</w:t>
      </w:r>
    </w:p>
    <w:p w14:paraId="0BED7822">
      <w:pPr>
        <w:spacing w:before="161"/>
        <w:ind w:right="0" w:firstLine="720" w:firstLine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gbc.gridx = 1;</w:t>
      </w:r>
    </w:p>
    <w:p w14:paraId="139CE8FD">
      <w:pPr>
        <w:spacing w:before="161"/>
        <w:ind w:right="0" w:firstLine="720" w:firstLine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nameField = new JTextField();</w:t>
      </w:r>
    </w:p>
    <w:p w14:paraId="36B89B11">
      <w:pPr>
        <w:spacing w:before="161"/>
        <w:ind w:right="0" w:firstLine="720" w:firstLine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add(nameField, gbc);</w:t>
      </w:r>
    </w:p>
    <w:p w14:paraId="547283C2">
      <w:pPr>
        <w:spacing w:before="161"/>
        <w:ind w:right="0" w:firstLine="720" w:firstLineChars="0"/>
        <w:jc w:val="left"/>
        <w:rPr>
          <w:rFonts w:hint="default"/>
          <w:b w:val="0"/>
          <w:bCs w:val="0"/>
          <w:lang w:val="en-US"/>
        </w:rPr>
      </w:pPr>
    </w:p>
    <w:p w14:paraId="73F58D3A">
      <w:pPr>
        <w:spacing w:before="161"/>
        <w:ind w:right="0" w:firstLine="720" w:firstLine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gbc.gridx = 0; gbc.gridy = 2;</w:t>
      </w:r>
    </w:p>
    <w:p w14:paraId="3A291F91">
      <w:pPr>
        <w:spacing w:before="161"/>
        <w:ind w:right="0" w:firstLine="720" w:firstLine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add(new JLabel("Roll Number:"), gbc);</w:t>
      </w:r>
    </w:p>
    <w:p w14:paraId="610C9A3A">
      <w:pPr>
        <w:spacing w:before="161"/>
        <w:ind w:right="0" w:firstLine="720" w:firstLine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gbc.gridx = 1;</w:t>
      </w:r>
    </w:p>
    <w:p w14:paraId="516FE0BF">
      <w:pPr>
        <w:spacing w:before="161"/>
        <w:ind w:right="0" w:firstLine="720" w:firstLine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rollField = new JTextField();</w:t>
      </w:r>
    </w:p>
    <w:p w14:paraId="4B54DE3C">
      <w:pPr>
        <w:spacing w:before="161"/>
        <w:ind w:right="0" w:firstLine="720" w:firstLine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add(rollField, gbc);</w:t>
      </w:r>
    </w:p>
    <w:p w14:paraId="52515AF2">
      <w:pPr>
        <w:spacing w:before="161"/>
        <w:ind w:right="0" w:firstLine="720" w:firstLine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gbc.gridx = 0; gbc.gridy = 3;</w:t>
      </w:r>
    </w:p>
    <w:p w14:paraId="34A820E9">
      <w:pPr>
        <w:spacing w:before="161"/>
        <w:ind w:right="0" w:firstLine="720" w:firstLine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add(new JLabel("Unique ID:"), gbc);</w:t>
      </w:r>
    </w:p>
    <w:p w14:paraId="0CA7E53B">
      <w:pPr>
        <w:spacing w:before="161"/>
        <w:ind w:right="0" w:firstLine="720" w:firstLine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gbc.gridx = 1;</w:t>
      </w:r>
    </w:p>
    <w:p w14:paraId="071EDD6F">
      <w:pPr>
        <w:spacing w:before="161"/>
        <w:ind w:right="0" w:firstLine="720" w:firstLine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idField = new JTextField();</w:t>
      </w:r>
    </w:p>
    <w:p w14:paraId="0EDB7867">
      <w:pPr>
        <w:spacing w:before="161"/>
        <w:ind w:right="0" w:firstLine="720" w:firstLine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add(idField, gbc);</w:t>
      </w:r>
    </w:p>
    <w:p w14:paraId="6A6198DA">
      <w:pPr>
        <w:spacing w:before="161"/>
        <w:ind w:right="0" w:firstLine="720" w:firstLine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gbc.gridx = 0; gbc.gridy = 4;</w:t>
      </w:r>
    </w:p>
    <w:p w14:paraId="53FC0325">
      <w:pPr>
        <w:spacing w:before="161"/>
        <w:ind w:right="0" w:firstLine="720" w:firstLine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add(new JLabel("Equipment:"), gbc);</w:t>
      </w:r>
    </w:p>
    <w:p w14:paraId="61D5E7A5">
      <w:pPr>
        <w:spacing w:before="161"/>
        <w:ind w:right="0" w:firstLine="720" w:firstLine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gbc.gridx = 1;</w:t>
      </w:r>
    </w:p>
    <w:p w14:paraId="753A487A">
      <w:pPr>
        <w:spacing w:before="161"/>
        <w:ind w:right="0" w:firstLine="720" w:firstLine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equipmentBox = new JComboBox&lt;&gt;(new String[]{"Oscilloscope","Multimeter","IoT Kit"});</w:t>
      </w:r>
    </w:p>
    <w:p w14:paraId="78BC0E4B">
      <w:pPr>
        <w:spacing w:before="161"/>
        <w:ind w:right="0" w:firstLine="720" w:firstLine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add(equipmentBox, gbc);</w:t>
      </w:r>
    </w:p>
    <w:p w14:paraId="242E33FF">
      <w:pPr>
        <w:spacing w:before="161"/>
        <w:ind w:right="0" w:firstLine="720" w:firstLine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gbc.gridx = 0; gbc.gridy = 5;</w:t>
      </w:r>
    </w:p>
    <w:p w14:paraId="4CBDD30B">
      <w:pPr>
        <w:spacing w:before="161"/>
        <w:ind w:right="0" w:firstLine="720" w:firstLine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add(new JLabel("Category:"), gbc);</w:t>
      </w:r>
    </w:p>
    <w:p w14:paraId="4118691B">
      <w:pPr>
        <w:spacing w:before="161"/>
        <w:ind w:right="0" w:firstLine="720" w:firstLine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gbc.gridx = 1;</w:t>
      </w:r>
    </w:p>
    <w:p w14:paraId="5B32CEE6">
      <w:pPr>
        <w:spacing w:before="161"/>
        <w:ind w:right="0" w:firstLine="720" w:firstLine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categoryBox = new JComboBox&lt;&gt;(new String[]{"Microcontrollers","Sensors","Actuators"});</w:t>
      </w:r>
    </w:p>
    <w:p w14:paraId="03554724">
      <w:pPr>
        <w:spacing w:before="161"/>
        <w:ind w:right="0" w:firstLine="720" w:firstLine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add(categoryBox, gbc);</w:t>
      </w:r>
    </w:p>
    <w:p w14:paraId="597E99E4">
      <w:pPr>
        <w:spacing w:before="161"/>
        <w:ind w:right="0" w:firstLine="720" w:firstLine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gbc.gridx = 0; gbc.gridy = 6;</w:t>
      </w:r>
    </w:p>
    <w:p w14:paraId="39CAD222">
      <w:pPr>
        <w:spacing w:before="161"/>
        <w:ind w:right="0" w:firstLine="720" w:firstLine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submitBtn = new JButton("Submit");</w:t>
      </w:r>
    </w:p>
    <w:p w14:paraId="7943089D">
      <w:pPr>
        <w:spacing w:before="161"/>
        <w:ind w:right="0" w:firstLine="720" w:firstLine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add(submitBtn, gbc);</w:t>
      </w:r>
    </w:p>
    <w:p w14:paraId="169373F2">
      <w:pPr>
        <w:spacing w:before="161"/>
        <w:ind w:right="0" w:firstLine="720" w:firstLine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gbc.gridx = 1;</w:t>
      </w:r>
    </w:p>
    <w:p w14:paraId="041035AB">
      <w:pPr>
        <w:spacing w:before="161"/>
        <w:ind w:right="0" w:firstLine="720" w:firstLine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logBtn = new JButton("Log Entry");</w:t>
      </w:r>
    </w:p>
    <w:p w14:paraId="255E7D42">
      <w:pPr>
        <w:spacing w:before="161"/>
        <w:ind w:right="0" w:firstLine="720" w:firstLine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add(logBtn, gbc);</w:t>
      </w:r>
    </w:p>
    <w:p w14:paraId="5997D16D">
      <w:pPr>
        <w:spacing w:before="161"/>
        <w:ind w:right="0" w:firstLine="720" w:firstLine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gbc.gridx = 0; gbc.gridy = 7; gbc.gridwidth = 2;</w:t>
      </w:r>
    </w:p>
    <w:p w14:paraId="0F027CA2">
      <w:pPr>
        <w:spacing w:before="161"/>
        <w:ind w:right="0" w:firstLine="720" w:firstLine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logArea = new JTextArea(8, 30);</w:t>
      </w:r>
    </w:p>
    <w:p w14:paraId="71140D8B">
      <w:pPr>
        <w:spacing w:before="161"/>
        <w:ind w:right="0" w:firstLine="720" w:firstLine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logArea.setEditable(false);</w:t>
      </w:r>
    </w:p>
    <w:p w14:paraId="36D7DA32">
      <w:pPr>
        <w:spacing w:before="161"/>
        <w:ind w:right="0" w:firstLine="720" w:firstLine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add(new JScrollPane(logArea), gbc);</w:t>
      </w:r>
    </w:p>
    <w:p w14:paraId="6664CD95">
      <w:pPr>
        <w:spacing w:before="161"/>
        <w:ind w:right="0" w:firstLine="720" w:firstLine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submitBtn.addActionListener(this);</w:t>
      </w:r>
    </w:p>
    <w:p w14:paraId="7345C4F8">
      <w:pPr>
        <w:spacing w:before="161"/>
        <w:ind w:right="0" w:firstLine="720" w:firstLine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logBtn.addActionListener(this);</w:t>
      </w:r>
    </w:p>
    <w:p w14:paraId="37C728D1">
      <w:pPr>
        <w:spacing w:before="161"/>
        <w:ind w:right="0" w:firstLine="720" w:firstLine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setVisible(true);</w:t>
      </w:r>
    </w:p>
    <w:p w14:paraId="7F3A4770">
      <w:pPr>
        <w:spacing w:before="161"/>
        <w:ind w:right="0" w:firstLine="720" w:firstLine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setDefaultCloseOperation(JFrame.EXIT_ON_CLOSE);</w:t>
      </w:r>
    </w:p>
    <w:p w14:paraId="55FA7CC5">
      <w:pPr>
        <w:spacing w:before="161"/>
        <w:ind w:right="0" w:firstLine="720" w:firstLine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}</w:t>
      </w:r>
    </w:p>
    <w:p w14:paraId="7647854B">
      <w:pPr>
        <w:spacing w:before="161"/>
        <w:ind w:right="0" w:firstLine="720" w:firstLineChars="0"/>
        <w:jc w:val="left"/>
        <w:rPr>
          <w:rFonts w:hint="default"/>
          <w:b w:val="0"/>
          <w:bCs w:val="0"/>
          <w:lang w:val="en-US"/>
        </w:rPr>
      </w:pPr>
    </w:p>
    <w:p w14:paraId="6F86CF31">
      <w:pPr>
        <w:spacing w:before="161"/>
        <w:ind w:right="0" w:firstLine="720" w:firstLine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public void actionPerformed(ActionEvent e) {</w:t>
      </w:r>
    </w:p>
    <w:p w14:paraId="11D6CB38">
      <w:pPr>
        <w:spacing w:before="161"/>
        <w:ind w:right="0" w:firstLine="720" w:firstLine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String name = nameField.getText();</w:t>
      </w:r>
    </w:p>
    <w:p w14:paraId="60F56EE7">
      <w:pPr>
        <w:spacing w:before="161"/>
        <w:ind w:right="0" w:firstLine="720" w:firstLine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String roll = rollField.getText();</w:t>
      </w:r>
    </w:p>
    <w:p w14:paraId="157045BF">
      <w:pPr>
        <w:spacing w:before="161"/>
        <w:ind w:right="0" w:firstLine="720" w:firstLine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String id = idField.getText();</w:t>
      </w:r>
    </w:p>
    <w:p w14:paraId="4CD09649">
      <w:pPr>
        <w:spacing w:before="161"/>
        <w:ind w:right="0" w:firstLine="720" w:firstLine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if (name.isEmpty() || roll.isEmpty() || id.isEmpty()) {</w:t>
      </w:r>
    </w:p>
    <w:p w14:paraId="25D32B4F">
      <w:pPr>
        <w:spacing w:before="161"/>
        <w:ind w:right="0" w:firstLine="720" w:firstLine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JOptionPane.showMessageDialog(this, "All fields required");</w:t>
      </w:r>
    </w:p>
    <w:p w14:paraId="50497287">
      <w:pPr>
        <w:spacing w:before="161"/>
        <w:ind w:right="0" w:firstLine="720" w:firstLine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return;</w:t>
      </w:r>
    </w:p>
    <w:p w14:paraId="619BD248">
      <w:pPr>
        <w:spacing w:before="161"/>
        <w:ind w:right="0" w:firstLine="720" w:firstLine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}</w:t>
      </w:r>
    </w:p>
    <w:p w14:paraId="7A79DA8A">
      <w:pPr>
        <w:spacing w:before="161"/>
        <w:ind w:right="0" w:firstLine="720" w:firstLine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if (e.getSource() == submitBtn) {</w:t>
      </w:r>
    </w:p>
    <w:p w14:paraId="5508A9B6">
      <w:pPr>
        <w:spacing w:before="161"/>
        <w:ind w:right="0" w:firstLine="720" w:firstLine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JOptionPane.showMessageDialog(this, "Submitted Successfully");</w:t>
      </w:r>
    </w:p>
    <w:p w14:paraId="20C71DA9">
      <w:pPr>
        <w:spacing w:before="161"/>
        <w:ind w:right="0" w:firstLine="720" w:firstLine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}</w:t>
      </w:r>
    </w:p>
    <w:p w14:paraId="23D54017">
      <w:pPr>
        <w:spacing w:before="161"/>
        <w:ind w:right="0" w:firstLine="720" w:firstLine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if (e.getSource() == logBtn) {</w:t>
      </w:r>
    </w:p>
    <w:p w14:paraId="58646B6F">
      <w:pPr>
        <w:spacing w:before="161"/>
        <w:ind w:right="0" w:firstLine="720" w:firstLine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String log = LocalDateTime.now() + " | " + name + " | " + roll + " | " + id + " | " +</w:t>
      </w:r>
    </w:p>
    <w:p w14:paraId="5CDA5DC4">
      <w:pPr>
        <w:spacing w:before="161"/>
        <w:ind w:right="0" w:firstLine="720" w:firstLine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    equipmentBox.getSelectedItem() + " | " + categoryBox.getSelectedItem();</w:t>
      </w:r>
    </w:p>
    <w:p w14:paraId="4F512583">
      <w:pPr>
        <w:spacing w:before="161"/>
        <w:ind w:right="0" w:firstLine="720" w:firstLine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logArea.append(log + "\n");</w:t>
      </w:r>
    </w:p>
    <w:p w14:paraId="3B85E769">
      <w:pPr>
        <w:spacing w:before="161"/>
        <w:ind w:right="0" w:firstLine="720" w:firstLine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}</w:t>
      </w:r>
    </w:p>
    <w:p w14:paraId="5CA3BD8F">
      <w:pPr>
        <w:spacing w:before="161"/>
        <w:ind w:right="0" w:firstLine="720" w:firstLine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}</w:t>
      </w:r>
    </w:p>
    <w:p w14:paraId="70B61E7B">
      <w:pPr>
        <w:spacing w:before="161"/>
        <w:ind w:right="0" w:firstLine="720" w:firstLine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public static void main(String[] args) {</w:t>
      </w:r>
    </w:p>
    <w:p w14:paraId="266B2AEA">
      <w:pPr>
        <w:spacing w:before="161"/>
        <w:ind w:right="0" w:firstLine="720" w:firstLine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new Main();</w:t>
      </w:r>
    </w:p>
    <w:p w14:paraId="37A25568">
      <w:pPr>
        <w:spacing w:before="161"/>
        <w:ind w:right="0" w:firstLine="720" w:firstLine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}</w:t>
      </w:r>
    </w:p>
    <w:p w14:paraId="42F0CF18">
      <w:pPr>
        <w:spacing w:before="161"/>
        <w:ind w:right="0" w:firstLine="720" w:firstLine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}</w:t>
      </w:r>
    </w:p>
    <w:p w14:paraId="0B8F5E4F">
      <w:pPr>
        <w:spacing w:before="161"/>
        <w:ind w:right="0" w:firstLine="720" w:firstLineChars="0"/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Output :</w:t>
      </w:r>
    </w:p>
    <w:p w14:paraId="3B75674C">
      <w:pPr>
        <w:spacing w:before="161"/>
        <w:ind w:right="0" w:firstLine="720" w:firstLineChars="0"/>
        <w:jc w:val="left"/>
      </w:pPr>
      <w:bookmarkStart w:id="0" w:name="_GoBack"/>
      <w:r>
        <w:drawing>
          <wp:inline distT="0" distB="0" distL="114300" distR="114300">
            <wp:extent cx="3391535" cy="2842895"/>
            <wp:effectExtent l="0" t="0" r="18415" b="14605"/>
            <wp:docPr id="11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49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391535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2649E108">
      <w:pPr>
        <w:spacing w:before="161"/>
        <w:ind w:right="0" w:firstLine="720" w:firstLine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Result  : </w:t>
      </w:r>
    </w:p>
    <w:p w14:paraId="46F45BE8">
      <w:pPr>
        <w:spacing w:before="161"/>
        <w:ind w:right="0" w:firstLine="720" w:firstLine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ab/>
        <w:t>Thus the program has been executed successfully using java swings.</w:t>
      </w:r>
    </w:p>
    <w:sectPr>
      <w:pgSz w:w="11906" w:h="16838"/>
      <w:pgMar w:top="567" w:right="567" w:bottom="567" w:left="567" w:header="720" w:footer="720" w:gutter="0"/>
      <w:pgBorders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gBorders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 Variable Small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Algerian">
    <w:panose1 w:val="04020705040A02060702"/>
    <w:charset w:val="00"/>
    <w:family w:val="auto"/>
    <w:pitch w:val="default"/>
    <w:sig w:usb0="00000003" w:usb1="00000000" w:usb2="00000000" w:usb3="00000000" w:csb0="20000001" w:csb1="00000000"/>
  </w:font>
  <w:font w:name="Bodoni MT Poster Compressed">
    <w:panose1 w:val="02070706080601050204"/>
    <w:charset w:val="00"/>
    <w:family w:val="auto"/>
    <w:pitch w:val="default"/>
    <w:sig w:usb0="00000003" w:usb1="00000000" w:usb2="00000000" w:usb3="00000000" w:csb0="20000011" w:csb1="00000000"/>
  </w:font>
  <w:font w:name="Calisto MT">
    <w:panose1 w:val="02040603050505030304"/>
    <w:charset w:val="00"/>
    <w:family w:val="auto"/>
    <w:pitch w:val="default"/>
    <w:sig w:usb0="00000003" w:usb1="00000000" w:usb2="00000000" w:usb3="00000000" w:csb0="2000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ascadia Code SemiLight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Copperplate Gothic Bold">
    <w:panose1 w:val="020E0705020206020404"/>
    <w:charset w:val="00"/>
    <w:family w:val="auto"/>
    <w:pitch w:val="default"/>
    <w:sig w:usb0="00000003" w:usb1="00000000" w:usb2="00000000" w:usb3="00000000" w:csb0="20000001" w:csb1="00000000"/>
  </w:font>
  <w:font w:name="Cooper Black">
    <w:panose1 w:val="0208090404030B020404"/>
    <w:charset w:val="00"/>
    <w:family w:val="auto"/>
    <w:pitch w:val="default"/>
    <w:sig w:usb0="00000003" w:usb1="00000000" w:usb2="00000000" w:usb3="00000000" w:csb0="20000001" w:csb1="00000000"/>
  </w:font>
  <w:font w:name="Constantia">
    <w:panose1 w:val="02030602050306030303"/>
    <w:charset w:val="00"/>
    <w:family w:val="auto"/>
    <w:pitch w:val="default"/>
    <w:sig w:usb0="A00002EF" w:usb1="4000204B" w:usb2="00000000" w:usb3="00000000" w:csb0="2000019F" w:csb1="00000000"/>
  </w:font>
  <w:font w:name="Copperplate Gothic Light">
    <w:panose1 w:val="020E0507020206020404"/>
    <w:charset w:val="00"/>
    <w:family w:val="auto"/>
    <w:pitch w:val="default"/>
    <w:sig w:usb0="00000003" w:usb1="00000000" w:usb2="00000000" w:usb3="00000000" w:csb0="20000001" w:csb1="00000000"/>
  </w:font>
  <w:font w:name="Corbel">
    <w:panose1 w:val="020B0503020204020204"/>
    <w:charset w:val="00"/>
    <w:family w:val="auto"/>
    <w:pitch w:val="default"/>
    <w:sig w:usb0="A00002EF" w:usb1="4000A44B" w:usb2="00000000" w:usb3="00000000" w:csb0="2000019F" w:csb1="00000000"/>
  </w:font>
  <w:font w:name="Corbel Light">
    <w:panose1 w:val="020B0303020204020204"/>
    <w:charset w:val="00"/>
    <w:family w:val="auto"/>
    <w:pitch w:val="default"/>
    <w:sig w:usb0="A00002EF" w:usb1="4000A44B" w:usb2="00000000" w:usb3="00000000" w:csb0="2000019F" w:csb1="00000000"/>
  </w:font>
  <w:font w:name="Curlz MT">
    <w:panose1 w:val="04040404050702020202"/>
    <w:charset w:val="00"/>
    <w:family w:val="auto"/>
    <w:pitch w:val="default"/>
    <w:sig w:usb0="00000003" w:usb1="00000000" w:usb2="00000000" w:usb3="00000000" w:csb0="20000001" w:csb1="00000000"/>
  </w:font>
  <w:font w:name="Engravers MT">
    <w:panose1 w:val="02090707080505020304"/>
    <w:charset w:val="00"/>
    <w:family w:val="auto"/>
    <w:pitch w:val="default"/>
    <w:sig w:usb0="00000003" w:usb1="00000000" w:usb2="00000000" w:usb3="00000000" w:csb0="20000001" w:csb1="00000000"/>
  </w:font>
  <w:font w:name="Dubai">
    <w:panose1 w:val="020B0503030403030204"/>
    <w:charset w:val="00"/>
    <w:family w:val="auto"/>
    <w:pitch w:val="default"/>
    <w:sig w:usb0="80002067" w:usb1="80000000" w:usb2="00000008" w:usb3="00000000" w:csb0="20000041" w:csb1="00000000"/>
  </w:font>
  <w:font w:name="Bahnschrift SemiBold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ook Antiqua">
    <w:panose1 w:val="02040602050305030304"/>
    <w:charset w:val="00"/>
    <w:family w:val="auto"/>
    <w:pitch w:val="default"/>
    <w:sig w:usb0="00000287" w:usb1="00000000" w:usb2="00000000" w:usb3="00000000" w:csb0="2000009F" w:csb1="DFD70000"/>
  </w:font>
  <w:font w:name="Bodoni MT Black">
    <w:panose1 w:val="02070A03080606020203"/>
    <w:charset w:val="00"/>
    <w:family w:val="auto"/>
    <w:pitch w:val="default"/>
    <w:sig w:usb0="00000003" w:usb1="00000000" w:usb2="00000000" w:usb3="00000000" w:csb0="20000001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SimSun-ExtB">
    <w:panose1 w:val="02010609060101010101"/>
    <w:charset w:val="86"/>
    <w:family w:val="auto"/>
    <w:pitch w:val="default"/>
    <w:sig w:usb0="00000001" w:usb1="02000000" w:usb2="00000000" w:usb3="00000000" w:csb0="00040001" w:csb1="00000000"/>
  </w:font>
  <w:font w:name="Segoe UI Variable Display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61FADE"/>
    <w:multiLevelType w:val="multilevel"/>
    <w:tmpl w:val="8461FADE"/>
    <w:lvl w:ilvl="0" w:tentative="0">
      <w:start w:val="1"/>
      <w:numFmt w:val="decimal"/>
      <w:lvlText w:val="%1."/>
      <w:lvlJc w:val="left"/>
      <w:pPr>
        <w:ind w:left="131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o"/>
      <w:lvlJc w:val="left"/>
      <w:pPr>
        <w:ind w:left="203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931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82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14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06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97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89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1">
    <w:nsid w:val="91995D4F"/>
    <w:multiLevelType w:val="multilevel"/>
    <w:tmpl w:val="91995D4F"/>
    <w:lvl w:ilvl="0" w:tentative="0">
      <w:start w:val="1"/>
      <w:numFmt w:val="decimal"/>
      <w:lvlText w:val="%1."/>
      <w:lvlJc w:val="left"/>
      <w:pPr>
        <w:ind w:left="131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o"/>
      <w:lvlJc w:val="left"/>
      <w:pPr>
        <w:ind w:left="203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"/>
      <w:lvlJc w:val="left"/>
      <w:pPr>
        <w:ind w:left="2750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7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8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99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1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25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38" w:hanging="360"/>
      </w:pPr>
      <w:rPr>
        <w:rFonts w:hint="default"/>
        <w:lang w:val="en-US" w:eastAsia="en-US" w:bidi="ar-SA"/>
      </w:rPr>
    </w:lvl>
  </w:abstractNum>
  <w:abstractNum w:abstractNumId="2">
    <w:nsid w:val="9239341B"/>
    <w:multiLevelType w:val="multilevel"/>
    <w:tmpl w:val="9239341B"/>
    <w:lvl w:ilvl="0" w:tentative="0">
      <w:start w:val="1"/>
      <w:numFmt w:val="decimal"/>
      <w:lvlText w:val="%1."/>
      <w:lvlJc w:val="left"/>
      <w:pPr>
        <w:ind w:left="493" w:hanging="184"/>
        <w:jc w:val="left"/>
      </w:pPr>
      <w:rPr>
        <w:rFonts w:hint="default"/>
        <w:spacing w:val="-1"/>
        <w:w w:val="82"/>
        <w:lang w:val="en-US" w:eastAsia="en-US" w:bidi="ar-SA"/>
      </w:rPr>
    </w:lvl>
    <w:lvl w:ilvl="1" w:tentative="0">
      <w:start w:val="1"/>
      <w:numFmt w:val="decimal"/>
      <w:lvlText w:val="%2."/>
      <w:lvlJc w:val="left"/>
      <w:pPr>
        <w:ind w:left="1161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142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1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85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57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02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0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71" w:hanging="360"/>
      </w:pPr>
      <w:rPr>
        <w:rFonts w:hint="default"/>
        <w:lang w:val="en-US" w:eastAsia="en-US" w:bidi="ar-SA"/>
      </w:rPr>
    </w:lvl>
  </w:abstractNum>
  <w:abstractNum w:abstractNumId="3">
    <w:nsid w:val="9288B902"/>
    <w:multiLevelType w:val="multilevel"/>
    <w:tmpl w:val="9288B902"/>
    <w:lvl w:ilvl="0" w:tentative="0">
      <w:start w:val="0"/>
      <w:numFmt w:val="bullet"/>
      <w:lvlText w:val=""/>
      <w:lvlJc w:val="left"/>
      <w:pPr>
        <w:ind w:left="167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518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35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195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033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872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71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4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387" w:hanging="360"/>
      </w:pPr>
      <w:rPr>
        <w:rFonts w:hint="default"/>
        <w:lang w:val="en-US" w:eastAsia="en-US" w:bidi="ar-SA"/>
      </w:rPr>
    </w:lvl>
  </w:abstractNum>
  <w:abstractNum w:abstractNumId="4">
    <w:nsid w:val="9C8AC8EF"/>
    <w:multiLevelType w:val="multilevel"/>
    <w:tmpl w:val="9C8AC8EF"/>
    <w:lvl w:ilvl="0" w:tentative="0">
      <w:start w:val="1"/>
      <w:numFmt w:val="decimal"/>
      <w:lvlText w:val="%1."/>
      <w:lvlJc w:val="left"/>
      <w:pPr>
        <w:ind w:left="590" w:hanging="184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5"/>
        <w:w w:val="100"/>
        <w:sz w:val="22"/>
        <w:szCs w:val="22"/>
        <w:lang w:val="en-US" w:eastAsia="en-US" w:bidi="ar-SA"/>
      </w:rPr>
    </w:lvl>
    <w:lvl w:ilvl="1" w:tentative="0">
      <w:start w:val="1"/>
      <w:numFmt w:val="decimal"/>
      <w:lvlText w:val="%2."/>
      <w:lvlJc w:val="left"/>
      <w:pPr>
        <w:ind w:left="131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o"/>
      <w:lvlJc w:val="left"/>
      <w:pPr>
        <w:ind w:left="203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04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4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49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05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55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058" w:hanging="360"/>
      </w:pPr>
      <w:rPr>
        <w:rFonts w:hint="default"/>
        <w:lang w:val="en-US" w:eastAsia="en-US" w:bidi="ar-SA"/>
      </w:rPr>
    </w:lvl>
  </w:abstractNum>
  <w:abstractNum w:abstractNumId="5">
    <w:nsid w:val="B0F1ACD9"/>
    <w:multiLevelType w:val="multilevel"/>
    <w:tmpl w:val="B0F1ACD9"/>
    <w:lvl w:ilvl="0" w:tentative="0">
      <w:start w:val="0"/>
      <w:numFmt w:val="bullet"/>
      <w:lvlText w:val=""/>
      <w:lvlJc w:val="left"/>
      <w:pPr>
        <w:ind w:left="131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19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06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4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17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92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6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315" w:hanging="360"/>
      </w:pPr>
      <w:rPr>
        <w:rFonts w:hint="default"/>
        <w:lang w:val="en-US" w:eastAsia="en-US" w:bidi="ar-SA"/>
      </w:rPr>
    </w:lvl>
  </w:abstractNum>
  <w:abstractNum w:abstractNumId="6">
    <w:nsid w:val="B5E306ED"/>
    <w:multiLevelType w:val="multilevel"/>
    <w:tmpl w:val="B5E306ED"/>
    <w:lvl w:ilvl="0" w:tentative="0">
      <w:start w:val="0"/>
      <w:numFmt w:val="bullet"/>
      <w:lvlText w:val="o"/>
      <w:lvlJc w:val="left"/>
      <w:pPr>
        <w:ind w:left="203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842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64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447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249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052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5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65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459" w:hanging="360"/>
      </w:pPr>
      <w:rPr>
        <w:rFonts w:hint="default"/>
        <w:lang w:val="en-US" w:eastAsia="en-US" w:bidi="ar-SA"/>
      </w:rPr>
    </w:lvl>
  </w:abstractNum>
  <w:abstractNum w:abstractNumId="7">
    <w:nsid w:val="B8CEF35B"/>
    <w:multiLevelType w:val="multilevel"/>
    <w:tmpl w:val="B8CEF35B"/>
    <w:lvl w:ilvl="0" w:tentative="0">
      <w:start w:val="1"/>
      <w:numFmt w:val="decimal"/>
      <w:lvlText w:val="%1."/>
      <w:lvlJc w:val="left"/>
      <w:pPr>
        <w:ind w:left="131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o"/>
      <w:lvlJc w:val="left"/>
      <w:pPr>
        <w:ind w:left="203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"/>
      <w:lvlJc w:val="left"/>
      <w:pPr>
        <w:ind w:left="2750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7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8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99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1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25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38" w:hanging="360"/>
      </w:pPr>
      <w:rPr>
        <w:rFonts w:hint="default"/>
        <w:lang w:val="en-US" w:eastAsia="en-US" w:bidi="ar-SA"/>
      </w:rPr>
    </w:lvl>
  </w:abstractNum>
  <w:abstractNum w:abstractNumId="8">
    <w:nsid w:val="BB64CFA9"/>
    <w:multiLevelType w:val="multilevel"/>
    <w:tmpl w:val="BB64CFA9"/>
    <w:lvl w:ilvl="0" w:tentative="0">
      <w:start w:val="0"/>
      <w:numFmt w:val="bullet"/>
      <w:lvlText w:val=""/>
      <w:lvlJc w:val="left"/>
      <w:pPr>
        <w:ind w:left="131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o"/>
      <w:lvlJc w:val="left"/>
      <w:pPr>
        <w:ind w:left="203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931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82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14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06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97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89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9">
    <w:nsid w:val="BE923771"/>
    <w:multiLevelType w:val="multilevel"/>
    <w:tmpl w:val="BE923771"/>
    <w:lvl w:ilvl="0" w:tentative="0">
      <w:start w:val="0"/>
      <w:numFmt w:val="bullet"/>
      <w:lvlText w:val=""/>
      <w:lvlJc w:val="left"/>
      <w:pPr>
        <w:ind w:left="131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19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06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4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17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92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6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315" w:hanging="360"/>
      </w:pPr>
      <w:rPr>
        <w:rFonts w:hint="default"/>
        <w:lang w:val="en-US" w:eastAsia="en-US" w:bidi="ar-SA"/>
      </w:rPr>
    </w:lvl>
  </w:abstractNum>
  <w:abstractNum w:abstractNumId="10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131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o"/>
      <w:lvlJc w:val="left"/>
      <w:pPr>
        <w:ind w:left="203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931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82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14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06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97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89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11">
    <w:nsid w:val="C5F536EB"/>
    <w:multiLevelType w:val="singleLevel"/>
    <w:tmpl w:val="C5F536EB"/>
    <w:lvl w:ilvl="0" w:tentative="0">
      <w:start w:val="1"/>
      <w:numFmt w:val="decimal"/>
      <w:suff w:val="space"/>
      <w:lvlText w:val="%1."/>
      <w:lvlJc w:val="left"/>
    </w:lvl>
  </w:abstractNum>
  <w:abstractNum w:abstractNumId="12">
    <w:nsid w:val="C8879AEF"/>
    <w:multiLevelType w:val="multilevel"/>
    <w:tmpl w:val="C8879AEF"/>
    <w:lvl w:ilvl="0" w:tentative="0">
      <w:start w:val="0"/>
      <w:numFmt w:val="bullet"/>
      <w:lvlText w:val="·"/>
      <w:lvlJc w:val="left"/>
      <w:pPr>
        <w:ind w:left="590" w:hanging="495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59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92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3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85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32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7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2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171" w:hanging="360"/>
      </w:pPr>
      <w:rPr>
        <w:rFonts w:hint="default"/>
        <w:lang w:val="en-US" w:eastAsia="en-US" w:bidi="ar-SA"/>
      </w:rPr>
    </w:lvl>
  </w:abstractNum>
  <w:abstractNum w:abstractNumId="13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167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o"/>
      <w:lvlJc w:val="left"/>
      <w:pPr>
        <w:ind w:left="239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251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10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954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806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57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09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360" w:hanging="360"/>
      </w:pPr>
      <w:rPr>
        <w:rFonts w:hint="default"/>
        <w:lang w:val="en-US" w:eastAsia="en-US" w:bidi="ar-SA"/>
      </w:rPr>
    </w:lvl>
  </w:abstractNum>
  <w:abstractNum w:abstractNumId="14">
    <w:nsid w:val="D7F9FE59"/>
    <w:multiLevelType w:val="multilevel"/>
    <w:tmpl w:val="D7F9FE59"/>
    <w:lvl w:ilvl="0" w:tentative="0">
      <w:start w:val="0"/>
      <w:numFmt w:val="bullet"/>
      <w:lvlText w:val=""/>
      <w:lvlJc w:val="left"/>
      <w:pPr>
        <w:ind w:left="131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19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06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4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17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92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6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315" w:hanging="360"/>
      </w:pPr>
      <w:rPr>
        <w:rFonts w:hint="default"/>
        <w:lang w:val="en-US" w:eastAsia="en-US" w:bidi="ar-SA"/>
      </w:rPr>
    </w:lvl>
  </w:abstractNum>
  <w:abstractNum w:abstractNumId="15">
    <w:nsid w:val="DCBA6B53"/>
    <w:multiLevelType w:val="multilevel"/>
    <w:tmpl w:val="DCBA6B53"/>
    <w:lvl w:ilvl="0" w:tentative="0">
      <w:start w:val="1"/>
      <w:numFmt w:val="decimal"/>
      <w:lvlText w:val="%1."/>
      <w:lvlJc w:val="left"/>
      <w:pPr>
        <w:ind w:left="131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o"/>
      <w:lvlJc w:val="left"/>
      <w:pPr>
        <w:ind w:left="203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931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82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14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06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97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89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16">
    <w:nsid w:val="E093A4B0"/>
    <w:multiLevelType w:val="multilevel"/>
    <w:tmpl w:val="E093A4B0"/>
    <w:lvl w:ilvl="0" w:tentative="0">
      <w:start w:val="0"/>
      <w:numFmt w:val="bullet"/>
      <w:lvlText w:val=""/>
      <w:lvlJc w:val="left"/>
      <w:pPr>
        <w:ind w:left="131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19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06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4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17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92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6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315" w:hanging="360"/>
      </w:pPr>
      <w:rPr>
        <w:rFonts w:hint="default"/>
        <w:lang w:val="en-US" w:eastAsia="en-US" w:bidi="ar-SA"/>
      </w:rPr>
    </w:lvl>
  </w:abstractNum>
  <w:abstractNum w:abstractNumId="17">
    <w:nsid w:val="F4B5D9F5"/>
    <w:multiLevelType w:val="multilevel"/>
    <w:tmpl w:val="F4B5D9F5"/>
    <w:lvl w:ilvl="0" w:tentative="0">
      <w:start w:val="1"/>
      <w:numFmt w:val="decimal"/>
      <w:lvlText w:val="%1."/>
      <w:lvlJc w:val="left"/>
      <w:pPr>
        <w:ind w:left="590" w:hanging="184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5"/>
        <w:w w:val="100"/>
        <w:sz w:val="22"/>
        <w:szCs w:val="22"/>
        <w:lang w:val="en-US" w:eastAsia="en-US" w:bidi="ar-SA"/>
      </w:rPr>
    </w:lvl>
    <w:lvl w:ilvl="1" w:tentative="0">
      <w:start w:val="1"/>
      <w:numFmt w:val="decimal"/>
      <w:lvlText w:val="%2."/>
      <w:lvlJc w:val="left"/>
      <w:pPr>
        <w:ind w:left="131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o"/>
      <w:lvlJc w:val="left"/>
      <w:pPr>
        <w:ind w:left="203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04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4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49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05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55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058" w:hanging="360"/>
      </w:pPr>
      <w:rPr>
        <w:rFonts w:hint="default"/>
        <w:lang w:val="en-US" w:eastAsia="en-US" w:bidi="ar-SA"/>
      </w:rPr>
    </w:lvl>
  </w:abstractNum>
  <w:abstractNum w:abstractNumId="18">
    <w:nsid w:val="F7735DC9"/>
    <w:multiLevelType w:val="multilevel"/>
    <w:tmpl w:val="F7735DC9"/>
    <w:lvl w:ilvl="0" w:tentative="0">
      <w:start w:val="1"/>
      <w:numFmt w:val="decimal"/>
      <w:lvlText w:val="%1."/>
      <w:lvlJc w:val="left"/>
      <w:pPr>
        <w:ind w:left="590" w:hanging="23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1"/>
      <w:numFmt w:val="decimal"/>
      <w:lvlText w:val="%2."/>
      <w:lvlJc w:val="left"/>
      <w:pPr>
        <w:ind w:left="131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o"/>
      <w:lvlJc w:val="left"/>
      <w:pPr>
        <w:ind w:left="203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04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4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49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05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55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058" w:hanging="360"/>
      </w:pPr>
      <w:rPr>
        <w:rFonts w:hint="default"/>
        <w:lang w:val="en-US" w:eastAsia="en-US" w:bidi="ar-SA"/>
      </w:rPr>
    </w:lvl>
  </w:abstractNum>
  <w:abstractNum w:abstractNumId="19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590" w:hanging="184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7"/>
        <w:sz w:val="22"/>
        <w:szCs w:val="22"/>
        <w:lang w:val="en-US" w:eastAsia="en-US" w:bidi="ar-SA"/>
      </w:rPr>
    </w:lvl>
    <w:lvl w:ilvl="1" w:tentative="0">
      <w:start w:val="1"/>
      <w:numFmt w:val="decimal"/>
      <w:lvlText w:val="%2."/>
      <w:lvlJc w:val="left"/>
      <w:pPr>
        <w:ind w:left="1545" w:hanging="23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"/>
      <w:lvlJc w:val="left"/>
      <w:pPr>
        <w:ind w:left="203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04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18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332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47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25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71" w:hanging="360"/>
      </w:pPr>
      <w:rPr>
        <w:rFonts w:hint="default"/>
        <w:lang w:val="en-US" w:eastAsia="en-US" w:bidi="ar-SA"/>
      </w:rPr>
    </w:lvl>
  </w:abstractNum>
  <w:abstractNum w:abstractNumId="20">
    <w:nsid w:val="0248C179"/>
    <w:multiLevelType w:val="multilevel"/>
    <w:tmpl w:val="0248C179"/>
    <w:lvl w:ilvl="0" w:tentative="0">
      <w:start w:val="0"/>
      <w:numFmt w:val="bullet"/>
      <w:lvlText w:val=""/>
      <w:lvlJc w:val="left"/>
      <w:pPr>
        <w:ind w:left="131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19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06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4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17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92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6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315" w:hanging="360"/>
      </w:pPr>
      <w:rPr>
        <w:rFonts w:hint="default"/>
        <w:lang w:val="en-US" w:eastAsia="en-US" w:bidi="ar-SA"/>
      </w:rPr>
    </w:lvl>
  </w:abstractNum>
  <w:abstractNum w:abstractNumId="21">
    <w:nsid w:val="03D62ECE"/>
    <w:multiLevelType w:val="multilevel"/>
    <w:tmpl w:val="03D62ECE"/>
    <w:lvl w:ilvl="0" w:tentative="0">
      <w:start w:val="1"/>
      <w:numFmt w:val="decimal"/>
      <w:lvlText w:val="%1."/>
      <w:lvlJc w:val="left"/>
      <w:pPr>
        <w:ind w:left="1310" w:hanging="360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87"/>
        <w:sz w:val="24"/>
        <w:szCs w:val="24"/>
        <w:lang w:val="en-US" w:eastAsia="en-US" w:bidi="ar-SA"/>
      </w:rPr>
    </w:lvl>
    <w:lvl w:ilvl="1" w:tentative="0">
      <w:start w:val="0"/>
      <w:numFmt w:val="bullet"/>
      <w:lvlText w:val="o"/>
      <w:lvlJc w:val="left"/>
      <w:pPr>
        <w:ind w:left="203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931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82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14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06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97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89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22">
    <w:nsid w:val="0E640482"/>
    <w:multiLevelType w:val="multilevel"/>
    <w:tmpl w:val="0E640482"/>
    <w:lvl w:ilvl="0" w:tentative="0">
      <w:start w:val="0"/>
      <w:numFmt w:val="bullet"/>
      <w:lvlText w:val=""/>
      <w:lvlJc w:val="left"/>
      <w:pPr>
        <w:ind w:left="131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19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06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4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17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92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6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315" w:hanging="360"/>
      </w:pPr>
      <w:rPr>
        <w:rFonts w:hint="default"/>
        <w:lang w:val="en-US" w:eastAsia="en-US" w:bidi="ar-SA"/>
      </w:rPr>
    </w:lvl>
  </w:abstractNum>
  <w:abstractNum w:abstractNumId="23">
    <w:nsid w:val="243FCF68"/>
    <w:multiLevelType w:val="multilevel"/>
    <w:tmpl w:val="243FCF68"/>
    <w:lvl w:ilvl="0" w:tentative="0">
      <w:start w:val="0"/>
      <w:numFmt w:val="bullet"/>
      <w:lvlText w:val=""/>
      <w:lvlJc w:val="left"/>
      <w:pPr>
        <w:ind w:left="131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19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06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4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17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92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6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315" w:hanging="360"/>
      </w:pPr>
      <w:rPr>
        <w:rFonts w:hint="default"/>
        <w:lang w:val="en-US" w:eastAsia="en-US" w:bidi="ar-SA"/>
      </w:rPr>
    </w:lvl>
  </w:abstractNum>
  <w:abstractNum w:abstractNumId="24">
    <w:nsid w:val="2470EC97"/>
    <w:multiLevelType w:val="multilevel"/>
    <w:tmpl w:val="2470EC97"/>
    <w:lvl w:ilvl="0" w:tentative="0">
      <w:start w:val="0"/>
      <w:numFmt w:val="bullet"/>
      <w:lvlText w:val=""/>
      <w:lvlJc w:val="left"/>
      <w:pPr>
        <w:ind w:left="131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19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06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4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17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92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6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315" w:hanging="360"/>
      </w:pPr>
      <w:rPr>
        <w:rFonts w:hint="default"/>
        <w:lang w:val="en-US" w:eastAsia="en-US" w:bidi="ar-SA"/>
      </w:rPr>
    </w:lvl>
  </w:abstractNum>
  <w:abstractNum w:abstractNumId="25">
    <w:nsid w:val="25B654F3"/>
    <w:multiLevelType w:val="multilevel"/>
    <w:tmpl w:val="25B654F3"/>
    <w:lvl w:ilvl="0" w:tentative="0">
      <w:start w:val="1"/>
      <w:numFmt w:val="decimal"/>
      <w:lvlText w:val="%1."/>
      <w:lvlJc w:val="left"/>
      <w:pPr>
        <w:ind w:left="131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o"/>
      <w:lvlJc w:val="left"/>
      <w:pPr>
        <w:ind w:left="203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931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82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14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06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97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89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26">
    <w:nsid w:val="2A8F537B"/>
    <w:multiLevelType w:val="multilevel"/>
    <w:tmpl w:val="2A8F537B"/>
    <w:lvl w:ilvl="0" w:tentative="0">
      <w:start w:val="0"/>
      <w:numFmt w:val="bullet"/>
      <w:lvlText w:val="·"/>
      <w:lvlJc w:val="left"/>
      <w:pPr>
        <w:ind w:left="590" w:hanging="495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46" w:hanging="495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92" w:hanging="49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39" w:hanging="49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85" w:hanging="49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32" w:hanging="49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78" w:hanging="49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24" w:hanging="49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171" w:hanging="495"/>
      </w:pPr>
      <w:rPr>
        <w:rFonts w:hint="default"/>
        <w:lang w:val="en-US" w:eastAsia="en-US" w:bidi="ar-SA"/>
      </w:rPr>
    </w:lvl>
  </w:abstractNum>
  <w:abstractNum w:abstractNumId="27">
    <w:nsid w:val="30FC5B15"/>
    <w:multiLevelType w:val="multilevel"/>
    <w:tmpl w:val="30FC5B15"/>
    <w:lvl w:ilvl="0" w:tentative="0">
      <w:start w:val="1"/>
      <w:numFmt w:val="decimal"/>
      <w:lvlText w:val="%1."/>
      <w:lvlJc w:val="left"/>
      <w:pPr>
        <w:ind w:left="590" w:hanging="184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7"/>
        <w:sz w:val="22"/>
        <w:szCs w:val="22"/>
        <w:lang w:val="en-US" w:eastAsia="en-US" w:bidi="ar-SA"/>
      </w:rPr>
    </w:lvl>
    <w:lvl w:ilvl="1" w:tentative="0">
      <w:start w:val="1"/>
      <w:numFmt w:val="lowerRoman"/>
      <w:lvlText w:val="(%2)"/>
      <w:lvlJc w:val="left"/>
      <w:pPr>
        <w:ind w:left="844" w:hanging="25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entative="0">
      <w:start w:val="1"/>
      <w:numFmt w:val="decimal"/>
      <w:lvlText w:val="%3."/>
      <w:lvlJc w:val="left"/>
      <w:pPr>
        <w:ind w:left="203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04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4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49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05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55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058" w:hanging="360"/>
      </w:pPr>
      <w:rPr>
        <w:rFonts w:hint="default"/>
        <w:lang w:val="en-US" w:eastAsia="en-US" w:bidi="ar-SA"/>
      </w:rPr>
    </w:lvl>
  </w:abstractNum>
  <w:abstractNum w:abstractNumId="28">
    <w:nsid w:val="46A08BB8"/>
    <w:multiLevelType w:val="multilevel"/>
    <w:tmpl w:val="46A08BB8"/>
    <w:lvl w:ilvl="0" w:tentative="0">
      <w:start w:val="0"/>
      <w:numFmt w:val="bullet"/>
      <w:lvlText w:val=""/>
      <w:lvlJc w:val="left"/>
      <w:pPr>
        <w:ind w:left="131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19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06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4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17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92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6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315" w:hanging="360"/>
      </w:pPr>
      <w:rPr>
        <w:rFonts w:hint="default"/>
        <w:lang w:val="en-US" w:eastAsia="en-US" w:bidi="ar-SA"/>
      </w:rPr>
    </w:lvl>
  </w:abstractNum>
  <w:abstractNum w:abstractNumId="29">
    <w:nsid w:val="484C29BB"/>
    <w:multiLevelType w:val="singleLevel"/>
    <w:tmpl w:val="484C29BB"/>
    <w:lvl w:ilvl="0" w:tentative="0">
      <w:start w:val="1"/>
      <w:numFmt w:val="decimal"/>
      <w:suff w:val="space"/>
      <w:lvlText w:val="%1."/>
      <w:lvlJc w:val="left"/>
    </w:lvl>
  </w:abstractNum>
  <w:abstractNum w:abstractNumId="30">
    <w:nsid w:val="4C1BAE26"/>
    <w:multiLevelType w:val="multilevel"/>
    <w:tmpl w:val="4C1BAE26"/>
    <w:lvl w:ilvl="0" w:tentative="0">
      <w:start w:val="0"/>
      <w:numFmt w:val="bullet"/>
      <w:lvlText w:val=""/>
      <w:lvlJc w:val="left"/>
      <w:pPr>
        <w:ind w:left="131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o"/>
      <w:lvlJc w:val="left"/>
      <w:pPr>
        <w:ind w:left="203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931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82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14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06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97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89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31">
    <w:nsid w:val="4D4DC07F"/>
    <w:multiLevelType w:val="multilevel"/>
    <w:tmpl w:val="4D4DC07F"/>
    <w:lvl w:ilvl="0" w:tentative="0">
      <w:start w:val="1"/>
      <w:numFmt w:val="decimal"/>
      <w:lvlText w:val="%1."/>
      <w:lvlJc w:val="left"/>
      <w:pPr>
        <w:ind w:left="131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o"/>
      <w:lvlJc w:val="left"/>
      <w:pPr>
        <w:ind w:left="203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931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82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14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06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97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89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32">
    <w:nsid w:val="58765686"/>
    <w:multiLevelType w:val="multilevel"/>
    <w:tmpl w:val="58765686"/>
    <w:lvl w:ilvl="0" w:tentative="0">
      <w:start w:val="1"/>
      <w:numFmt w:val="decimal"/>
      <w:lvlText w:val="%1."/>
      <w:lvlJc w:val="left"/>
      <w:pPr>
        <w:ind w:left="773" w:hanging="184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5"/>
        <w:w w:val="100"/>
        <w:sz w:val="22"/>
        <w:szCs w:val="22"/>
        <w:lang w:val="en-US" w:eastAsia="en-US" w:bidi="ar-SA"/>
      </w:rPr>
    </w:lvl>
    <w:lvl w:ilvl="1" w:tentative="0">
      <w:start w:val="1"/>
      <w:numFmt w:val="decimal"/>
      <w:lvlText w:val="%2."/>
      <w:lvlJc w:val="left"/>
      <w:pPr>
        <w:ind w:left="131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91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6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34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06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77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149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120" w:hanging="360"/>
      </w:pPr>
      <w:rPr>
        <w:rFonts w:hint="default"/>
        <w:lang w:val="en-US" w:eastAsia="en-US" w:bidi="ar-SA"/>
      </w:rPr>
    </w:lvl>
  </w:abstractNum>
  <w:abstractNum w:abstractNumId="33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131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o"/>
      <w:lvlJc w:val="left"/>
      <w:pPr>
        <w:ind w:left="203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931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82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14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06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97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89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34">
    <w:nsid w:val="5A241D34"/>
    <w:multiLevelType w:val="multilevel"/>
    <w:tmpl w:val="5A241D34"/>
    <w:lvl w:ilvl="0" w:tentative="0">
      <w:start w:val="1"/>
      <w:numFmt w:val="decimal"/>
      <w:lvlText w:val="%1."/>
      <w:lvlJc w:val="left"/>
      <w:pPr>
        <w:ind w:left="131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o"/>
      <w:lvlJc w:val="left"/>
      <w:pPr>
        <w:ind w:left="203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931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82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14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06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97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89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35">
    <w:nsid w:val="60382F6E"/>
    <w:multiLevelType w:val="multilevel"/>
    <w:tmpl w:val="60382F6E"/>
    <w:lvl w:ilvl="0" w:tentative="0">
      <w:start w:val="1"/>
      <w:numFmt w:val="decimal"/>
      <w:lvlText w:val="%1."/>
      <w:lvlJc w:val="left"/>
      <w:pPr>
        <w:ind w:left="590" w:hanging="23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46" w:hanging="23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92" w:hanging="23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39" w:hanging="23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85" w:hanging="23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32" w:hanging="23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78" w:hanging="23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24" w:hanging="23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171" w:hanging="236"/>
      </w:pPr>
      <w:rPr>
        <w:rFonts w:hint="default"/>
        <w:lang w:val="en-US" w:eastAsia="en-US" w:bidi="ar-SA"/>
      </w:rPr>
    </w:lvl>
  </w:abstractNum>
  <w:abstractNum w:abstractNumId="36">
    <w:nsid w:val="629F7852"/>
    <w:multiLevelType w:val="multilevel"/>
    <w:tmpl w:val="629F7852"/>
    <w:lvl w:ilvl="0" w:tentative="0">
      <w:start w:val="1"/>
      <w:numFmt w:val="decimal"/>
      <w:lvlText w:val="%1."/>
      <w:lvlJc w:val="left"/>
      <w:pPr>
        <w:ind w:left="131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o"/>
      <w:lvlJc w:val="left"/>
      <w:pPr>
        <w:ind w:left="203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931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82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14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06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97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89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37">
    <w:nsid w:val="72183CF9"/>
    <w:multiLevelType w:val="multilevel"/>
    <w:tmpl w:val="72183CF9"/>
    <w:lvl w:ilvl="0" w:tentative="0">
      <w:start w:val="1"/>
      <w:numFmt w:val="decimal"/>
      <w:lvlText w:val="%1."/>
      <w:lvlJc w:val="left"/>
      <w:pPr>
        <w:ind w:left="440" w:hanging="184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3"/>
        <w:w w:val="91"/>
        <w:sz w:val="22"/>
        <w:szCs w:val="22"/>
        <w:lang w:val="en-US" w:eastAsia="en-US" w:bidi="ar-SA"/>
      </w:rPr>
    </w:lvl>
    <w:lvl w:ilvl="1" w:tentative="0">
      <w:start w:val="1"/>
      <w:numFmt w:val="decimal"/>
      <w:lvlText w:val="%2."/>
      <w:lvlJc w:val="left"/>
      <w:pPr>
        <w:ind w:left="116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o"/>
      <w:lvlJc w:val="left"/>
      <w:pPr>
        <w:ind w:left="188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89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89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99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0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905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08" w:hanging="360"/>
      </w:pPr>
      <w:rPr>
        <w:rFonts w:hint="default"/>
        <w:lang w:val="en-US" w:eastAsia="en-US" w:bidi="ar-SA"/>
      </w:rPr>
    </w:lvl>
  </w:abstractNum>
  <w:abstractNum w:abstractNumId="38">
    <w:nsid w:val="77ECEA79"/>
    <w:multiLevelType w:val="multilevel"/>
    <w:tmpl w:val="77ECEA79"/>
    <w:lvl w:ilvl="0" w:tentative="0">
      <w:start w:val="1"/>
      <w:numFmt w:val="decimal"/>
      <w:lvlText w:val="%1."/>
      <w:lvlJc w:val="left"/>
      <w:pPr>
        <w:ind w:left="131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o"/>
      <w:lvlJc w:val="left"/>
      <w:pPr>
        <w:ind w:left="203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931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82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14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06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97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89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39">
    <w:nsid w:val="79AA4FA4"/>
    <w:multiLevelType w:val="multilevel"/>
    <w:tmpl w:val="79AA4FA4"/>
    <w:lvl w:ilvl="0" w:tentative="0">
      <w:start w:val="1"/>
      <w:numFmt w:val="decimal"/>
      <w:lvlText w:val="%1."/>
      <w:lvlJc w:val="left"/>
      <w:pPr>
        <w:ind w:left="131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o"/>
      <w:lvlJc w:val="left"/>
      <w:pPr>
        <w:ind w:left="203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931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82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14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06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97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89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40">
    <w:nsid w:val="7DEC2089"/>
    <w:multiLevelType w:val="multilevel"/>
    <w:tmpl w:val="7DEC2089"/>
    <w:lvl w:ilvl="0" w:tentative="0">
      <w:start w:val="1"/>
      <w:numFmt w:val="decimal"/>
      <w:lvlText w:val="%1."/>
      <w:lvlJc w:val="left"/>
      <w:pPr>
        <w:ind w:left="131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o"/>
      <w:lvlJc w:val="left"/>
      <w:pPr>
        <w:ind w:left="203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931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82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14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06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97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89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num w:numId="1">
    <w:abstractNumId w:val="19"/>
  </w:num>
  <w:num w:numId="2">
    <w:abstractNumId w:val="13"/>
  </w:num>
  <w:num w:numId="3">
    <w:abstractNumId w:val="33"/>
  </w:num>
  <w:num w:numId="4">
    <w:abstractNumId w:val="10"/>
  </w:num>
  <w:num w:numId="5">
    <w:abstractNumId w:val="6"/>
  </w:num>
  <w:num w:numId="6">
    <w:abstractNumId w:val="21"/>
  </w:num>
  <w:num w:numId="7">
    <w:abstractNumId w:val="25"/>
  </w:num>
  <w:num w:numId="8">
    <w:abstractNumId w:val="37"/>
  </w:num>
  <w:num w:numId="9">
    <w:abstractNumId w:val="20"/>
  </w:num>
  <w:num w:numId="10">
    <w:abstractNumId w:val="29"/>
  </w:num>
  <w:num w:numId="11">
    <w:abstractNumId w:val="2"/>
  </w:num>
  <w:num w:numId="12">
    <w:abstractNumId w:val="26"/>
  </w:num>
  <w:num w:numId="13">
    <w:abstractNumId w:val="34"/>
  </w:num>
  <w:num w:numId="14">
    <w:abstractNumId w:val="12"/>
  </w:num>
  <w:num w:numId="15">
    <w:abstractNumId w:val="31"/>
  </w:num>
  <w:num w:numId="16">
    <w:abstractNumId w:val="17"/>
  </w:num>
  <w:num w:numId="17">
    <w:abstractNumId w:val="24"/>
  </w:num>
  <w:num w:numId="18">
    <w:abstractNumId w:val="15"/>
  </w:num>
  <w:num w:numId="19">
    <w:abstractNumId w:val="14"/>
  </w:num>
  <w:num w:numId="20">
    <w:abstractNumId w:val="4"/>
  </w:num>
  <w:num w:numId="21">
    <w:abstractNumId w:val="30"/>
  </w:num>
  <w:num w:numId="22">
    <w:abstractNumId w:val="35"/>
  </w:num>
  <w:num w:numId="23">
    <w:abstractNumId w:val="22"/>
  </w:num>
  <w:num w:numId="24">
    <w:abstractNumId w:val="28"/>
  </w:num>
  <w:num w:numId="25">
    <w:abstractNumId w:val="5"/>
  </w:num>
  <w:num w:numId="26">
    <w:abstractNumId w:val="11"/>
  </w:num>
  <w:num w:numId="27">
    <w:abstractNumId w:val="38"/>
  </w:num>
  <w:num w:numId="28">
    <w:abstractNumId w:val="9"/>
  </w:num>
  <w:num w:numId="29">
    <w:abstractNumId w:val="36"/>
  </w:num>
  <w:num w:numId="30">
    <w:abstractNumId w:val="3"/>
  </w:num>
  <w:num w:numId="31">
    <w:abstractNumId w:val="0"/>
  </w:num>
  <w:num w:numId="32">
    <w:abstractNumId w:val="32"/>
  </w:num>
  <w:num w:numId="33">
    <w:abstractNumId w:val="40"/>
  </w:num>
  <w:num w:numId="34">
    <w:abstractNumId w:val="23"/>
  </w:num>
  <w:num w:numId="35">
    <w:abstractNumId w:val="18"/>
  </w:num>
  <w:num w:numId="36">
    <w:abstractNumId w:val="16"/>
  </w:num>
  <w:num w:numId="37">
    <w:abstractNumId w:val="27"/>
  </w:num>
  <w:num w:numId="38">
    <w:abstractNumId w:val="39"/>
  </w:num>
  <w:num w:numId="39">
    <w:abstractNumId w:val="8"/>
  </w:num>
  <w:num w:numId="40">
    <w:abstractNumId w:val="1"/>
  </w:num>
  <w:num w:numId="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34432A"/>
    <w:rsid w:val="01943E31"/>
    <w:rsid w:val="019839AC"/>
    <w:rsid w:val="03C04B59"/>
    <w:rsid w:val="0B2F7232"/>
    <w:rsid w:val="14BC4694"/>
    <w:rsid w:val="19353B1C"/>
    <w:rsid w:val="29776717"/>
    <w:rsid w:val="2BE36A73"/>
    <w:rsid w:val="2E167A29"/>
    <w:rsid w:val="3ADB57B7"/>
    <w:rsid w:val="3BD16A31"/>
    <w:rsid w:val="3C2A116E"/>
    <w:rsid w:val="43BF7EAF"/>
    <w:rsid w:val="49FF2174"/>
    <w:rsid w:val="4D0E5C03"/>
    <w:rsid w:val="5434432A"/>
    <w:rsid w:val="720D67C5"/>
    <w:rsid w:val="79283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qFormat/>
    <w:uiPriority w:val="1"/>
    <w:rPr>
      <w:rFonts w:ascii="Calibri" w:hAnsi="Calibri" w:eastAsia="Calibri" w:cs="Calibri"/>
      <w:sz w:val="24"/>
      <w:szCs w:val="24"/>
      <w:lang w:val="en-US" w:eastAsia="en-US" w:bidi="ar-SA"/>
    </w:rPr>
  </w:style>
  <w:style w:type="paragraph" w:styleId="9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1">
    <w:name w:val="HTML Code"/>
    <w:basedOn w:val="6"/>
    <w:uiPriority w:val="0"/>
    <w:rPr>
      <w:rFonts w:ascii="Courier New" w:hAnsi="Courier New" w:cs="Courier New"/>
      <w:sz w:val="20"/>
      <w:szCs w:val="20"/>
    </w:rPr>
  </w:style>
  <w:style w:type="paragraph" w:styleId="12">
    <w:name w:val="List Paragraph"/>
    <w:basedOn w:val="1"/>
    <w:qFormat/>
    <w:uiPriority w:val="1"/>
    <w:pPr>
      <w:spacing w:before="182"/>
      <w:ind w:left="1309" w:hanging="359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2" Type="http://schemas.openxmlformats.org/officeDocument/2006/relationships/fontTable" Target="fontTable.xml"/><Relationship Id="rId41" Type="http://schemas.openxmlformats.org/officeDocument/2006/relationships/numbering" Target="numbering.xml"/><Relationship Id="rId40" Type="http://schemas.openxmlformats.org/officeDocument/2006/relationships/customXml" Target="../customXml/item1.xml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jpeg"/><Relationship Id="rId35" Type="http://schemas.openxmlformats.org/officeDocument/2006/relationships/image" Target="media/image30.jpe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jpe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solidFill>
          <a:schemeClr val="lt1"/>
        </a:solidFill>
        <a:ln w="6350">
          <a:solidFill>
            <a:prstClr val="black"/>
          </a:solidFill>
        </a:ln>
      </a:spPr>
      <a:bodyPr rot="0" vertOverflow="overflow" horzOverflow="overflow" vert="horz" wrap="square" lIns="91440" tIns="45720" rIns="91440" bIns="45720" numCol="1" spcCol="0" rtlCol="0" fromWordArt="0" anchor="t" anchorCtr="0" forceAA="0" upright="0" compatLnSpc="1">
        <a:sp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80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Office_12.2.0.23201_F1E327BC-269C-435d-A152-05C5408002CA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2026-04-14T09:07:00Z</dcterms:created>
  <dc:creator>SHARVESH</dc:creator>
  <cp:lastModifiedBy>SHARVESH</cp:lastModifiedBy>
  <dcterms:modified xsi:type="dcterms:W3CDTF">2026-04-14T14:55:37Z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2057-12.2.0.23201</vt:lpwstr>
  </property>
  <property fmtid="{D5CDD505-2E9C-101B-9397-08002B2CF9AE}" pid="3" name="ICV">
    <vt:lpwstr>156C73E6507945178A10171142531954_13</vt:lpwstr>
  </property>
</Properties>
</file>